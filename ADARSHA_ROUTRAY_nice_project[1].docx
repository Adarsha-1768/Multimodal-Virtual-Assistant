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fill="FFFFFF" w:themeFill="background1"/>
        <w:rPr>
          <w:sz w:val="20"/>
        </w:rPr>
      </w:pPr>
    </w:p>
    <w:p>
      <w:pPr>
        <w:pStyle w:val="8"/>
        <w:rPr>
          <w:sz w:val="20"/>
        </w:rPr>
      </w:pPr>
    </w:p>
    <w:p>
      <w:pPr>
        <w:pStyle w:val="8"/>
        <w:shd w:val="clear" w:fill="FFFFFF" w:themeFill="background1"/>
        <w:rPr>
          <w:sz w:val="20"/>
        </w:rPr>
      </w:pPr>
    </w:p>
    <w:p>
      <w:pPr>
        <w:pStyle w:val="8"/>
        <w:spacing w:before="6"/>
        <w:rPr>
          <w:sz w:val="27"/>
        </w:rPr>
      </w:pPr>
    </w:p>
    <w:p>
      <w:pPr>
        <w:spacing w:before="90"/>
        <w:ind w:left="1147" w:right="1822" w:firstLine="0"/>
        <w:jc w:val="center"/>
        <w:rPr>
          <w:rFonts w:hint="default" w:ascii="Times New Roman" w:hAnsi="Times New Roman" w:cs="Times New Roman"/>
          <w:i/>
          <w:sz w:val="33"/>
          <w:lang w:val="en-US"/>
        </w:rPr>
      </w:pPr>
      <w:r>
        <w:rPr>
          <w:rFonts w:hint="default" w:ascii="Times New Roman" w:hAnsi="Times New Roman" w:cs="Times New Roman"/>
          <w:i/>
          <w:sz w:val="33"/>
          <w:lang w:val="en-US"/>
        </w:rPr>
        <w:t>A Project Report On</w:t>
      </w:r>
    </w:p>
    <w:p>
      <w:pPr>
        <w:pStyle w:val="2"/>
        <w:spacing w:before="211"/>
        <w:ind w:right="1822"/>
        <w:jc w:val="both"/>
      </w:pPr>
      <w:r>
        <w:t>“POLYMOD</w:t>
      </w:r>
      <w:r>
        <w:rPr>
          <w:spacing w:val="102"/>
        </w:rPr>
        <w:t xml:space="preserve"> </w:t>
      </w:r>
      <w:r>
        <w:t>VIRTUAL</w:t>
      </w:r>
      <w:r>
        <w:rPr>
          <w:spacing w:val="-2"/>
        </w:rPr>
        <w:t xml:space="preserve"> </w:t>
      </w:r>
      <w:r>
        <w:t>COMPANION”</w:t>
      </w:r>
    </w:p>
    <w:p>
      <w:pPr>
        <w:spacing w:before="254"/>
        <w:ind w:left="1324" w:right="1822" w:firstLine="0"/>
        <w:jc w:val="center"/>
        <w:rPr>
          <w:i/>
          <w:sz w:val="32"/>
        </w:rPr>
      </w:pPr>
      <w:r>
        <w:rPr>
          <w:i/>
          <w:sz w:val="32"/>
        </w:rPr>
        <w:t>Submitted</w:t>
      </w:r>
      <w:r>
        <w:rPr>
          <w:i/>
          <w:spacing w:val="-2"/>
          <w:sz w:val="32"/>
        </w:rPr>
        <w:t xml:space="preserve"> </w:t>
      </w:r>
      <w:r>
        <w:rPr>
          <w:i/>
          <w:sz w:val="32"/>
        </w:rPr>
        <w:t>in</w:t>
      </w:r>
      <w:r>
        <w:rPr>
          <w:i/>
          <w:spacing w:val="-1"/>
          <w:sz w:val="32"/>
        </w:rPr>
        <w:t xml:space="preserve"> </w:t>
      </w:r>
      <w:r>
        <w:rPr>
          <w:i/>
          <w:sz w:val="32"/>
        </w:rPr>
        <w:t>the</w:t>
      </w:r>
      <w:r>
        <w:rPr>
          <w:i/>
          <w:spacing w:val="-2"/>
          <w:sz w:val="32"/>
        </w:rPr>
        <w:t xml:space="preserve"> </w:t>
      </w:r>
      <w:r>
        <w:rPr>
          <w:i/>
          <w:sz w:val="32"/>
        </w:rPr>
        <w:t>Partial Fulfillment</w:t>
      </w:r>
      <w:r>
        <w:rPr>
          <w:i/>
          <w:spacing w:val="-2"/>
          <w:sz w:val="32"/>
        </w:rPr>
        <w:t xml:space="preserve"> </w:t>
      </w:r>
      <w:r>
        <w:rPr>
          <w:i/>
          <w:sz w:val="32"/>
        </w:rPr>
        <w:t>for</w:t>
      </w:r>
      <w:r>
        <w:rPr>
          <w:i/>
          <w:spacing w:val="77"/>
          <w:sz w:val="32"/>
        </w:rPr>
        <w:t xml:space="preserve"> </w:t>
      </w:r>
      <w:r>
        <w:rPr>
          <w:i/>
          <w:sz w:val="32"/>
        </w:rPr>
        <w:t>the</w:t>
      </w:r>
      <w:r>
        <w:rPr>
          <w:i/>
          <w:spacing w:val="-1"/>
          <w:sz w:val="32"/>
        </w:rPr>
        <w:t xml:space="preserve"> </w:t>
      </w:r>
      <w:r>
        <w:rPr>
          <w:i/>
          <w:sz w:val="32"/>
        </w:rPr>
        <w:t>Award</w:t>
      </w:r>
      <w:r>
        <w:rPr>
          <w:i/>
          <w:spacing w:val="-1"/>
          <w:sz w:val="32"/>
        </w:rPr>
        <w:t xml:space="preserve"> </w:t>
      </w:r>
      <w:r>
        <w:rPr>
          <w:i/>
          <w:sz w:val="32"/>
        </w:rPr>
        <w:t>of</w:t>
      </w:r>
      <w:r>
        <w:rPr>
          <w:i/>
          <w:spacing w:val="-2"/>
          <w:sz w:val="32"/>
        </w:rPr>
        <w:t xml:space="preserve"> </w:t>
      </w:r>
      <w:r>
        <w:rPr>
          <w:i/>
          <w:sz w:val="32"/>
        </w:rPr>
        <w:t>degree</w:t>
      </w:r>
      <w:r>
        <w:rPr>
          <w:i/>
          <w:spacing w:val="-2"/>
          <w:sz w:val="32"/>
        </w:rPr>
        <w:t xml:space="preserve"> </w:t>
      </w:r>
      <w:r>
        <w:rPr>
          <w:i/>
          <w:sz w:val="32"/>
        </w:rPr>
        <w:t>for</w:t>
      </w:r>
    </w:p>
    <w:p>
      <w:pPr>
        <w:pStyle w:val="3"/>
        <w:spacing w:before="181"/>
        <w:ind w:left="1324" w:right="1721"/>
        <w:jc w:val="center"/>
        <w:rPr>
          <w:rFonts w:hint="default"/>
          <w:lang w:val="en-US"/>
        </w:rPr>
      </w:pPr>
      <w:r>
        <w:t>Master</w:t>
      </w:r>
      <w:r>
        <w:rPr>
          <w:spacing w:val="-2"/>
        </w:rPr>
        <w:t xml:space="preserve"> </w:t>
      </w:r>
      <w:r>
        <w:t>Of</w:t>
      </w:r>
      <w:r>
        <w:rPr>
          <w:spacing w:val="-6"/>
        </w:rPr>
        <w:t xml:space="preserve"> </w:t>
      </w:r>
      <w:r>
        <w:rPr>
          <w:rFonts w:hint="default"/>
          <w:spacing w:val="-6"/>
          <w:lang w:val="en-US"/>
        </w:rPr>
        <w:t xml:space="preserve"> </w:t>
      </w:r>
      <w:r>
        <w:t>Computer</w:t>
      </w:r>
      <w:r>
        <w:rPr>
          <w:spacing w:val="-2"/>
        </w:rPr>
        <w:t xml:space="preserve"> </w:t>
      </w:r>
      <w:r>
        <w:t>Application</w:t>
      </w:r>
      <w:r>
        <w:rPr>
          <w:rFonts w:hint="default"/>
          <w:lang w:val="en-US"/>
        </w:rPr>
        <w:t>s</w:t>
      </w:r>
    </w:p>
    <w:p>
      <w:pPr>
        <w:pStyle w:val="8"/>
        <w:rPr>
          <w:b/>
          <w:sz w:val="44"/>
        </w:rPr>
      </w:pPr>
    </w:p>
    <w:p>
      <w:pPr>
        <w:spacing w:before="288"/>
        <w:ind w:left="1324" w:right="1822" w:firstLine="0"/>
        <w:jc w:val="center"/>
        <w:rPr>
          <w:i/>
          <w:sz w:val="36"/>
        </w:rPr>
      </w:pPr>
      <w:r>
        <w:rPr>
          <w:i/>
          <w:sz w:val="36"/>
        </w:rPr>
        <w:t>Submitted</w:t>
      </w:r>
      <w:r>
        <w:rPr>
          <w:i/>
          <w:spacing w:val="-1"/>
          <w:sz w:val="36"/>
        </w:rPr>
        <w:t xml:space="preserve"> </w:t>
      </w:r>
      <w:r>
        <w:rPr>
          <w:i/>
          <w:sz w:val="36"/>
        </w:rPr>
        <w:t>By</w:t>
      </w:r>
    </w:p>
    <w:p>
      <w:pPr>
        <w:pStyle w:val="2"/>
        <w:spacing w:before="184" w:line="357" w:lineRule="auto"/>
        <w:ind w:left="4480" w:right="3243" w:hanging="1464"/>
      </w:pPr>
      <w:r>
        <w:rPr>
          <w:w w:val="85"/>
        </w:rPr>
        <w:t>A</w:t>
      </w:r>
      <w:r>
        <w:rPr>
          <w:spacing w:val="-10"/>
          <w:w w:val="85"/>
        </w:rPr>
        <w:t xml:space="preserve"> </w:t>
      </w:r>
      <w:r>
        <w:rPr>
          <w:w w:val="85"/>
        </w:rPr>
        <w:t>D</w:t>
      </w:r>
      <w:r>
        <w:rPr>
          <w:spacing w:val="-5"/>
          <w:w w:val="85"/>
        </w:rPr>
        <w:t xml:space="preserve"> </w:t>
      </w:r>
      <w:r>
        <w:rPr>
          <w:w w:val="85"/>
        </w:rPr>
        <w:t>A</w:t>
      </w:r>
      <w:r>
        <w:rPr>
          <w:spacing w:val="-6"/>
          <w:w w:val="85"/>
        </w:rPr>
        <w:t xml:space="preserve"> </w:t>
      </w:r>
      <w:r>
        <w:rPr>
          <w:w w:val="85"/>
        </w:rPr>
        <w:t>R</w:t>
      </w:r>
      <w:r>
        <w:rPr>
          <w:spacing w:val="-4"/>
          <w:w w:val="85"/>
        </w:rPr>
        <w:t xml:space="preserve"> </w:t>
      </w:r>
      <w:r>
        <w:rPr>
          <w:w w:val="85"/>
        </w:rPr>
        <w:t>S</w:t>
      </w:r>
      <w:r>
        <w:rPr>
          <w:spacing w:val="-7"/>
          <w:w w:val="85"/>
        </w:rPr>
        <w:t xml:space="preserve"> </w:t>
      </w:r>
      <w:r>
        <w:rPr>
          <w:w w:val="85"/>
        </w:rPr>
        <w:t>H</w:t>
      </w:r>
      <w:r>
        <w:rPr>
          <w:spacing w:val="-3"/>
          <w:w w:val="85"/>
        </w:rPr>
        <w:t xml:space="preserve"> </w:t>
      </w:r>
      <w:r>
        <w:rPr>
          <w:w w:val="85"/>
        </w:rPr>
        <w:t>A</w:t>
      </w:r>
      <w:r>
        <w:rPr>
          <w:spacing w:val="83"/>
        </w:rPr>
        <w:t xml:space="preserve"> </w:t>
      </w:r>
      <w:r>
        <w:rPr>
          <w:w w:val="85"/>
        </w:rPr>
        <w:t>R</w:t>
      </w:r>
      <w:r>
        <w:rPr>
          <w:spacing w:val="-8"/>
          <w:w w:val="85"/>
        </w:rPr>
        <w:t xml:space="preserve"> </w:t>
      </w:r>
      <w:r>
        <w:rPr>
          <w:w w:val="85"/>
        </w:rPr>
        <w:t>O</w:t>
      </w:r>
      <w:r>
        <w:rPr>
          <w:spacing w:val="-5"/>
          <w:w w:val="85"/>
        </w:rPr>
        <w:t xml:space="preserve"> </w:t>
      </w:r>
      <w:r>
        <w:rPr>
          <w:w w:val="85"/>
        </w:rPr>
        <w:t>U</w:t>
      </w:r>
      <w:r>
        <w:rPr>
          <w:spacing w:val="-7"/>
          <w:w w:val="85"/>
        </w:rPr>
        <w:t xml:space="preserve"> </w:t>
      </w:r>
      <w:r>
        <w:rPr>
          <w:w w:val="85"/>
        </w:rPr>
        <w:t>T</w:t>
      </w:r>
      <w:r>
        <w:rPr>
          <w:spacing w:val="-4"/>
          <w:w w:val="85"/>
        </w:rPr>
        <w:t xml:space="preserve"> </w:t>
      </w:r>
      <w:r>
        <w:rPr>
          <w:w w:val="85"/>
        </w:rPr>
        <w:t>R</w:t>
      </w:r>
      <w:r>
        <w:rPr>
          <w:spacing w:val="-6"/>
          <w:w w:val="85"/>
        </w:rPr>
        <w:t xml:space="preserve"> </w:t>
      </w:r>
      <w:r>
        <w:rPr>
          <w:w w:val="85"/>
        </w:rPr>
        <w:t>A</w:t>
      </w:r>
      <w:r>
        <w:rPr>
          <w:spacing w:val="-7"/>
          <w:w w:val="85"/>
        </w:rPr>
        <w:t xml:space="preserve"> </w:t>
      </w:r>
      <w:r>
        <w:rPr>
          <w:w w:val="85"/>
        </w:rPr>
        <w:t>Y</w:t>
      </w:r>
      <w:r>
        <w:rPr>
          <w:spacing w:val="-91"/>
          <w:w w:val="85"/>
        </w:rPr>
        <w:t xml:space="preserve"> </w:t>
      </w:r>
      <w:r>
        <w:rPr>
          <w:w w:val="85"/>
        </w:rPr>
        <w:t>2</w:t>
      </w:r>
      <w:r>
        <w:rPr>
          <w:spacing w:val="-13"/>
          <w:w w:val="85"/>
        </w:rPr>
        <w:t xml:space="preserve"> </w:t>
      </w:r>
      <w:r>
        <w:rPr>
          <w:w w:val="85"/>
        </w:rPr>
        <w:t>2</w:t>
      </w:r>
      <w:r>
        <w:rPr>
          <w:spacing w:val="-11"/>
          <w:w w:val="85"/>
        </w:rPr>
        <w:t xml:space="preserve"> </w:t>
      </w:r>
      <w:r>
        <w:rPr>
          <w:w w:val="85"/>
        </w:rPr>
        <w:t>7</w:t>
      </w:r>
      <w:r>
        <w:rPr>
          <w:spacing w:val="-8"/>
          <w:w w:val="85"/>
        </w:rPr>
        <w:t xml:space="preserve"> </w:t>
      </w:r>
      <w:r>
        <w:rPr>
          <w:w w:val="85"/>
        </w:rPr>
        <w:t>0</w:t>
      </w:r>
      <w:r>
        <w:rPr>
          <w:spacing w:val="-10"/>
          <w:w w:val="85"/>
        </w:rPr>
        <w:t xml:space="preserve"> </w:t>
      </w:r>
      <w:r>
        <w:rPr>
          <w:w w:val="85"/>
        </w:rPr>
        <w:t>0</w:t>
      </w:r>
      <w:r>
        <w:rPr>
          <w:spacing w:val="-11"/>
          <w:w w:val="85"/>
        </w:rPr>
        <w:t xml:space="preserve"> </w:t>
      </w:r>
      <w:r>
        <w:rPr>
          <w:w w:val="85"/>
        </w:rPr>
        <w:t>1</w:t>
      </w:r>
      <w:r>
        <w:rPr>
          <w:spacing w:val="-8"/>
          <w:w w:val="85"/>
        </w:rPr>
        <w:t xml:space="preserve"> </w:t>
      </w:r>
      <w:r>
        <w:rPr>
          <w:w w:val="85"/>
        </w:rPr>
        <w:t>8</w:t>
      </w:r>
    </w:p>
    <w:p>
      <w:pPr>
        <w:pStyle w:val="8"/>
        <w:rPr>
          <w:b/>
          <w:sz w:val="44"/>
        </w:rPr>
      </w:pPr>
    </w:p>
    <w:p>
      <w:pPr>
        <w:spacing w:before="338"/>
        <w:ind w:left="1323" w:right="1822" w:firstLine="0"/>
        <w:jc w:val="center"/>
        <w:rPr>
          <w:rFonts w:ascii="Verdana"/>
          <w:sz w:val="32"/>
        </w:rPr>
      </w:pPr>
      <w:r>
        <w:rPr>
          <w:rFonts w:ascii="Verdana"/>
          <w:sz w:val="32"/>
        </w:rPr>
        <w:t>UNDER</w:t>
      </w:r>
      <w:r>
        <w:rPr>
          <w:rFonts w:ascii="Verdana"/>
          <w:spacing w:val="-3"/>
          <w:sz w:val="32"/>
        </w:rPr>
        <w:t xml:space="preserve"> </w:t>
      </w:r>
      <w:r>
        <w:rPr>
          <w:rFonts w:ascii="Verdana"/>
          <w:sz w:val="32"/>
        </w:rPr>
        <w:t>THE</w:t>
      </w:r>
      <w:r>
        <w:rPr>
          <w:rFonts w:ascii="Verdana"/>
          <w:spacing w:val="-1"/>
          <w:sz w:val="32"/>
        </w:rPr>
        <w:t xml:space="preserve"> </w:t>
      </w:r>
      <w:r>
        <w:rPr>
          <w:rFonts w:ascii="Verdana"/>
          <w:sz w:val="32"/>
        </w:rPr>
        <w:t>GUIDANCE</w:t>
      </w:r>
      <w:r>
        <w:rPr>
          <w:rFonts w:ascii="Verdana"/>
          <w:spacing w:val="-1"/>
          <w:sz w:val="32"/>
        </w:rPr>
        <w:t xml:space="preserve"> </w:t>
      </w:r>
      <w:r>
        <w:rPr>
          <w:rFonts w:ascii="Verdana"/>
          <w:sz w:val="32"/>
        </w:rPr>
        <w:t>OF</w:t>
      </w:r>
    </w:p>
    <w:p>
      <w:pPr>
        <w:spacing w:before="264"/>
        <w:ind w:left="1322" w:right="1822" w:firstLine="0"/>
        <w:jc w:val="center"/>
        <w:rPr>
          <w:b/>
          <w:sz w:val="36"/>
        </w:rPr>
      </w:pPr>
      <w:r>
        <w:rPr>
          <w:b/>
          <w:sz w:val="36"/>
        </w:rPr>
        <w:t>Prof.</w:t>
      </w:r>
      <w:r>
        <w:rPr>
          <w:b/>
          <w:spacing w:val="-4"/>
          <w:sz w:val="36"/>
        </w:rPr>
        <w:t xml:space="preserve"> </w:t>
      </w:r>
      <w:r>
        <w:rPr>
          <w:b/>
          <w:sz w:val="36"/>
        </w:rPr>
        <w:t>BIBHUTI</w:t>
      </w:r>
      <w:r>
        <w:rPr>
          <w:b/>
          <w:spacing w:val="-4"/>
          <w:sz w:val="36"/>
        </w:rPr>
        <w:t xml:space="preserve"> </w:t>
      </w:r>
      <w:r>
        <w:rPr>
          <w:b/>
          <w:sz w:val="36"/>
        </w:rPr>
        <w:t>BHUSAN</w:t>
      </w:r>
      <w:r>
        <w:rPr>
          <w:b/>
          <w:spacing w:val="-2"/>
          <w:sz w:val="36"/>
        </w:rPr>
        <w:t xml:space="preserve"> </w:t>
      </w:r>
      <w:r>
        <w:rPr>
          <w:b/>
          <w:sz w:val="36"/>
        </w:rPr>
        <w:t>DASH</w:t>
      </w:r>
    </w:p>
    <w:p>
      <w:pPr>
        <w:pStyle w:val="8"/>
        <w:rPr>
          <w:b/>
          <w:sz w:val="40"/>
        </w:rPr>
      </w:pPr>
    </w:p>
    <w:p>
      <w:pPr>
        <w:pStyle w:val="8"/>
        <w:spacing w:before="6"/>
        <w:rPr>
          <w:b/>
          <w:sz w:val="42"/>
        </w:rPr>
      </w:pPr>
    </w:p>
    <w:p>
      <w:pPr>
        <w:pStyle w:val="2"/>
        <w:ind w:left="1323" w:right="1822"/>
        <w:jc w:val="center"/>
        <w:rPr>
          <w:rFonts w:hint="default"/>
          <w:sz w:val="40"/>
          <w:szCs w:val="40"/>
          <w:lang w:val="en-US"/>
        </w:rPr>
      </w:pPr>
      <w:r>
        <w:rPr>
          <w:w w:val="95"/>
          <w:sz w:val="40"/>
          <w:szCs w:val="40"/>
        </w:rPr>
        <w:t>SCHOOL</w:t>
      </w:r>
      <w:r>
        <w:rPr>
          <w:spacing w:val="51"/>
          <w:w w:val="95"/>
          <w:sz w:val="40"/>
          <w:szCs w:val="40"/>
        </w:rPr>
        <w:t xml:space="preserve"> </w:t>
      </w:r>
      <w:r>
        <w:rPr>
          <w:w w:val="95"/>
          <w:sz w:val="40"/>
          <w:szCs w:val="40"/>
        </w:rPr>
        <w:t>OF</w:t>
      </w:r>
      <w:r>
        <w:rPr>
          <w:spacing w:val="54"/>
          <w:w w:val="95"/>
          <w:sz w:val="40"/>
          <w:szCs w:val="40"/>
        </w:rPr>
        <w:t xml:space="preserve"> </w:t>
      </w:r>
      <w:r>
        <w:rPr>
          <w:w w:val="95"/>
          <w:sz w:val="40"/>
          <w:szCs w:val="40"/>
        </w:rPr>
        <w:t>COMPUTER</w:t>
      </w:r>
      <w:r>
        <w:rPr>
          <w:rFonts w:hint="default"/>
          <w:w w:val="95"/>
          <w:sz w:val="40"/>
          <w:szCs w:val="40"/>
          <w:lang w:val="en-US"/>
        </w:rPr>
        <w:t xml:space="preserve"> </w:t>
      </w:r>
      <w:r>
        <w:rPr>
          <w:w w:val="95"/>
          <w:sz w:val="40"/>
          <w:szCs w:val="40"/>
        </w:rPr>
        <w:t>APPLICATION</w:t>
      </w:r>
      <w:r>
        <w:rPr>
          <w:rFonts w:hint="default"/>
          <w:w w:val="95"/>
          <w:sz w:val="40"/>
          <w:szCs w:val="40"/>
          <w:lang w:val="en-US"/>
        </w:rPr>
        <w:t>S</w:t>
      </w:r>
    </w:p>
    <w:p>
      <w:pPr>
        <w:pStyle w:val="8"/>
        <w:rPr>
          <w:b/>
          <w:sz w:val="18"/>
          <w:szCs w:val="32"/>
        </w:rPr>
      </w:pPr>
    </w:p>
    <w:p>
      <w:pPr>
        <w:pStyle w:val="8"/>
        <w:rPr>
          <w:b/>
          <w:sz w:val="20"/>
        </w:rPr>
      </w:pPr>
    </w:p>
    <w:p>
      <w:pPr>
        <w:pStyle w:val="8"/>
        <w:rPr>
          <w:b/>
          <w:sz w:val="20"/>
        </w:rPr>
      </w:pPr>
    </w:p>
    <w:p>
      <w:pPr>
        <w:pStyle w:val="8"/>
        <w:rPr>
          <w:b/>
          <w:sz w:val="20"/>
        </w:rPr>
      </w:pPr>
    </w:p>
    <w:p>
      <w:pPr>
        <w:pStyle w:val="8"/>
        <w:spacing w:before="8"/>
        <w:rPr>
          <w:b/>
          <w:sz w:val="10"/>
        </w:rPr>
      </w:pPr>
      <w:r>
        <w:drawing>
          <wp:anchor distT="0" distB="0" distL="0" distR="0" simplePos="0" relativeHeight="251660288" behindDoc="0" locked="0" layoutInCell="1" allowOverlap="1">
            <wp:simplePos x="0" y="0"/>
            <wp:positionH relativeFrom="page">
              <wp:posOffset>872490</wp:posOffset>
            </wp:positionH>
            <wp:positionV relativeFrom="paragraph">
              <wp:posOffset>102870</wp:posOffset>
            </wp:positionV>
            <wp:extent cx="6213475" cy="150050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10" cstate="print"/>
                    <a:stretch>
                      <a:fillRect/>
                    </a:stretch>
                  </pic:blipFill>
                  <pic:spPr>
                    <a:xfrm>
                      <a:off x="0" y="0"/>
                      <a:ext cx="6213459" cy="1500378"/>
                    </a:xfrm>
                    <a:prstGeom prst="rect">
                      <a:avLst/>
                    </a:prstGeom>
                  </pic:spPr>
                </pic:pic>
              </a:graphicData>
            </a:graphic>
          </wp:anchor>
        </w:drawing>
      </w:r>
    </w:p>
    <w:p>
      <w:pPr>
        <w:pStyle w:val="8"/>
        <w:spacing w:before="1"/>
        <w:rPr>
          <w:b/>
          <w:sz w:val="16"/>
        </w:rPr>
      </w:pPr>
    </w:p>
    <w:p>
      <w:pPr>
        <w:spacing w:before="84" w:line="376" w:lineRule="auto"/>
        <w:ind w:left="4760" w:right="2430" w:hanging="2201"/>
        <w:jc w:val="left"/>
        <w:rPr>
          <w:sz w:val="40"/>
        </w:rPr>
        <w:sectPr>
          <w:headerReference r:id="rId5" w:type="default"/>
          <w:footerReference r:id="rId6" w:type="default"/>
          <w:type w:val="continuous"/>
          <w:pgSz w:w="11910" w:h="16840"/>
          <w:pgMar w:top="1120" w:right="0" w:bottom="280" w:left="500" w:header="935" w:footer="720" w:gutter="0"/>
          <w:pgNumType w:fmt="decimal" w:start="1"/>
          <w:cols w:space="720" w:num="1"/>
        </w:sectPr>
      </w:pPr>
      <w:r>
        <w:rPr>
          <w:sz w:val="40"/>
        </w:rPr>
        <w:t>BHUBANESWAR, ODISHA – 751024</w:t>
      </w:r>
      <w:r>
        <w:rPr>
          <w:spacing w:val="-97"/>
          <w:sz w:val="40"/>
        </w:rPr>
        <w:t xml:space="preserve"> </w:t>
      </w:r>
      <w:r>
        <w:rPr>
          <w:sz w:val="40"/>
        </w:rPr>
        <w:t>APRIL</w:t>
      </w:r>
      <w:r>
        <w:rPr>
          <w:spacing w:val="-3"/>
          <w:sz w:val="40"/>
        </w:rPr>
        <w:t xml:space="preserve"> </w:t>
      </w:r>
      <w:r>
        <w:rPr>
          <w:sz w:val="40"/>
        </w:rPr>
        <w:t>2024</w:t>
      </w:r>
    </w:p>
    <w:p>
      <w:pPr>
        <w:pStyle w:val="8"/>
        <w:rPr>
          <w:sz w:val="20"/>
        </w:rPr>
      </w:pPr>
    </w:p>
    <w:p>
      <w:pPr>
        <w:pStyle w:val="8"/>
        <w:rPr>
          <w:sz w:val="20"/>
        </w:rPr>
      </w:pPr>
    </w:p>
    <w:p>
      <w:pPr>
        <w:pStyle w:val="8"/>
        <w:spacing w:before="3"/>
        <w:rPr>
          <w:sz w:val="24"/>
        </w:rPr>
      </w:pPr>
    </w:p>
    <w:p>
      <w:pPr>
        <w:pStyle w:val="8"/>
        <w:ind w:left="2310"/>
        <w:rPr>
          <w:sz w:val="20"/>
        </w:rPr>
      </w:pPr>
      <w:r>
        <w:rPr>
          <w:sz w:val="20"/>
        </w:rPr>
        <w:pict>
          <v:group id="_x0000_s1026" o:spid="_x0000_s1026" o:spt="203" style="height:24.1pt;width:313.8pt;" coordsize="6276,482">
            <o:lock v:ext="edit"/>
            <v:shape id="_x0000_s1027" o:spid="_x0000_s1027" style="position:absolute;left:0;top:0;height:482;width:6276;" fillcolor="#000000" filled="t" stroked="f" coordsize="6276,482" path="m6276,482l0,482,0,0,6276,0,6276,7,14,7,7,14,14,14,14,470,7,470,14,475,6276,475,6276,482xm14,14l7,14,14,7,14,14xm6262,14l14,14,14,7,6262,7,6262,14xm6262,475l6262,7,6269,14,6276,14,6276,470,6269,470,6262,475xm6276,14l6269,14,6262,7,6276,7,6276,14xm14,475l7,470,14,470,14,475xm6262,475l14,475,14,470,6262,470,6262,475xm6276,475l6262,475,6269,470,6276,470,6276,475xe">
              <v:path arrowok="t"/>
              <v:fill on="t" focussize="0,0"/>
              <v:stroke on="f"/>
              <v:imagedata o:title=""/>
              <o:lock v:ext="edit"/>
            </v:shape>
            <v:shape id="_x0000_s1028" o:spid="_x0000_s1028" o:spt="202" type="#_x0000_t202" style="position:absolute;left:0;top:0;height:482;width:6276;" filled="f" stroked="f" coordsize="21600,21600">
              <v:path/>
              <v:fill on="f" focussize="0,0"/>
              <v:stroke on="f" joinstyle="miter"/>
              <v:imagedata o:title=""/>
              <o:lock v:ext="edit"/>
              <v:textbox inset="0mm,0mm,0mm,0mm">
                <w:txbxContent>
                  <w:p>
                    <w:pPr>
                      <w:spacing w:before="31"/>
                      <w:ind w:left="882" w:right="627" w:firstLine="0"/>
                      <w:jc w:val="center"/>
                      <w:rPr>
                        <w:b/>
                        <w:sz w:val="30"/>
                      </w:rPr>
                    </w:pPr>
                    <w:r>
                      <w:rPr>
                        <w:b/>
                        <w:sz w:val="30"/>
                      </w:rPr>
                      <w:t>CERTIFICATE</w:t>
                    </w:r>
                    <w:r>
                      <w:rPr>
                        <w:b/>
                        <w:spacing w:val="-5"/>
                        <w:sz w:val="30"/>
                      </w:rPr>
                      <w:t xml:space="preserve"> </w:t>
                    </w:r>
                    <w:r>
                      <w:rPr>
                        <w:b/>
                        <w:sz w:val="30"/>
                      </w:rPr>
                      <w:t>OF</w:t>
                    </w:r>
                    <w:r>
                      <w:rPr>
                        <w:b/>
                        <w:spacing w:val="-4"/>
                        <w:sz w:val="30"/>
                      </w:rPr>
                      <w:t xml:space="preserve"> </w:t>
                    </w:r>
                    <w:r>
                      <w:rPr>
                        <w:b/>
                        <w:sz w:val="30"/>
                      </w:rPr>
                      <w:t>ORIGINALITY</w:t>
                    </w:r>
                  </w:p>
                </w:txbxContent>
              </v:textbox>
            </v:shape>
            <w10:wrap type="none"/>
            <w10:anchorlock/>
          </v:group>
        </w:pict>
      </w:r>
    </w:p>
    <w:p>
      <w:pPr>
        <w:pStyle w:val="8"/>
        <w:rPr>
          <w:sz w:val="20"/>
        </w:rPr>
      </w:pPr>
    </w:p>
    <w:p>
      <w:pPr>
        <w:pStyle w:val="8"/>
        <w:rPr>
          <w:sz w:val="20"/>
        </w:rPr>
      </w:pPr>
    </w:p>
    <w:p>
      <w:pPr>
        <w:pStyle w:val="8"/>
        <w:rPr>
          <w:sz w:val="20"/>
        </w:rPr>
      </w:pPr>
    </w:p>
    <w:p>
      <w:pPr>
        <w:pStyle w:val="8"/>
        <w:spacing w:before="4"/>
        <w:rPr>
          <w:sz w:val="22"/>
        </w:rPr>
      </w:pPr>
    </w:p>
    <w:p>
      <w:pPr>
        <w:spacing w:before="86" w:line="362" w:lineRule="auto"/>
        <w:ind w:left="1179" w:leftChars="504" w:right="1597" w:hanging="70" w:hangingChars="22"/>
        <w:jc w:val="both"/>
        <w:rPr>
          <w:sz w:val="32"/>
        </w:rPr>
      </w:pPr>
      <w:r>
        <w:rPr>
          <w:sz w:val="32"/>
        </w:rPr>
        <w:t xml:space="preserve">This is to certify that the project report entitled “ </w:t>
      </w:r>
      <w:r>
        <w:rPr>
          <w:sz w:val="32"/>
          <w:lang w:val="en-US"/>
        </w:rPr>
        <w:t>Poly mod</w:t>
      </w:r>
      <w:r>
        <w:rPr>
          <w:sz w:val="32"/>
        </w:rPr>
        <w:t xml:space="preserve"> Virtual</w:t>
      </w:r>
      <w:r>
        <w:rPr>
          <w:spacing w:val="1"/>
          <w:sz w:val="32"/>
        </w:rPr>
        <w:t xml:space="preserve"> </w:t>
      </w:r>
      <w:r>
        <w:rPr>
          <w:sz w:val="32"/>
        </w:rPr>
        <w:t>Companion”</w:t>
      </w:r>
      <w:r>
        <w:rPr>
          <w:spacing w:val="1"/>
          <w:sz w:val="32"/>
        </w:rPr>
        <w:t xml:space="preserve"> </w:t>
      </w:r>
      <w:r>
        <w:rPr>
          <w:sz w:val="32"/>
        </w:rPr>
        <w:t>submitted</w:t>
      </w:r>
      <w:r>
        <w:rPr>
          <w:spacing w:val="1"/>
          <w:sz w:val="32"/>
        </w:rPr>
        <w:t xml:space="preserve"> </w:t>
      </w:r>
      <w:r>
        <w:rPr>
          <w:sz w:val="32"/>
        </w:rPr>
        <w:t>to</w:t>
      </w:r>
      <w:r>
        <w:rPr>
          <w:spacing w:val="1"/>
          <w:sz w:val="32"/>
        </w:rPr>
        <w:t xml:space="preserve"> </w:t>
      </w:r>
      <w:r>
        <w:rPr>
          <w:b/>
          <w:sz w:val="32"/>
        </w:rPr>
        <w:t>School</w:t>
      </w:r>
      <w:r>
        <w:rPr>
          <w:b/>
          <w:spacing w:val="1"/>
          <w:sz w:val="32"/>
        </w:rPr>
        <w:t xml:space="preserve"> </w:t>
      </w:r>
      <w:r>
        <w:rPr>
          <w:b/>
          <w:sz w:val="32"/>
        </w:rPr>
        <w:t>of</w:t>
      </w:r>
      <w:r>
        <w:rPr>
          <w:b/>
          <w:spacing w:val="1"/>
          <w:sz w:val="32"/>
        </w:rPr>
        <w:t xml:space="preserve"> </w:t>
      </w:r>
      <w:r>
        <w:rPr>
          <w:b/>
          <w:sz w:val="32"/>
        </w:rPr>
        <w:t>Computer</w:t>
      </w:r>
      <w:r>
        <w:rPr>
          <w:b/>
          <w:spacing w:val="1"/>
          <w:sz w:val="32"/>
        </w:rPr>
        <w:t xml:space="preserve"> </w:t>
      </w:r>
      <w:r>
        <w:rPr>
          <w:b/>
          <w:sz w:val="32"/>
        </w:rPr>
        <w:t>Application</w:t>
      </w:r>
      <w:r>
        <w:rPr>
          <w:rFonts w:hint="default"/>
          <w:b/>
          <w:sz w:val="32"/>
          <w:lang w:val="en-US"/>
        </w:rPr>
        <w:t>s</w:t>
      </w:r>
      <w:r>
        <w:rPr>
          <w:b/>
          <w:sz w:val="32"/>
        </w:rPr>
        <w:t>,</w:t>
      </w:r>
      <w:r>
        <w:rPr>
          <w:b/>
          <w:spacing w:val="-77"/>
          <w:sz w:val="32"/>
        </w:rPr>
        <w:t xml:space="preserve"> </w:t>
      </w:r>
      <w:r>
        <w:rPr>
          <w:b/>
          <w:sz w:val="32"/>
        </w:rPr>
        <w:t>KIIT</w:t>
      </w:r>
      <w:r>
        <w:rPr>
          <w:b/>
          <w:spacing w:val="1"/>
          <w:sz w:val="32"/>
        </w:rPr>
        <w:t xml:space="preserve"> </w:t>
      </w:r>
      <w:r>
        <w:rPr>
          <w:b/>
          <w:sz w:val="32"/>
        </w:rPr>
        <w:t xml:space="preserve">Deemed To Be University </w:t>
      </w:r>
      <w:r>
        <w:rPr>
          <w:sz w:val="32"/>
        </w:rPr>
        <w:t>in partial fulfillment of the</w:t>
      </w:r>
      <w:r>
        <w:rPr>
          <w:spacing w:val="1"/>
          <w:sz w:val="32"/>
        </w:rPr>
        <w:t xml:space="preserve"> </w:t>
      </w:r>
      <w:r>
        <w:rPr>
          <w:sz w:val="32"/>
        </w:rPr>
        <w:t>requirement</w:t>
      </w:r>
      <w:r>
        <w:rPr>
          <w:spacing w:val="1"/>
          <w:sz w:val="32"/>
        </w:rPr>
        <w:t xml:space="preserve"> </w:t>
      </w:r>
      <w:r>
        <w:rPr>
          <w:sz w:val="32"/>
        </w:rPr>
        <w:t>for</w:t>
      </w:r>
      <w:r>
        <w:rPr>
          <w:spacing w:val="1"/>
          <w:sz w:val="32"/>
        </w:rPr>
        <w:t xml:space="preserve"> </w:t>
      </w:r>
      <w:r>
        <w:rPr>
          <w:sz w:val="32"/>
        </w:rPr>
        <w:t>the</w:t>
      </w:r>
      <w:r>
        <w:rPr>
          <w:spacing w:val="1"/>
          <w:sz w:val="32"/>
        </w:rPr>
        <w:t xml:space="preserve"> </w:t>
      </w:r>
      <w:r>
        <w:rPr>
          <w:sz w:val="32"/>
        </w:rPr>
        <w:t>award</w:t>
      </w:r>
      <w:r>
        <w:rPr>
          <w:spacing w:val="1"/>
          <w:sz w:val="32"/>
        </w:rPr>
        <w:t xml:space="preserve"> </w:t>
      </w:r>
      <w:r>
        <w:rPr>
          <w:sz w:val="32"/>
        </w:rPr>
        <w:t>of</w:t>
      </w:r>
      <w:r>
        <w:rPr>
          <w:spacing w:val="1"/>
          <w:sz w:val="32"/>
        </w:rPr>
        <w:t xml:space="preserve"> </w:t>
      </w:r>
      <w:r>
        <w:rPr>
          <w:sz w:val="32"/>
        </w:rPr>
        <w:t>the</w:t>
      </w:r>
      <w:r>
        <w:rPr>
          <w:spacing w:val="1"/>
          <w:sz w:val="32"/>
        </w:rPr>
        <w:t xml:space="preserve"> </w:t>
      </w:r>
      <w:r>
        <w:rPr>
          <w:sz w:val="32"/>
        </w:rPr>
        <w:t>degree</w:t>
      </w:r>
      <w:r>
        <w:rPr>
          <w:spacing w:val="1"/>
          <w:sz w:val="32"/>
        </w:rPr>
        <w:t xml:space="preserve"> </w:t>
      </w:r>
      <w:r>
        <w:rPr>
          <w:sz w:val="32"/>
        </w:rPr>
        <w:t>of</w:t>
      </w:r>
      <w:r>
        <w:rPr>
          <w:spacing w:val="1"/>
          <w:sz w:val="32"/>
        </w:rPr>
        <w:t xml:space="preserve"> </w:t>
      </w:r>
      <w:r>
        <w:rPr>
          <w:b/>
          <w:sz w:val="32"/>
        </w:rPr>
        <w:t>MASTER</w:t>
      </w:r>
      <w:r>
        <w:rPr>
          <w:b/>
          <w:spacing w:val="1"/>
          <w:sz w:val="32"/>
        </w:rPr>
        <w:t xml:space="preserve"> </w:t>
      </w:r>
      <w:r>
        <w:rPr>
          <w:b/>
          <w:sz w:val="32"/>
        </w:rPr>
        <w:t>OF</w:t>
      </w:r>
      <w:r>
        <w:rPr>
          <w:b/>
          <w:spacing w:val="1"/>
          <w:sz w:val="32"/>
        </w:rPr>
        <w:t xml:space="preserve"> </w:t>
      </w:r>
      <w:r>
        <w:rPr>
          <w:b/>
          <w:sz w:val="32"/>
        </w:rPr>
        <w:t xml:space="preserve">COMPUTER APPLICATION(MCA) , </w:t>
      </w:r>
      <w:r>
        <w:rPr>
          <w:sz w:val="32"/>
        </w:rPr>
        <w:t>is an authentic and</w:t>
      </w:r>
      <w:r>
        <w:rPr>
          <w:spacing w:val="1"/>
          <w:sz w:val="32"/>
        </w:rPr>
        <w:t xml:space="preserve"> </w:t>
      </w:r>
      <w:r>
        <w:rPr>
          <w:sz w:val="32"/>
        </w:rPr>
        <w:t>original work carried out by Mr.ADARSHA ROUTRAY bearing</w:t>
      </w:r>
      <w:r>
        <w:rPr>
          <w:spacing w:val="-77"/>
          <w:sz w:val="32"/>
        </w:rPr>
        <w:t xml:space="preserve"> </w:t>
      </w:r>
      <w:r>
        <w:rPr>
          <w:sz w:val="32"/>
        </w:rPr>
        <w:t>Roll</w:t>
      </w:r>
      <w:r>
        <w:rPr>
          <w:spacing w:val="-2"/>
          <w:sz w:val="32"/>
        </w:rPr>
        <w:t xml:space="preserve"> </w:t>
      </w:r>
      <w:r>
        <w:rPr>
          <w:sz w:val="32"/>
        </w:rPr>
        <w:t>no.</w:t>
      </w:r>
      <w:r>
        <w:rPr>
          <w:spacing w:val="-2"/>
          <w:sz w:val="32"/>
        </w:rPr>
        <w:t xml:space="preserve"> </w:t>
      </w:r>
      <w:r>
        <w:rPr>
          <w:sz w:val="32"/>
        </w:rPr>
        <w:t>2270018</w:t>
      </w:r>
      <w:r>
        <w:rPr>
          <w:spacing w:val="79"/>
          <w:sz w:val="32"/>
        </w:rPr>
        <w:t xml:space="preserve"> </w:t>
      </w:r>
      <w:r>
        <w:rPr>
          <w:sz w:val="32"/>
        </w:rPr>
        <w:t>under</w:t>
      </w:r>
      <w:r>
        <w:rPr>
          <w:spacing w:val="-3"/>
          <w:sz w:val="32"/>
        </w:rPr>
        <w:t xml:space="preserve"> </w:t>
      </w:r>
      <w:r>
        <w:rPr>
          <w:sz w:val="32"/>
        </w:rPr>
        <w:t>my</w:t>
      </w:r>
      <w:r>
        <w:rPr>
          <w:spacing w:val="5"/>
          <w:sz w:val="32"/>
        </w:rPr>
        <w:t xml:space="preserve"> </w:t>
      </w:r>
      <w:r>
        <w:rPr>
          <w:sz w:val="32"/>
        </w:rPr>
        <w:t>guidance.</w:t>
      </w:r>
    </w:p>
    <w:p>
      <w:pPr>
        <w:spacing w:before="109" w:line="364" w:lineRule="auto"/>
        <w:ind w:left="1220" w:right="1598" w:firstLine="0"/>
        <w:jc w:val="both"/>
        <w:rPr>
          <w:sz w:val="32"/>
        </w:rPr>
      </w:pPr>
      <w:r>
        <w:rPr>
          <w:sz w:val="32"/>
        </w:rPr>
        <w:t>The matter embodied in this project is genuine work done by the</w:t>
      </w:r>
      <w:r>
        <w:rPr>
          <w:spacing w:val="1"/>
          <w:sz w:val="32"/>
        </w:rPr>
        <w:t xml:space="preserve"> </w:t>
      </w:r>
      <w:r>
        <w:rPr>
          <w:sz w:val="32"/>
        </w:rPr>
        <w:t>student and has not been submitted whether to this University or to</w:t>
      </w:r>
      <w:r>
        <w:rPr>
          <w:spacing w:val="-77"/>
          <w:sz w:val="32"/>
        </w:rPr>
        <w:t xml:space="preserve"> </w:t>
      </w:r>
      <w:r>
        <w:rPr>
          <w:sz w:val="32"/>
        </w:rPr>
        <w:t>any</w:t>
      </w:r>
      <w:r>
        <w:rPr>
          <w:spacing w:val="1"/>
          <w:sz w:val="32"/>
        </w:rPr>
        <w:t xml:space="preserve"> </w:t>
      </w:r>
      <w:r>
        <w:rPr>
          <w:sz w:val="32"/>
        </w:rPr>
        <w:t>other</w:t>
      </w:r>
      <w:r>
        <w:rPr>
          <w:spacing w:val="1"/>
          <w:sz w:val="32"/>
        </w:rPr>
        <w:t xml:space="preserve"> </w:t>
      </w:r>
      <w:r>
        <w:rPr>
          <w:sz w:val="32"/>
        </w:rPr>
        <w:t>University</w:t>
      </w:r>
      <w:r>
        <w:rPr>
          <w:spacing w:val="1"/>
          <w:sz w:val="32"/>
        </w:rPr>
        <w:t xml:space="preserve"> </w:t>
      </w:r>
      <w:r>
        <w:rPr>
          <w:sz w:val="32"/>
        </w:rPr>
        <w:t>/</w:t>
      </w:r>
      <w:r>
        <w:rPr>
          <w:spacing w:val="1"/>
          <w:sz w:val="32"/>
        </w:rPr>
        <w:t xml:space="preserve"> </w:t>
      </w:r>
      <w:r>
        <w:rPr>
          <w:sz w:val="32"/>
        </w:rPr>
        <w:t>Institute</w:t>
      </w:r>
      <w:r>
        <w:rPr>
          <w:spacing w:val="1"/>
          <w:sz w:val="32"/>
        </w:rPr>
        <w:t xml:space="preserve"> </w:t>
      </w:r>
      <w:r>
        <w:rPr>
          <w:sz w:val="32"/>
        </w:rPr>
        <w:t>for</w:t>
      </w:r>
      <w:r>
        <w:rPr>
          <w:spacing w:val="1"/>
          <w:sz w:val="32"/>
        </w:rPr>
        <w:t xml:space="preserve"> </w:t>
      </w:r>
      <w:r>
        <w:rPr>
          <w:sz w:val="32"/>
        </w:rPr>
        <w:t>the</w:t>
      </w:r>
      <w:r>
        <w:rPr>
          <w:spacing w:val="1"/>
          <w:sz w:val="32"/>
        </w:rPr>
        <w:t xml:space="preserve"> </w:t>
      </w:r>
      <w:r>
        <w:rPr>
          <w:sz w:val="32"/>
        </w:rPr>
        <w:t>fulfillment</w:t>
      </w:r>
      <w:r>
        <w:rPr>
          <w:spacing w:val="1"/>
          <w:sz w:val="32"/>
        </w:rPr>
        <w:t xml:space="preserve"> </w:t>
      </w:r>
      <w:r>
        <w:rPr>
          <w:sz w:val="32"/>
        </w:rPr>
        <w:t>of</w:t>
      </w:r>
      <w:r>
        <w:rPr>
          <w:spacing w:val="1"/>
          <w:sz w:val="32"/>
        </w:rPr>
        <w:t xml:space="preserve"> </w:t>
      </w:r>
      <w:r>
        <w:rPr>
          <w:sz w:val="32"/>
        </w:rPr>
        <w:t>the</w:t>
      </w:r>
      <w:r>
        <w:rPr>
          <w:spacing w:val="-77"/>
          <w:sz w:val="32"/>
        </w:rPr>
        <w:t xml:space="preserve"> </w:t>
      </w:r>
      <w:r>
        <w:rPr>
          <w:sz w:val="32"/>
        </w:rPr>
        <w:t>requirements</w:t>
      </w:r>
      <w:r>
        <w:rPr>
          <w:spacing w:val="1"/>
          <w:sz w:val="32"/>
        </w:rPr>
        <w:t xml:space="preserve"> </w:t>
      </w:r>
      <w:r>
        <w:rPr>
          <w:sz w:val="32"/>
        </w:rPr>
        <w:t>of</w:t>
      </w:r>
      <w:r>
        <w:rPr>
          <w:spacing w:val="-2"/>
          <w:sz w:val="32"/>
        </w:rPr>
        <w:t xml:space="preserve"> </w:t>
      </w:r>
      <w:r>
        <w:rPr>
          <w:sz w:val="32"/>
        </w:rPr>
        <w:t>any course</w:t>
      </w:r>
      <w:r>
        <w:rPr>
          <w:spacing w:val="-1"/>
          <w:sz w:val="32"/>
        </w:rPr>
        <w:t xml:space="preserve"> </w:t>
      </w:r>
      <w:r>
        <w:rPr>
          <w:sz w:val="32"/>
        </w:rPr>
        <w:t>of</w:t>
      </w:r>
      <w:r>
        <w:rPr>
          <w:spacing w:val="-1"/>
          <w:sz w:val="32"/>
        </w:rPr>
        <w:t xml:space="preserve"> </w:t>
      </w:r>
      <w:r>
        <w:rPr>
          <w:sz w:val="32"/>
        </w:rPr>
        <w:t>study.</w:t>
      </w:r>
    </w:p>
    <w:p>
      <w:pPr>
        <w:pStyle w:val="8"/>
        <w:rPr>
          <w:sz w:val="34"/>
        </w:rPr>
      </w:pPr>
    </w:p>
    <w:p>
      <w:pPr>
        <w:pStyle w:val="8"/>
        <w:rPr>
          <w:sz w:val="34"/>
        </w:rPr>
      </w:pPr>
    </w:p>
    <w:p>
      <w:pPr>
        <w:pStyle w:val="8"/>
        <w:rPr>
          <w:sz w:val="34"/>
        </w:rPr>
      </w:pPr>
    </w:p>
    <w:p>
      <w:pPr>
        <w:pStyle w:val="8"/>
        <w:rPr>
          <w:sz w:val="34"/>
        </w:rPr>
      </w:pPr>
    </w:p>
    <w:p>
      <w:pPr>
        <w:tabs>
          <w:tab w:val="left" w:pos="6839"/>
          <w:tab w:val="left" w:pos="7707"/>
        </w:tabs>
        <w:spacing w:before="281" w:line="314" w:lineRule="auto"/>
        <w:ind w:left="1220" w:right="1658" w:firstLine="0"/>
        <w:jc w:val="both"/>
        <w:rPr>
          <w:sz w:val="32"/>
        </w:rPr>
      </w:pPr>
      <w:r>
        <w:rPr>
          <w:sz w:val="32"/>
        </w:rPr>
        <w:t>ADARSHA</w:t>
      </w:r>
      <w:r>
        <w:rPr>
          <w:spacing w:val="-2"/>
          <w:sz w:val="32"/>
        </w:rPr>
        <w:t xml:space="preserve"> </w:t>
      </w:r>
      <w:r>
        <w:rPr>
          <w:sz w:val="32"/>
        </w:rPr>
        <w:t>ROUTRAY</w:t>
      </w:r>
      <w:r>
        <w:rPr>
          <w:sz w:val="32"/>
        </w:rPr>
        <w:tab/>
      </w:r>
      <w:r>
        <w:rPr>
          <w:sz w:val="32"/>
        </w:rPr>
        <w:t>Signature of the Guide</w:t>
      </w:r>
      <w:r>
        <w:rPr>
          <w:spacing w:val="-77"/>
          <w:sz w:val="32"/>
        </w:rPr>
        <w:t xml:space="preserve"> </w:t>
      </w:r>
      <w:r>
        <w:rPr>
          <w:sz w:val="32"/>
        </w:rPr>
        <w:t>Date:</w:t>
      </w:r>
      <w:r>
        <w:rPr>
          <w:sz w:val="32"/>
        </w:rPr>
        <w:tab/>
      </w:r>
      <w:r>
        <w:rPr>
          <w:sz w:val="32"/>
        </w:rPr>
        <w:tab/>
      </w:r>
      <w:r>
        <w:rPr>
          <w:sz w:val="32"/>
        </w:rPr>
        <w:t>Date:</w:t>
      </w:r>
    </w:p>
    <w:p>
      <w:pPr>
        <w:spacing w:after="0" w:line="314" w:lineRule="auto"/>
        <w:jc w:val="both"/>
        <w:rPr>
          <w:sz w:val="32"/>
        </w:rPr>
        <w:sectPr>
          <w:pgSz w:w="11910" w:h="16840"/>
          <w:pgMar w:top="1120" w:right="0" w:bottom="280" w:left="500" w:header="935" w:footer="0" w:gutter="0"/>
          <w:pgNumType w:fmt="decimal"/>
          <w:cols w:space="720" w:num="1"/>
        </w:sectPr>
      </w:pPr>
    </w:p>
    <w:p>
      <w:pPr>
        <w:pStyle w:val="8"/>
        <w:spacing w:before="6"/>
        <w:rPr>
          <w:sz w:val="29"/>
        </w:rPr>
      </w:pPr>
    </w:p>
    <w:p>
      <w:pPr>
        <w:pStyle w:val="8"/>
        <w:ind w:left="4616"/>
        <w:rPr>
          <w:sz w:val="20"/>
        </w:rPr>
      </w:pPr>
      <w:r>
        <w:rPr>
          <w:sz w:val="20"/>
        </w:rPr>
        <w:drawing>
          <wp:inline distT="0" distB="0" distL="0" distR="0">
            <wp:extent cx="1028065" cy="96012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1" cstate="print"/>
                    <a:stretch>
                      <a:fillRect/>
                    </a:stretch>
                  </pic:blipFill>
                  <pic:spPr>
                    <a:xfrm>
                      <a:off x="0" y="0"/>
                      <a:ext cx="1028699" cy="960120"/>
                    </a:xfrm>
                    <a:prstGeom prst="rect">
                      <a:avLst/>
                    </a:prstGeom>
                  </pic:spPr>
                </pic:pic>
              </a:graphicData>
            </a:graphic>
          </wp:inline>
        </w:drawing>
      </w:r>
    </w:p>
    <w:p>
      <w:pPr>
        <w:pStyle w:val="8"/>
        <w:rPr>
          <w:sz w:val="11"/>
        </w:rPr>
      </w:pPr>
    </w:p>
    <w:p>
      <w:pPr>
        <w:pStyle w:val="4"/>
        <w:spacing w:before="85"/>
        <w:ind w:left="1324" w:right="1705"/>
        <w:jc w:val="center"/>
      </w:pPr>
      <w:r>
        <w:t>KIIT</w:t>
      </w:r>
      <w:r>
        <w:rPr>
          <w:spacing w:val="-2"/>
        </w:rPr>
        <w:t xml:space="preserve"> </w:t>
      </w:r>
      <w:r>
        <w:t>DEEMED</w:t>
      </w:r>
      <w:r>
        <w:rPr>
          <w:spacing w:val="-2"/>
        </w:rPr>
        <w:t xml:space="preserve"> </w:t>
      </w:r>
      <w:r>
        <w:t>TO</w:t>
      </w:r>
      <w:r>
        <w:rPr>
          <w:spacing w:val="-3"/>
        </w:rPr>
        <w:t xml:space="preserve"> </w:t>
      </w:r>
      <w:r>
        <w:t>BE</w:t>
      </w:r>
      <w:r>
        <w:rPr>
          <w:spacing w:val="-4"/>
        </w:rPr>
        <w:t xml:space="preserve"> </w:t>
      </w:r>
      <w:r>
        <w:t>UNIVERSITY</w:t>
      </w:r>
    </w:p>
    <w:p>
      <w:pPr>
        <w:spacing w:before="39"/>
        <w:ind w:left="1324" w:right="1706" w:firstLine="0"/>
        <w:jc w:val="center"/>
        <w:rPr>
          <w:sz w:val="25"/>
        </w:rPr>
      </w:pPr>
      <w:r>
        <w:rPr>
          <w:sz w:val="25"/>
        </w:rPr>
        <w:t>School</w:t>
      </w:r>
      <w:r>
        <w:rPr>
          <w:spacing w:val="-5"/>
          <w:sz w:val="25"/>
        </w:rPr>
        <w:t xml:space="preserve"> </w:t>
      </w:r>
      <w:r>
        <w:rPr>
          <w:sz w:val="25"/>
        </w:rPr>
        <w:t>of</w:t>
      </w:r>
      <w:r>
        <w:rPr>
          <w:spacing w:val="-5"/>
          <w:sz w:val="25"/>
        </w:rPr>
        <w:t xml:space="preserve"> </w:t>
      </w:r>
      <w:r>
        <w:rPr>
          <w:sz w:val="25"/>
        </w:rPr>
        <w:t>Computer</w:t>
      </w:r>
      <w:r>
        <w:rPr>
          <w:spacing w:val="-2"/>
          <w:sz w:val="25"/>
        </w:rPr>
        <w:t xml:space="preserve"> </w:t>
      </w:r>
      <w:r>
        <w:rPr>
          <w:sz w:val="25"/>
        </w:rPr>
        <w:t>Application</w:t>
      </w:r>
      <w:r>
        <w:rPr>
          <w:spacing w:val="-2"/>
          <w:sz w:val="25"/>
        </w:rPr>
        <w:t xml:space="preserve"> </w:t>
      </w:r>
      <w:r>
        <w:rPr>
          <w:sz w:val="25"/>
        </w:rPr>
        <w:t>Bhubaneswar,</w:t>
      </w:r>
      <w:r>
        <w:rPr>
          <w:spacing w:val="-6"/>
          <w:sz w:val="25"/>
        </w:rPr>
        <w:t xml:space="preserve"> </w:t>
      </w:r>
      <w:r>
        <w:rPr>
          <w:sz w:val="25"/>
        </w:rPr>
        <w:t>ODISHA</w:t>
      </w:r>
      <w:r>
        <w:rPr>
          <w:spacing w:val="-5"/>
          <w:sz w:val="25"/>
        </w:rPr>
        <w:t xml:space="preserve"> </w:t>
      </w:r>
      <w:r>
        <w:rPr>
          <w:sz w:val="25"/>
        </w:rPr>
        <w:t>751024</w:t>
      </w:r>
    </w:p>
    <w:p>
      <w:pPr>
        <w:pStyle w:val="8"/>
        <w:spacing w:before="7"/>
        <w:rPr>
          <w:sz w:val="22"/>
        </w:rPr>
      </w:pPr>
    </w:p>
    <w:p>
      <w:pPr>
        <w:spacing w:before="0"/>
        <w:ind w:left="1324" w:right="1704" w:firstLine="0"/>
        <w:jc w:val="center"/>
        <w:rPr>
          <w:b/>
          <w:sz w:val="44"/>
        </w:rPr>
      </w:pPr>
      <w:r>
        <w:rPr>
          <w:b/>
          <w:sz w:val="44"/>
          <w:u w:val="thick"/>
        </w:rPr>
        <w:t>CERTIFICATE</w:t>
      </w:r>
    </w:p>
    <w:p>
      <w:pPr>
        <w:spacing w:before="77"/>
        <w:ind w:left="1324" w:right="1703" w:firstLine="0"/>
        <w:jc w:val="center"/>
        <w:rPr>
          <w:sz w:val="25"/>
        </w:rPr>
      </w:pPr>
      <w:r>
        <w:rPr>
          <w:sz w:val="25"/>
        </w:rPr>
        <w:t>This</w:t>
      </w:r>
      <w:r>
        <w:rPr>
          <w:spacing w:val="-5"/>
          <w:sz w:val="25"/>
        </w:rPr>
        <w:t xml:space="preserve"> </w:t>
      </w:r>
      <w:r>
        <w:rPr>
          <w:sz w:val="25"/>
        </w:rPr>
        <w:t>certifies that</w:t>
      </w:r>
      <w:r>
        <w:rPr>
          <w:spacing w:val="-2"/>
          <w:sz w:val="25"/>
        </w:rPr>
        <w:t xml:space="preserve"> </w:t>
      </w:r>
      <w:r>
        <w:rPr>
          <w:sz w:val="25"/>
        </w:rPr>
        <w:t>the</w:t>
      </w:r>
      <w:r>
        <w:rPr>
          <w:spacing w:val="-4"/>
          <w:sz w:val="25"/>
        </w:rPr>
        <w:t xml:space="preserve"> </w:t>
      </w:r>
      <w:r>
        <w:rPr>
          <w:sz w:val="25"/>
        </w:rPr>
        <w:t>project entitled</w:t>
      </w:r>
    </w:p>
    <w:p>
      <w:pPr>
        <w:spacing w:before="154"/>
        <w:ind w:left="1324" w:right="1705" w:firstLine="0"/>
        <w:jc w:val="center"/>
        <w:rPr>
          <w:sz w:val="31"/>
        </w:rPr>
      </w:pPr>
      <w:r>
        <w:rPr>
          <w:spacing w:val="12"/>
          <w:sz w:val="31"/>
        </w:rPr>
        <w:t>“POLYMOD</w:t>
      </w:r>
      <w:r>
        <w:rPr>
          <w:spacing w:val="39"/>
          <w:sz w:val="31"/>
        </w:rPr>
        <w:t xml:space="preserve"> </w:t>
      </w:r>
      <w:r>
        <w:rPr>
          <w:spacing w:val="11"/>
          <w:sz w:val="31"/>
        </w:rPr>
        <w:t>VIRTUAL</w:t>
      </w:r>
      <w:r>
        <w:rPr>
          <w:spacing w:val="40"/>
          <w:sz w:val="31"/>
        </w:rPr>
        <w:t xml:space="preserve"> </w:t>
      </w:r>
      <w:r>
        <w:rPr>
          <w:spacing w:val="12"/>
          <w:sz w:val="31"/>
        </w:rPr>
        <w:t>COMPANION“</w:t>
      </w:r>
    </w:p>
    <w:p>
      <w:pPr>
        <w:spacing w:before="90"/>
        <w:ind w:left="1324" w:right="1703" w:firstLine="0"/>
        <w:jc w:val="center"/>
        <w:rPr>
          <w:sz w:val="25"/>
        </w:rPr>
      </w:pPr>
      <w:r>
        <w:rPr>
          <w:sz w:val="25"/>
        </w:rPr>
        <w:t>submitted</w:t>
      </w:r>
      <w:r>
        <w:rPr>
          <w:spacing w:val="-4"/>
          <w:sz w:val="25"/>
        </w:rPr>
        <w:t xml:space="preserve"> </w:t>
      </w:r>
      <w:r>
        <w:rPr>
          <w:sz w:val="25"/>
        </w:rPr>
        <w:t>by</w:t>
      </w:r>
    </w:p>
    <w:p>
      <w:pPr>
        <w:pStyle w:val="8"/>
        <w:spacing w:before="11"/>
        <w:rPr>
          <w:sz w:val="30"/>
        </w:rPr>
      </w:pPr>
    </w:p>
    <w:p>
      <w:pPr>
        <w:spacing w:before="0"/>
        <w:ind w:left="1324" w:right="1723" w:firstLine="0"/>
        <w:jc w:val="center"/>
        <w:rPr>
          <w:b/>
          <w:sz w:val="32"/>
        </w:rPr>
      </w:pPr>
      <w:r>
        <w:rPr>
          <w:b/>
          <w:spacing w:val="12"/>
          <w:sz w:val="32"/>
        </w:rPr>
        <w:t>ADARSHA</w:t>
      </w:r>
      <w:r>
        <w:rPr>
          <w:b/>
          <w:spacing w:val="30"/>
          <w:sz w:val="32"/>
        </w:rPr>
        <w:t xml:space="preserve"> </w:t>
      </w:r>
      <w:r>
        <w:rPr>
          <w:b/>
          <w:spacing w:val="12"/>
          <w:sz w:val="32"/>
        </w:rPr>
        <w:t>ROUTRAY</w:t>
      </w:r>
    </w:p>
    <w:p>
      <w:pPr>
        <w:pStyle w:val="8"/>
        <w:spacing w:before="8"/>
        <w:rPr>
          <w:b/>
          <w:sz w:val="30"/>
        </w:rPr>
      </w:pPr>
    </w:p>
    <w:p>
      <w:pPr>
        <w:pStyle w:val="4"/>
        <w:ind w:left="1324" w:right="1720"/>
        <w:jc w:val="center"/>
      </w:pPr>
      <w:r>
        <w:rPr>
          <w:spacing w:val="12"/>
        </w:rPr>
        <w:t>2270018</w:t>
      </w:r>
    </w:p>
    <w:p>
      <w:pPr>
        <w:pStyle w:val="8"/>
        <w:spacing w:before="7"/>
        <w:rPr>
          <w:b/>
          <w:sz w:val="52"/>
        </w:rPr>
      </w:pPr>
    </w:p>
    <w:p>
      <w:pPr>
        <w:tabs>
          <w:tab w:val="left" w:pos="2936"/>
          <w:tab w:val="left" w:pos="5187"/>
          <w:tab w:val="left" w:pos="5819"/>
          <w:tab w:val="left" w:pos="7679"/>
          <w:tab w:val="left" w:pos="9539"/>
        </w:tabs>
        <w:spacing w:before="0" w:line="484" w:lineRule="auto"/>
        <w:ind w:left="1220" w:right="1597" w:firstLine="0"/>
        <w:jc w:val="left"/>
        <w:rPr>
          <w:sz w:val="32"/>
        </w:rPr>
      </w:pPr>
      <w:bookmarkStart w:id="0" w:name="This is to certify that the project work"/>
      <w:bookmarkEnd w:id="0"/>
      <w:r>
        <w:rPr>
          <w:sz w:val="32"/>
        </w:rPr>
        <w:t>This</w:t>
      </w:r>
      <w:r>
        <w:rPr>
          <w:spacing w:val="34"/>
          <w:sz w:val="32"/>
        </w:rPr>
        <w:t xml:space="preserve"> </w:t>
      </w:r>
      <w:r>
        <w:rPr>
          <w:sz w:val="32"/>
        </w:rPr>
        <w:t>is</w:t>
      </w:r>
      <w:r>
        <w:rPr>
          <w:spacing w:val="34"/>
          <w:sz w:val="32"/>
        </w:rPr>
        <w:t xml:space="preserve"> </w:t>
      </w:r>
      <w:r>
        <w:rPr>
          <w:sz w:val="32"/>
        </w:rPr>
        <w:t>to</w:t>
      </w:r>
      <w:r>
        <w:rPr>
          <w:spacing w:val="37"/>
          <w:sz w:val="32"/>
        </w:rPr>
        <w:t xml:space="preserve"> </w:t>
      </w:r>
      <w:r>
        <w:rPr>
          <w:sz w:val="32"/>
        </w:rPr>
        <w:t>certify</w:t>
      </w:r>
      <w:r>
        <w:rPr>
          <w:spacing w:val="34"/>
          <w:sz w:val="32"/>
        </w:rPr>
        <w:t xml:space="preserve"> </w:t>
      </w:r>
      <w:r>
        <w:rPr>
          <w:sz w:val="32"/>
        </w:rPr>
        <w:t>that</w:t>
      </w:r>
      <w:r>
        <w:rPr>
          <w:spacing w:val="35"/>
          <w:sz w:val="32"/>
        </w:rPr>
        <w:t xml:space="preserve"> </w:t>
      </w:r>
      <w:r>
        <w:rPr>
          <w:sz w:val="32"/>
        </w:rPr>
        <w:t>the</w:t>
      </w:r>
      <w:r>
        <w:rPr>
          <w:spacing w:val="33"/>
          <w:sz w:val="32"/>
        </w:rPr>
        <w:t xml:space="preserve"> </w:t>
      </w:r>
      <w:r>
        <w:rPr>
          <w:sz w:val="32"/>
        </w:rPr>
        <w:t>project</w:t>
      </w:r>
      <w:r>
        <w:rPr>
          <w:spacing w:val="35"/>
          <w:sz w:val="32"/>
        </w:rPr>
        <w:t xml:space="preserve"> </w:t>
      </w:r>
      <w:r>
        <w:rPr>
          <w:sz w:val="32"/>
        </w:rPr>
        <w:t>work</w:t>
      </w:r>
      <w:r>
        <w:rPr>
          <w:spacing w:val="34"/>
          <w:sz w:val="32"/>
        </w:rPr>
        <w:t xml:space="preserve"> </w:t>
      </w:r>
      <w:r>
        <w:rPr>
          <w:sz w:val="32"/>
        </w:rPr>
        <w:t>entitled</w:t>
      </w:r>
      <w:r>
        <w:rPr>
          <w:spacing w:val="37"/>
          <w:sz w:val="32"/>
        </w:rPr>
        <w:t xml:space="preserve"> </w:t>
      </w:r>
      <w:r>
        <w:rPr>
          <w:sz w:val="32"/>
        </w:rPr>
        <w:t>POLYMOD</w:t>
      </w:r>
      <w:r>
        <w:rPr>
          <w:spacing w:val="-77"/>
          <w:sz w:val="32"/>
        </w:rPr>
        <w:t xml:space="preserve"> </w:t>
      </w:r>
      <w:r>
        <w:rPr>
          <w:sz w:val="32"/>
        </w:rPr>
        <w:t>VIRTUAL</w:t>
      </w:r>
      <w:r>
        <w:rPr>
          <w:sz w:val="32"/>
        </w:rPr>
        <w:tab/>
      </w:r>
      <w:r>
        <w:rPr>
          <w:sz w:val="32"/>
        </w:rPr>
        <w:t>COMPANION</w:t>
      </w:r>
      <w:r>
        <w:rPr>
          <w:sz w:val="32"/>
        </w:rPr>
        <w:tab/>
      </w:r>
      <w:r>
        <w:rPr>
          <w:sz w:val="32"/>
        </w:rPr>
        <w:t>by</w:t>
      </w:r>
      <w:r>
        <w:rPr>
          <w:sz w:val="32"/>
        </w:rPr>
        <w:tab/>
      </w:r>
      <w:r>
        <w:rPr>
          <w:sz w:val="32"/>
        </w:rPr>
        <w:t>ADARSHA</w:t>
      </w:r>
      <w:r>
        <w:rPr>
          <w:sz w:val="32"/>
        </w:rPr>
        <w:tab/>
      </w:r>
      <w:r>
        <w:rPr>
          <w:sz w:val="32"/>
        </w:rPr>
        <w:t>ROUTRAY</w:t>
      </w:r>
      <w:r>
        <w:rPr>
          <w:sz w:val="32"/>
        </w:rPr>
        <w:tab/>
      </w:r>
      <w:r>
        <w:rPr>
          <w:spacing w:val="-1"/>
          <w:sz w:val="32"/>
        </w:rPr>
        <w:t>of</w:t>
      </w:r>
    </w:p>
    <w:p>
      <w:pPr>
        <w:tabs>
          <w:tab w:val="left" w:pos="2723"/>
          <w:tab w:val="left" w:pos="3337"/>
          <w:tab w:val="left" w:pos="5286"/>
          <w:tab w:val="left" w:pos="7590"/>
          <w:tab w:val="left" w:pos="8756"/>
          <w:tab w:val="left" w:pos="9404"/>
        </w:tabs>
        <w:spacing w:before="0" w:line="484" w:lineRule="auto"/>
        <w:ind w:left="1220" w:right="1597" w:firstLine="0"/>
        <w:jc w:val="left"/>
        <w:rPr>
          <w:sz w:val="32"/>
        </w:rPr>
      </w:pPr>
      <w:r>
        <w:rPr>
          <w:sz w:val="32"/>
        </w:rPr>
        <w:t>MASTER</w:t>
      </w:r>
      <w:r>
        <w:rPr>
          <w:sz w:val="32"/>
        </w:rPr>
        <w:tab/>
      </w:r>
      <w:r>
        <w:rPr>
          <w:sz w:val="32"/>
        </w:rPr>
        <w:t>OF</w:t>
      </w:r>
      <w:r>
        <w:rPr>
          <w:sz w:val="32"/>
        </w:rPr>
        <w:tab/>
      </w:r>
      <w:r>
        <w:rPr>
          <w:sz w:val="32"/>
        </w:rPr>
        <w:t>COMPUTER</w:t>
      </w:r>
      <w:r>
        <w:rPr>
          <w:sz w:val="32"/>
        </w:rPr>
        <w:tab/>
      </w:r>
      <w:r>
        <w:rPr>
          <w:sz w:val="32"/>
        </w:rPr>
        <w:t>APPLICATION</w:t>
      </w:r>
      <w:r>
        <w:rPr>
          <w:sz w:val="32"/>
        </w:rPr>
        <w:tab/>
      </w:r>
      <w:r>
        <w:rPr>
          <w:rFonts w:hint="default"/>
          <w:sz w:val="32"/>
          <w:lang w:val="en-US"/>
        </w:rPr>
        <w:t xml:space="preserve"> </w:t>
      </w:r>
      <w:r>
        <w:rPr>
          <w:sz w:val="32"/>
        </w:rPr>
        <w:t>bearing</w:t>
      </w:r>
      <w:r>
        <w:rPr>
          <w:sz w:val="32"/>
        </w:rPr>
        <w:tab/>
      </w:r>
      <w:r>
        <w:rPr>
          <w:sz w:val="32"/>
        </w:rPr>
        <w:t>roll</w:t>
      </w:r>
      <w:r>
        <w:rPr>
          <w:sz w:val="32"/>
        </w:rPr>
        <w:tab/>
      </w:r>
      <w:r>
        <w:rPr>
          <w:sz w:val="32"/>
        </w:rPr>
        <w:t>no.</w:t>
      </w:r>
      <w:r>
        <w:rPr>
          <w:spacing w:val="-77"/>
          <w:sz w:val="32"/>
        </w:rPr>
        <w:t xml:space="preserve"> </w:t>
      </w:r>
      <w:r>
        <w:rPr>
          <w:sz w:val="32"/>
        </w:rPr>
        <w:t>2270018</w:t>
      </w:r>
      <w:r>
        <w:rPr>
          <w:spacing w:val="78"/>
          <w:sz w:val="32"/>
        </w:rPr>
        <w:t xml:space="preserve"> </w:t>
      </w:r>
      <w:r>
        <w:rPr>
          <w:sz w:val="32"/>
        </w:rPr>
        <w:t>is</w:t>
      </w:r>
      <w:r>
        <w:rPr>
          <w:spacing w:val="-1"/>
          <w:sz w:val="32"/>
        </w:rPr>
        <w:t xml:space="preserve"> </w:t>
      </w:r>
      <w:r>
        <w:rPr>
          <w:sz w:val="32"/>
        </w:rPr>
        <w:t>an authentic</w:t>
      </w:r>
      <w:r>
        <w:rPr>
          <w:spacing w:val="-1"/>
          <w:sz w:val="32"/>
        </w:rPr>
        <w:t xml:space="preserve"> </w:t>
      </w:r>
      <w:r>
        <w:rPr>
          <w:sz w:val="32"/>
        </w:rPr>
        <w:t>and</w:t>
      </w:r>
      <w:r>
        <w:rPr>
          <w:spacing w:val="-1"/>
          <w:sz w:val="32"/>
        </w:rPr>
        <w:t xml:space="preserve"> </w:t>
      </w:r>
      <w:r>
        <w:rPr>
          <w:sz w:val="32"/>
        </w:rPr>
        <w:t>original</w:t>
      </w:r>
      <w:r>
        <w:rPr>
          <w:spacing w:val="-1"/>
          <w:sz w:val="32"/>
        </w:rPr>
        <w:t xml:space="preserve"> </w:t>
      </w:r>
      <w:r>
        <w:rPr>
          <w:sz w:val="32"/>
        </w:rPr>
        <w:t>work.</w:t>
      </w:r>
    </w:p>
    <w:p>
      <w:pPr>
        <w:pStyle w:val="8"/>
        <w:rPr>
          <w:sz w:val="34"/>
        </w:rPr>
      </w:pPr>
    </w:p>
    <w:p>
      <w:pPr>
        <w:pStyle w:val="8"/>
        <w:rPr>
          <w:sz w:val="34"/>
        </w:rPr>
      </w:pPr>
    </w:p>
    <w:p>
      <w:pPr>
        <w:pStyle w:val="8"/>
        <w:rPr>
          <w:sz w:val="34"/>
        </w:rPr>
      </w:pPr>
    </w:p>
    <w:p>
      <w:pPr>
        <w:pStyle w:val="8"/>
        <w:rPr>
          <w:sz w:val="34"/>
        </w:rPr>
      </w:pPr>
    </w:p>
    <w:p>
      <w:pPr>
        <w:pStyle w:val="8"/>
        <w:spacing w:before="3"/>
        <w:rPr>
          <w:sz w:val="33"/>
        </w:rPr>
      </w:pPr>
    </w:p>
    <w:p>
      <w:pPr>
        <w:tabs>
          <w:tab w:val="left" w:pos="6819"/>
        </w:tabs>
        <w:spacing w:before="0"/>
        <w:ind w:left="1220" w:right="0" w:firstLine="0"/>
        <w:jc w:val="left"/>
        <w:rPr>
          <w:sz w:val="32"/>
        </w:rPr>
      </w:pPr>
      <w:r>
        <w:rPr>
          <w:sz w:val="32"/>
        </w:rPr>
        <w:t>Signature</w:t>
      </w:r>
      <w:r>
        <w:rPr>
          <w:sz w:val="32"/>
        </w:rPr>
        <w:tab/>
      </w:r>
      <w:r>
        <w:rPr>
          <w:sz w:val="32"/>
        </w:rPr>
        <w:t>Signature</w:t>
      </w:r>
    </w:p>
    <w:p>
      <w:pPr>
        <w:tabs>
          <w:tab w:val="left" w:pos="6783"/>
        </w:tabs>
        <w:spacing w:before="180"/>
        <w:ind w:left="1220" w:right="0" w:firstLine="0"/>
        <w:jc w:val="left"/>
        <w:rPr>
          <w:sz w:val="32"/>
        </w:rPr>
      </w:pPr>
      <w:r>
        <w:rPr>
          <w:sz w:val="32"/>
        </w:rPr>
        <w:t>(Internal</w:t>
      </w:r>
      <w:r>
        <w:rPr>
          <w:spacing w:val="1"/>
          <w:sz w:val="32"/>
        </w:rPr>
        <w:t xml:space="preserve"> </w:t>
      </w:r>
      <w:r>
        <w:rPr>
          <w:sz w:val="32"/>
        </w:rPr>
        <w:t>Examiner)</w:t>
      </w:r>
      <w:r>
        <w:rPr>
          <w:sz w:val="32"/>
        </w:rPr>
        <w:tab/>
      </w:r>
      <w:r>
        <w:rPr>
          <w:sz w:val="32"/>
        </w:rPr>
        <w:t>(External</w:t>
      </w:r>
      <w:r>
        <w:rPr>
          <w:spacing w:val="-4"/>
          <w:sz w:val="32"/>
        </w:rPr>
        <w:t xml:space="preserve"> </w:t>
      </w:r>
      <w:r>
        <w:rPr>
          <w:sz w:val="32"/>
        </w:rPr>
        <w:t>Examiner)</w:t>
      </w:r>
    </w:p>
    <w:p>
      <w:pPr>
        <w:pStyle w:val="8"/>
        <w:rPr>
          <w:sz w:val="34"/>
        </w:rPr>
      </w:pPr>
    </w:p>
    <w:p>
      <w:pPr>
        <w:pStyle w:val="8"/>
        <w:spacing w:before="4"/>
        <w:rPr>
          <w:sz w:val="30"/>
        </w:rPr>
      </w:pPr>
    </w:p>
    <w:p>
      <w:pPr>
        <w:tabs>
          <w:tab w:val="left" w:pos="6783"/>
        </w:tabs>
        <w:spacing w:before="0"/>
        <w:ind w:left="1220" w:right="0" w:firstLine="0"/>
        <w:jc w:val="left"/>
        <w:rPr>
          <w:sz w:val="32"/>
        </w:rPr>
      </w:pPr>
      <w:r>
        <w:rPr>
          <w:sz w:val="32"/>
        </w:rPr>
        <w:t>Date..................</w:t>
      </w:r>
      <w:r>
        <w:rPr>
          <w:sz w:val="32"/>
        </w:rPr>
        <w:tab/>
      </w:r>
      <w:r>
        <w:rPr>
          <w:sz w:val="32"/>
        </w:rPr>
        <w:t>Date..................</w:t>
      </w:r>
    </w:p>
    <w:p>
      <w:pPr>
        <w:spacing w:after="0"/>
        <w:jc w:val="left"/>
        <w:rPr>
          <w:sz w:val="32"/>
        </w:rPr>
        <w:sectPr>
          <w:pgSz w:w="11910" w:h="16840"/>
          <w:pgMar w:top="1120" w:right="0" w:bottom="280" w:left="500" w:header="935" w:footer="0" w:gutter="0"/>
          <w:pgNumType w:fmt="decimal"/>
          <w:cols w:space="720" w:num="1"/>
        </w:sect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spacing w:before="5"/>
        <w:rPr>
          <w:sz w:val="19"/>
        </w:rPr>
      </w:pPr>
    </w:p>
    <w:p>
      <w:pPr>
        <w:spacing w:before="81"/>
        <w:ind w:left="1222" w:right="1822" w:firstLine="0"/>
        <w:jc w:val="center"/>
        <w:rPr>
          <w:b/>
          <w:sz w:val="44"/>
        </w:rPr>
      </w:pPr>
      <w:r>
        <w:rPr>
          <w:b/>
          <w:sz w:val="44"/>
          <w:u w:val="thick"/>
        </w:rPr>
        <w:t>DECLARATION</w:t>
      </w:r>
    </w:p>
    <w:p>
      <w:pPr>
        <w:pStyle w:val="8"/>
        <w:rPr>
          <w:b/>
          <w:sz w:val="20"/>
        </w:rPr>
      </w:pPr>
    </w:p>
    <w:p>
      <w:pPr>
        <w:pStyle w:val="8"/>
        <w:rPr>
          <w:b/>
          <w:sz w:val="20"/>
        </w:rPr>
      </w:pPr>
    </w:p>
    <w:p>
      <w:pPr>
        <w:spacing w:before="248" w:line="360" w:lineRule="auto"/>
        <w:ind w:left="1220" w:right="1596" w:firstLine="0"/>
        <w:jc w:val="both"/>
        <w:rPr>
          <w:b/>
          <w:sz w:val="36"/>
        </w:rPr>
      </w:pPr>
      <w:r>
        <w:rPr>
          <w:sz w:val="36"/>
        </w:rPr>
        <w:t>I,</w:t>
      </w:r>
      <w:r>
        <w:rPr>
          <w:spacing w:val="1"/>
          <w:sz w:val="36"/>
        </w:rPr>
        <w:t xml:space="preserve"> </w:t>
      </w:r>
      <w:r>
        <w:rPr>
          <w:sz w:val="36"/>
        </w:rPr>
        <w:t>Adarsha</w:t>
      </w:r>
      <w:r>
        <w:rPr>
          <w:spacing w:val="1"/>
          <w:sz w:val="36"/>
        </w:rPr>
        <w:t xml:space="preserve"> </w:t>
      </w:r>
      <w:r>
        <w:rPr>
          <w:sz w:val="36"/>
        </w:rPr>
        <w:t>Routray</w:t>
      </w:r>
      <w:r>
        <w:rPr>
          <w:spacing w:val="1"/>
          <w:sz w:val="36"/>
        </w:rPr>
        <w:t xml:space="preserve"> </w:t>
      </w:r>
      <w:r>
        <w:rPr>
          <w:sz w:val="36"/>
        </w:rPr>
        <w:t>,bearing</w:t>
      </w:r>
      <w:r>
        <w:rPr>
          <w:spacing w:val="1"/>
          <w:sz w:val="36"/>
        </w:rPr>
        <w:t xml:space="preserve"> </w:t>
      </w:r>
      <w:r>
        <w:rPr>
          <w:sz w:val="36"/>
        </w:rPr>
        <w:t>roll</w:t>
      </w:r>
      <w:r>
        <w:rPr>
          <w:spacing w:val="1"/>
          <w:sz w:val="36"/>
        </w:rPr>
        <w:t xml:space="preserve"> </w:t>
      </w:r>
      <w:r>
        <w:rPr>
          <w:sz w:val="36"/>
        </w:rPr>
        <w:t>-</w:t>
      </w:r>
      <w:r>
        <w:rPr>
          <w:spacing w:val="1"/>
          <w:sz w:val="36"/>
        </w:rPr>
        <w:t xml:space="preserve"> </w:t>
      </w:r>
      <w:r>
        <w:rPr>
          <w:sz w:val="36"/>
        </w:rPr>
        <w:t>2270018</w:t>
      </w:r>
      <w:r>
        <w:rPr>
          <w:spacing w:val="1"/>
          <w:sz w:val="36"/>
        </w:rPr>
        <w:t xml:space="preserve"> </w:t>
      </w:r>
      <w:r>
        <w:rPr>
          <w:sz w:val="36"/>
        </w:rPr>
        <w:t>do</w:t>
      </w:r>
      <w:r>
        <w:rPr>
          <w:spacing w:val="1"/>
          <w:sz w:val="36"/>
        </w:rPr>
        <w:t xml:space="preserve"> </w:t>
      </w:r>
      <w:r>
        <w:rPr>
          <w:sz w:val="36"/>
        </w:rPr>
        <w:t>hereby</w:t>
      </w:r>
      <w:r>
        <w:rPr>
          <w:spacing w:val="1"/>
          <w:sz w:val="36"/>
        </w:rPr>
        <w:t xml:space="preserve"> </w:t>
      </w:r>
      <w:r>
        <w:rPr>
          <w:sz w:val="36"/>
        </w:rPr>
        <w:t>declare</w:t>
      </w:r>
      <w:r>
        <w:rPr>
          <w:spacing w:val="1"/>
          <w:sz w:val="36"/>
        </w:rPr>
        <w:t xml:space="preserve"> </w:t>
      </w:r>
      <w:r>
        <w:rPr>
          <w:sz w:val="36"/>
        </w:rPr>
        <w:t>that</w:t>
      </w:r>
      <w:r>
        <w:rPr>
          <w:spacing w:val="1"/>
          <w:sz w:val="36"/>
        </w:rPr>
        <w:t xml:space="preserve"> </w:t>
      </w:r>
      <w:r>
        <w:rPr>
          <w:sz w:val="36"/>
        </w:rPr>
        <w:t>the</w:t>
      </w:r>
      <w:r>
        <w:rPr>
          <w:spacing w:val="1"/>
          <w:sz w:val="36"/>
        </w:rPr>
        <w:t xml:space="preserve"> </w:t>
      </w:r>
      <w:r>
        <w:rPr>
          <w:sz w:val="36"/>
        </w:rPr>
        <w:t>project</w:t>
      </w:r>
      <w:r>
        <w:rPr>
          <w:spacing w:val="1"/>
          <w:sz w:val="36"/>
        </w:rPr>
        <w:t xml:space="preserve"> </w:t>
      </w:r>
      <w:r>
        <w:rPr>
          <w:sz w:val="36"/>
        </w:rPr>
        <w:t>report</w:t>
      </w:r>
      <w:r>
        <w:rPr>
          <w:spacing w:val="1"/>
          <w:sz w:val="36"/>
        </w:rPr>
        <w:t xml:space="preserve"> </w:t>
      </w:r>
      <w:r>
        <w:rPr>
          <w:sz w:val="36"/>
        </w:rPr>
        <w:t>entitled</w:t>
      </w:r>
      <w:r>
        <w:rPr>
          <w:spacing w:val="1"/>
          <w:sz w:val="36"/>
        </w:rPr>
        <w:t xml:space="preserve"> </w:t>
      </w:r>
      <w:r>
        <w:rPr>
          <w:b/>
          <w:sz w:val="36"/>
        </w:rPr>
        <w:t>POLYMOD</w:t>
      </w:r>
      <w:r>
        <w:rPr>
          <w:b/>
          <w:spacing w:val="1"/>
          <w:sz w:val="36"/>
        </w:rPr>
        <w:t xml:space="preserve"> </w:t>
      </w:r>
      <w:r>
        <w:rPr>
          <w:b/>
          <w:sz w:val="36"/>
        </w:rPr>
        <w:t>VIRTUAL</w:t>
      </w:r>
      <w:r>
        <w:rPr>
          <w:b/>
          <w:spacing w:val="1"/>
          <w:sz w:val="36"/>
        </w:rPr>
        <w:t xml:space="preserve"> </w:t>
      </w:r>
      <w:r>
        <w:rPr>
          <w:b/>
          <w:sz w:val="36"/>
        </w:rPr>
        <w:t>COMPANION</w:t>
      </w:r>
      <w:r>
        <w:rPr>
          <w:b/>
          <w:spacing w:val="1"/>
          <w:sz w:val="36"/>
        </w:rPr>
        <w:t xml:space="preserve"> </w:t>
      </w:r>
      <w:r>
        <w:rPr>
          <w:sz w:val="36"/>
        </w:rPr>
        <w:t>submitted</w:t>
      </w:r>
      <w:r>
        <w:rPr>
          <w:spacing w:val="1"/>
          <w:sz w:val="36"/>
        </w:rPr>
        <w:t xml:space="preserve"> </w:t>
      </w:r>
      <w:r>
        <w:rPr>
          <w:sz w:val="36"/>
        </w:rPr>
        <w:t>to</w:t>
      </w:r>
      <w:r>
        <w:rPr>
          <w:spacing w:val="1"/>
          <w:sz w:val="36"/>
        </w:rPr>
        <w:t xml:space="preserve"> </w:t>
      </w:r>
      <w:r>
        <w:rPr>
          <w:b/>
          <w:sz w:val="36"/>
        </w:rPr>
        <w:t>School</w:t>
      </w:r>
      <w:r>
        <w:rPr>
          <w:b/>
          <w:spacing w:val="1"/>
          <w:sz w:val="36"/>
        </w:rPr>
        <w:t xml:space="preserve"> </w:t>
      </w:r>
      <w:r>
        <w:rPr>
          <w:b/>
          <w:sz w:val="36"/>
        </w:rPr>
        <w:t>of</w:t>
      </w:r>
      <w:r>
        <w:rPr>
          <w:b/>
          <w:spacing w:val="1"/>
          <w:sz w:val="36"/>
        </w:rPr>
        <w:t xml:space="preserve"> </w:t>
      </w:r>
      <w:r>
        <w:rPr>
          <w:b/>
          <w:sz w:val="36"/>
        </w:rPr>
        <w:t>Computer Application</w:t>
      </w:r>
      <w:r>
        <w:rPr>
          <w:rFonts w:hint="default"/>
          <w:b/>
          <w:sz w:val="36"/>
          <w:lang w:val="en-US"/>
        </w:rPr>
        <w:t>s</w:t>
      </w:r>
      <w:r>
        <w:rPr>
          <w:b/>
          <w:sz w:val="36"/>
        </w:rPr>
        <w:t>, KIIT University, Bhubaneswar</w:t>
      </w:r>
      <w:r>
        <w:rPr>
          <w:b/>
          <w:spacing w:val="1"/>
          <w:sz w:val="36"/>
        </w:rPr>
        <w:t xml:space="preserve"> </w:t>
      </w:r>
      <w:r>
        <w:rPr>
          <w:sz w:val="36"/>
        </w:rPr>
        <w:t>for</w:t>
      </w:r>
      <w:r>
        <w:rPr>
          <w:spacing w:val="1"/>
          <w:sz w:val="36"/>
        </w:rPr>
        <w:t xml:space="preserve"> </w:t>
      </w:r>
      <w:r>
        <w:rPr>
          <w:sz w:val="36"/>
        </w:rPr>
        <w:t>the</w:t>
      </w:r>
      <w:r>
        <w:rPr>
          <w:spacing w:val="1"/>
          <w:sz w:val="36"/>
        </w:rPr>
        <w:t xml:space="preserve"> </w:t>
      </w:r>
      <w:r>
        <w:rPr>
          <w:sz w:val="36"/>
        </w:rPr>
        <w:t>award</w:t>
      </w:r>
      <w:r>
        <w:rPr>
          <w:spacing w:val="1"/>
          <w:sz w:val="36"/>
        </w:rPr>
        <w:t xml:space="preserve"> </w:t>
      </w:r>
      <w:r>
        <w:rPr>
          <w:sz w:val="36"/>
        </w:rPr>
        <w:t>of</w:t>
      </w:r>
      <w:r>
        <w:rPr>
          <w:spacing w:val="1"/>
          <w:sz w:val="36"/>
        </w:rPr>
        <w:t xml:space="preserve"> </w:t>
      </w:r>
      <w:r>
        <w:rPr>
          <w:sz w:val="36"/>
        </w:rPr>
        <w:t>the</w:t>
      </w:r>
      <w:r>
        <w:rPr>
          <w:spacing w:val="1"/>
          <w:sz w:val="36"/>
        </w:rPr>
        <w:t xml:space="preserve"> </w:t>
      </w:r>
      <w:r>
        <w:rPr>
          <w:sz w:val="36"/>
        </w:rPr>
        <w:t>degree</w:t>
      </w:r>
      <w:r>
        <w:rPr>
          <w:spacing w:val="1"/>
          <w:sz w:val="36"/>
        </w:rPr>
        <w:t xml:space="preserve"> </w:t>
      </w:r>
      <w:r>
        <w:rPr>
          <w:sz w:val="36"/>
        </w:rPr>
        <w:t>of</w:t>
      </w:r>
      <w:r>
        <w:rPr>
          <w:spacing w:val="1"/>
          <w:sz w:val="36"/>
        </w:rPr>
        <w:t xml:space="preserve"> </w:t>
      </w:r>
      <w:r>
        <w:rPr>
          <w:b/>
          <w:sz w:val="36"/>
        </w:rPr>
        <w:t>MASTER</w:t>
      </w:r>
      <w:r>
        <w:rPr>
          <w:b/>
          <w:spacing w:val="1"/>
          <w:sz w:val="36"/>
        </w:rPr>
        <w:t xml:space="preserve"> </w:t>
      </w:r>
      <w:r>
        <w:rPr>
          <w:b/>
          <w:sz w:val="36"/>
        </w:rPr>
        <w:t>OF</w:t>
      </w:r>
      <w:r>
        <w:rPr>
          <w:b/>
          <w:spacing w:val="1"/>
          <w:sz w:val="36"/>
        </w:rPr>
        <w:t xml:space="preserve"> </w:t>
      </w:r>
      <w:r>
        <w:rPr>
          <w:b/>
          <w:sz w:val="36"/>
        </w:rPr>
        <w:t>COMPUTER APPLICATION</w:t>
      </w:r>
      <w:r>
        <w:rPr>
          <w:rFonts w:hint="default"/>
          <w:b/>
          <w:sz w:val="36"/>
          <w:lang w:val="en-US"/>
        </w:rPr>
        <w:t xml:space="preserve"> </w:t>
      </w:r>
      <w:r>
        <w:rPr>
          <w:b/>
          <w:sz w:val="36"/>
        </w:rPr>
        <w:t xml:space="preserve">(MCA) , </w:t>
      </w:r>
      <w:r>
        <w:rPr>
          <w:sz w:val="36"/>
        </w:rPr>
        <w:t>is an authentic</w:t>
      </w:r>
      <w:r>
        <w:rPr>
          <w:spacing w:val="1"/>
          <w:sz w:val="36"/>
        </w:rPr>
        <w:t xml:space="preserve"> </w:t>
      </w:r>
      <w:r>
        <w:rPr>
          <w:sz w:val="36"/>
        </w:rPr>
        <w:t>and original work carried out by me</w:t>
      </w:r>
      <w:r>
        <w:rPr>
          <w:spacing w:val="1"/>
          <w:sz w:val="36"/>
        </w:rPr>
        <w:t xml:space="preserve"> </w:t>
      </w:r>
      <w:r>
        <w:rPr>
          <w:sz w:val="36"/>
        </w:rPr>
        <w:t>under the guidance of</w:t>
      </w:r>
      <w:r>
        <w:rPr>
          <w:spacing w:val="1"/>
          <w:sz w:val="36"/>
        </w:rPr>
        <w:t xml:space="preserve"> </w:t>
      </w:r>
      <w:r>
        <w:rPr>
          <w:b/>
          <w:sz w:val="36"/>
        </w:rPr>
        <w:t>Prof.</w:t>
      </w:r>
      <w:r>
        <w:rPr>
          <w:b/>
          <w:spacing w:val="-1"/>
          <w:sz w:val="36"/>
        </w:rPr>
        <w:t xml:space="preserve"> </w:t>
      </w:r>
      <w:r>
        <w:rPr>
          <w:b/>
          <w:sz w:val="36"/>
        </w:rPr>
        <w:t>BIBHUTI BHUSAN</w:t>
      </w:r>
      <w:r>
        <w:rPr>
          <w:b/>
          <w:spacing w:val="1"/>
          <w:sz w:val="36"/>
        </w:rPr>
        <w:t xml:space="preserve"> </w:t>
      </w:r>
      <w:r>
        <w:rPr>
          <w:b/>
          <w:sz w:val="36"/>
        </w:rPr>
        <w:t>DASH.</w:t>
      </w:r>
    </w:p>
    <w:p>
      <w:pPr>
        <w:pStyle w:val="8"/>
        <w:rPr>
          <w:b/>
          <w:sz w:val="40"/>
        </w:rPr>
      </w:pPr>
    </w:p>
    <w:p>
      <w:pPr>
        <w:pStyle w:val="8"/>
        <w:rPr>
          <w:b/>
          <w:sz w:val="40"/>
        </w:rPr>
      </w:pPr>
    </w:p>
    <w:p>
      <w:pPr>
        <w:pStyle w:val="4"/>
        <w:spacing w:before="321"/>
        <w:ind w:left="1220"/>
        <w:jc w:val="both"/>
      </w:pPr>
      <w:r>
        <w:t>ADARSHA</w:t>
      </w:r>
      <w:r>
        <w:rPr>
          <w:spacing w:val="-4"/>
        </w:rPr>
        <w:t xml:space="preserve"> </w:t>
      </w:r>
      <w:r>
        <w:t>ROUTRAY</w:t>
      </w:r>
    </w:p>
    <w:p>
      <w:pPr>
        <w:pStyle w:val="8"/>
        <w:rPr>
          <w:b/>
        </w:rPr>
      </w:pPr>
    </w:p>
    <w:p>
      <w:pPr>
        <w:pStyle w:val="8"/>
        <w:ind w:left="1220"/>
      </w:pPr>
      <w:r>
        <w:t>Date:</w:t>
      </w:r>
    </w:p>
    <w:p>
      <w:pPr>
        <w:spacing w:after="0"/>
        <w:sectPr>
          <w:pgSz w:w="11910" w:h="16840"/>
          <w:pgMar w:top="1120" w:right="0" w:bottom="280" w:left="500" w:header="935" w:footer="0" w:gutter="0"/>
          <w:pgNumType w:fmt="decimal"/>
          <w:cols w:space="720" w:num="1"/>
        </w:sectPr>
      </w:pPr>
    </w:p>
    <w:p>
      <w:pPr>
        <w:pStyle w:val="8"/>
        <w:rPr>
          <w:sz w:val="20"/>
        </w:rPr>
      </w:pPr>
    </w:p>
    <w:p>
      <w:pPr>
        <w:pStyle w:val="8"/>
        <w:rPr>
          <w:sz w:val="20"/>
        </w:rPr>
      </w:pPr>
    </w:p>
    <w:p>
      <w:pPr>
        <w:pStyle w:val="8"/>
        <w:rPr>
          <w:sz w:val="20"/>
        </w:rPr>
      </w:pPr>
    </w:p>
    <w:p>
      <w:pPr>
        <w:pStyle w:val="8"/>
        <w:spacing w:before="10"/>
        <w:rPr>
          <w:sz w:val="29"/>
        </w:rPr>
      </w:pPr>
    </w:p>
    <w:p>
      <w:pPr>
        <w:spacing w:before="79"/>
        <w:ind w:left="1324" w:right="1702" w:firstLine="0"/>
        <w:jc w:val="center"/>
        <w:rPr>
          <w:b/>
          <w:sz w:val="52"/>
        </w:rPr>
      </w:pPr>
      <w:r>
        <w:rPr>
          <w:b/>
          <w:sz w:val="52"/>
          <w:u w:val="thick"/>
        </w:rPr>
        <w:t>Acknowledgement</w:t>
      </w:r>
    </w:p>
    <w:p>
      <w:pPr>
        <w:pStyle w:val="8"/>
        <w:rPr>
          <w:b/>
          <w:sz w:val="20"/>
        </w:rPr>
      </w:pPr>
    </w:p>
    <w:p>
      <w:pPr>
        <w:pStyle w:val="8"/>
        <w:rPr>
          <w:b/>
          <w:sz w:val="20"/>
        </w:rPr>
      </w:pPr>
    </w:p>
    <w:p>
      <w:pPr>
        <w:pStyle w:val="8"/>
        <w:rPr>
          <w:b/>
          <w:sz w:val="20"/>
        </w:rPr>
      </w:pPr>
    </w:p>
    <w:p>
      <w:pPr>
        <w:pStyle w:val="8"/>
        <w:spacing w:before="10"/>
        <w:rPr>
          <w:b/>
          <w:sz w:val="28"/>
        </w:rPr>
      </w:pPr>
    </w:p>
    <w:p>
      <w:pPr>
        <w:pStyle w:val="8"/>
        <w:spacing w:before="85" w:line="360" w:lineRule="auto"/>
        <w:ind w:left="779" w:right="1279"/>
        <w:jc w:val="both"/>
      </w:pPr>
      <w:r>
        <w:t xml:space="preserve">I am profoundly grateful to </w:t>
      </w:r>
      <w:r>
        <w:rPr>
          <w:b/>
        </w:rPr>
        <w:t>Prof. BIBHUTI BHUSAN DASH,</w:t>
      </w:r>
      <w:r>
        <w:rPr>
          <w:b/>
          <w:spacing w:val="1"/>
        </w:rPr>
        <w:t xml:space="preserve"> </w:t>
      </w:r>
      <w:r>
        <w:t>my</w:t>
      </w:r>
      <w:r>
        <w:rPr>
          <w:spacing w:val="1"/>
        </w:rPr>
        <w:t xml:space="preserve"> </w:t>
      </w:r>
      <w:r>
        <w:t>project</w:t>
      </w:r>
      <w:r>
        <w:rPr>
          <w:spacing w:val="1"/>
        </w:rPr>
        <w:t xml:space="preserve"> </w:t>
      </w:r>
      <w:r>
        <w:t>mentor</w:t>
      </w:r>
      <w:r>
        <w:rPr>
          <w:spacing w:val="1"/>
        </w:rPr>
        <w:t xml:space="preserve"> </w:t>
      </w:r>
      <w:r>
        <w:t>for</w:t>
      </w:r>
      <w:r>
        <w:rPr>
          <w:spacing w:val="1"/>
        </w:rPr>
        <w:t xml:space="preserve"> </w:t>
      </w:r>
      <w:r>
        <w:t>his</w:t>
      </w:r>
      <w:r>
        <w:rPr>
          <w:spacing w:val="1"/>
        </w:rPr>
        <w:t xml:space="preserve"> </w:t>
      </w:r>
      <w:r>
        <w:t>expert</w:t>
      </w:r>
      <w:r>
        <w:rPr>
          <w:spacing w:val="1"/>
        </w:rPr>
        <w:t xml:space="preserve"> </w:t>
      </w:r>
      <w:r>
        <w:t>guidance</w:t>
      </w:r>
      <w:r>
        <w:rPr>
          <w:spacing w:val="1"/>
        </w:rPr>
        <w:t xml:space="preserve"> </w:t>
      </w:r>
      <w:r>
        <w:t>and</w:t>
      </w:r>
      <w:r>
        <w:rPr>
          <w:spacing w:val="1"/>
        </w:rPr>
        <w:t xml:space="preserve"> </w:t>
      </w:r>
      <w:r>
        <w:t>continuous</w:t>
      </w:r>
      <w:r>
        <w:rPr>
          <w:spacing w:val="1"/>
        </w:rPr>
        <w:t xml:space="preserve"> </w:t>
      </w:r>
      <w:r>
        <w:t>encouragement</w:t>
      </w:r>
      <w:r>
        <w:rPr>
          <w:spacing w:val="1"/>
        </w:rPr>
        <w:t xml:space="preserve"> </w:t>
      </w:r>
      <w:r>
        <w:t>throughout</w:t>
      </w:r>
      <w:r>
        <w:rPr>
          <w:spacing w:val="1"/>
        </w:rPr>
        <w:t xml:space="preserve"> </w:t>
      </w:r>
      <w:r>
        <w:t>to</w:t>
      </w:r>
      <w:r>
        <w:rPr>
          <w:spacing w:val="1"/>
        </w:rPr>
        <w:t xml:space="preserve"> </w:t>
      </w:r>
      <w:r>
        <w:t>see</w:t>
      </w:r>
      <w:r>
        <w:rPr>
          <w:spacing w:val="1"/>
        </w:rPr>
        <w:t xml:space="preserve"> </w:t>
      </w:r>
      <w:r>
        <w:t>that</w:t>
      </w:r>
      <w:r>
        <w:rPr>
          <w:spacing w:val="1"/>
        </w:rPr>
        <w:t xml:space="preserve"> </w:t>
      </w:r>
      <w:r>
        <w:t>this</w:t>
      </w:r>
      <w:r>
        <w:rPr>
          <w:spacing w:val="1"/>
        </w:rPr>
        <w:t xml:space="preserve"> </w:t>
      </w:r>
      <w:r>
        <w:t>project</w:t>
      </w:r>
      <w:r>
        <w:rPr>
          <w:spacing w:val="1"/>
        </w:rPr>
        <w:t xml:space="preserve"> </w:t>
      </w:r>
      <w:r>
        <w:t>rights</w:t>
      </w:r>
      <w:r>
        <w:rPr>
          <w:spacing w:val="90"/>
        </w:rPr>
        <w:t xml:space="preserve"> </w:t>
      </w:r>
      <w:r>
        <w:t>its</w:t>
      </w:r>
      <w:r>
        <w:rPr>
          <w:spacing w:val="1"/>
        </w:rPr>
        <w:t xml:space="preserve"> </w:t>
      </w:r>
      <w:r>
        <w:t>target</w:t>
      </w:r>
      <w:r>
        <w:rPr>
          <w:spacing w:val="-2"/>
        </w:rPr>
        <w:t xml:space="preserve"> </w:t>
      </w:r>
      <w:r>
        <w:t>since</w:t>
      </w:r>
      <w:r>
        <w:rPr>
          <w:spacing w:val="-1"/>
        </w:rPr>
        <w:t xml:space="preserve"> </w:t>
      </w:r>
      <w:r>
        <w:t>its</w:t>
      </w:r>
      <w:r>
        <w:rPr>
          <w:spacing w:val="-3"/>
        </w:rPr>
        <w:t xml:space="preserve"> </w:t>
      </w:r>
      <w:r>
        <w:t>commencement</w:t>
      </w:r>
      <w:r>
        <w:rPr>
          <w:spacing w:val="-1"/>
        </w:rPr>
        <w:t xml:space="preserve"> </w:t>
      </w:r>
      <w:r>
        <w:t>to</w:t>
      </w:r>
      <w:r>
        <w:rPr>
          <w:spacing w:val="-2"/>
        </w:rPr>
        <w:t xml:space="preserve"> </w:t>
      </w:r>
      <w:r>
        <w:t>its</w:t>
      </w:r>
      <w:r>
        <w:rPr>
          <w:spacing w:val="-3"/>
        </w:rPr>
        <w:t xml:space="preserve"> </w:t>
      </w:r>
      <w:r>
        <w:t>completion.</w:t>
      </w:r>
    </w:p>
    <w:p>
      <w:pPr>
        <w:pStyle w:val="8"/>
        <w:spacing w:before="156" w:line="360" w:lineRule="auto"/>
        <w:ind w:left="779" w:right="1555"/>
        <w:jc w:val="both"/>
      </w:pPr>
      <w:bookmarkStart w:id="1" w:name="I am also thankful to my team member for"/>
      <w:bookmarkEnd w:id="1"/>
      <w:r>
        <w:t>I am also thankful to my team member for guiding and helping</w:t>
      </w:r>
      <w:r>
        <w:rPr>
          <w:spacing w:val="-87"/>
        </w:rPr>
        <w:t xml:space="preserve"> </w:t>
      </w:r>
      <w:r>
        <w:t>me</w:t>
      </w:r>
      <w:r>
        <w:rPr>
          <w:spacing w:val="1"/>
        </w:rPr>
        <w:t xml:space="preserve"> </w:t>
      </w:r>
      <w:r>
        <w:t>all</w:t>
      </w:r>
      <w:r>
        <w:rPr>
          <w:spacing w:val="-3"/>
        </w:rPr>
        <w:t xml:space="preserve"> </w:t>
      </w:r>
      <w:r>
        <w:t>the</w:t>
      </w:r>
      <w:r>
        <w:rPr>
          <w:spacing w:val="-1"/>
        </w:rPr>
        <w:t xml:space="preserve"> </w:t>
      </w:r>
      <w:r>
        <w:t>way</w:t>
      </w:r>
      <w:r>
        <w:rPr>
          <w:spacing w:val="1"/>
        </w:rPr>
        <w:t xml:space="preserve"> </w:t>
      </w:r>
      <w:r>
        <w:t>during</w:t>
      </w:r>
      <w:r>
        <w:rPr>
          <w:spacing w:val="-2"/>
        </w:rPr>
        <w:t xml:space="preserve"> </w:t>
      </w:r>
      <w:r>
        <w:t>the</w:t>
      </w:r>
      <w:r>
        <w:rPr>
          <w:spacing w:val="-3"/>
        </w:rPr>
        <w:t xml:space="preserve"> </w:t>
      </w:r>
      <w:r>
        <w:t>working</w:t>
      </w:r>
      <w:r>
        <w:rPr>
          <w:spacing w:val="1"/>
        </w:rPr>
        <w:t xml:space="preserve"> </w:t>
      </w:r>
      <w:r>
        <w:t>period.</w:t>
      </w:r>
    </w:p>
    <w:p>
      <w:pPr>
        <w:pStyle w:val="8"/>
        <w:rPr>
          <w:sz w:val="40"/>
        </w:rPr>
      </w:pPr>
    </w:p>
    <w:p>
      <w:pPr>
        <w:pStyle w:val="8"/>
        <w:rPr>
          <w:sz w:val="58"/>
        </w:rPr>
      </w:pPr>
    </w:p>
    <w:p>
      <w:pPr>
        <w:pStyle w:val="8"/>
        <w:spacing w:line="508" w:lineRule="auto"/>
        <w:ind w:left="7127" w:right="836" w:hanging="1059"/>
      </w:pPr>
      <w:r>
        <w:rPr>
          <w:spacing w:val="12"/>
        </w:rPr>
        <w:t>ADSRSHA</w:t>
      </w:r>
      <w:r>
        <w:rPr>
          <w:spacing w:val="36"/>
        </w:rPr>
        <w:t xml:space="preserve"> </w:t>
      </w:r>
      <w:r>
        <w:rPr>
          <w:spacing w:val="10"/>
        </w:rPr>
        <w:t>ROUTRAY</w:t>
      </w:r>
      <w:r>
        <w:rPr>
          <w:spacing w:val="-87"/>
        </w:rPr>
        <w:t xml:space="preserve"> </w:t>
      </w:r>
      <w:r>
        <w:t>(2270018)</w:t>
      </w:r>
    </w:p>
    <w:p>
      <w:pPr>
        <w:spacing w:after="0" w:line="508" w:lineRule="auto"/>
        <w:sectPr>
          <w:pgSz w:w="11910" w:h="16840"/>
          <w:pgMar w:top="1120" w:right="0" w:bottom="280" w:left="500" w:header="935" w:footer="0" w:gutter="0"/>
          <w:pgNumType w:fmt="decimal"/>
          <w:cols w:space="720" w:num="1"/>
        </w:sectPr>
      </w:pPr>
    </w:p>
    <w:p>
      <w:pPr>
        <w:pStyle w:val="8"/>
        <w:rPr>
          <w:sz w:val="10"/>
        </w:rPr>
      </w:pPr>
    </w:p>
    <w:p>
      <w:pPr>
        <w:spacing w:before="79"/>
        <w:ind w:left="3512" w:right="0" w:firstLine="0"/>
        <w:jc w:val="left"/>
        <w:rPr>
          <w:b/>
          <w:sz w:val="52"/>
        </w:rPr>
      </w:pPr>
      <w:r>
        <w:rPr>
          <w:b/>
          <w:sz w:val="52"/>
          <w:u w:val="thick"/>
        </w:rPr>
        <w:t>ABSTRACT</w:t>
      </w:r>
    </w:p>
    <w:p>
      <w:pPr>
        <w:pStyle w:val="8"/>
        <w:rPr>
          <w:b/>
          <w:sz w:val="20"/>
        </w:rPr>
      </w:pPr>
    </w:p>
    <w:p>
      <w:pPr>
        <w:pStyle w:val="8"/>
        <w:spacing w:before="1"/>
        <w:rPr>
          <w:b/>
          <w:sz w:val="28"/>
        </w:rPr>
      </w:pPr>
    </w:p>
    <w:p>
      <w:pPr>
        <w:pStyle w:val="8"/>
        <w:spacing w:before="85" w:line="360" w:lineRule="auto"/>
        <w:ind w:left="340" w:right="1056"/>
        <w:jc w:val="both"/>
      </w:pPr>
      <w:r>
        <w:t>The</w:t>
      </w:r>
      <w:r>
        <w:rPr>
          <w:spacing w:val="1"/>
        </w:rPr>
        <w:t xml:space="preserve"> </w:t>
      </w:r>
      <w:r>
        <w:t>"</w:t>
      </w:r>
      <w:r>
        <w:rPr>
          <w:lang w:val="en-US"/>
        </w:rPr>
        <w:t>Poly-mod</w:t>
      </w:r>
      <w:r>
        <w:rPr>
          <w:spacing w:val="1"/>
        </w:rPr>
        <w:t xml:space="preserve"> </w:t>
      </w:r>
      <w:r>
        <w:t>Virtual</w:t>
      </w:r>
      <w:r>
        <w:rPr>
          <w:spacing w:val="1"/>
        </w:rPr>
        <w:t xml:space="preserve"> </w:t>
      </w:r>
      <w:r>
        <w:t>Companion"</w:t>
      </w:r>
      <w:r>
        <w:rPr>
          <w:spacing w:val="1"/>
        </w:rPr>
        <w:t xml:space="preserve"> </w:t>
      </w:r>
      <w:r>
        <w:t>project</w:t>
      </w:r>
      <w:r>
        <w:rPr>
          <w:spacing w:val="1"/>
        </w:rPr>
        <w:t xml:space="preserve"> </w:t>
      </w:r>
      <w:r>
        <w:t>aims</w:t>
      </w:r>
      <w:r>
        <w:rPr>
          <w:spacing w:val="1"/>
        </w:rPr>
        <w:t xml:space="preserve"> </w:t>
      </w:r>
      <w:r>
        <w:t>to</w:t>
      </w:r>
      <w:r>
        <w:rPr>
          <w:spacing w:val="1"/>
        </w:rPr>
        <w:t xml:space="preserve"> </w:t>
      </w:r>
      <w:r>
        <w:t>create</w:t>
      </w:r>
      <w:r>
        <w:rPr>
          <w:spacing w:val="1"/>
        </w:rPr>
        <w:t xml:space="preserve"> </w:t>
      </w:r>
      <w:r>
        <w:t>a</w:t>
      </w:r>
      <w:r>
        <w:rPr>
          <w:spacing w:val="-87"/>
        </w:rPr>
        <w:t xml:space="preserve"> </w:t>
      </w:r>
      <w:r>
        <w:t>sophisticated</w:t>
      </w:r>
      <w:r>
        <w:rPr>
          <w:spacing w:val="1"/>
        </w:rPr>
        <w:t xml:space="preserve"> </w:t>
      </w:r>
      <w:r>
        <w:t>personal</w:t>
      </w:r>
      <w:r>
        <w:rPr>
          <w:spacing w:val="1"/>
        </w:rPr>
        <w:t xml:space="preserve"> </w:t>
      </w:r>
      <w:r>
        <w:t>assistant</w:t>
      </w:r>
      <w:r>
        <w:rPr>
          <w:spacing w:val="1"/>
        </w:rPr>
        <w:t xml:space="preserve"> </w:t>
      </w:r>
      <w:r>
        <w:t>for</w:t>
      </w:r>
      <w:r>
        <w:rPr>
          <w:spacing w:val="1"/>
        </w:rPr>
        <w:t xml:space="preserve"> </w:t>
      </w:r>
      <w:r>
        <w:t>Windows</w:t>
      </w:r>
      <w:r>
        <w:rPr>
          <w:spacing w:val="1"/>
        </w:rPr>
        <w:t xml:space="preserve"> </w:t>
      </w:r>
      <w:r>
        <w:t>systems,</w:t>
      </w:r>
      <w:r>
        <w:rPr>
          <w:spacing w:val="1"/>
        </w:rPr>
        <w:t xml:space="preserve"> </w:t>
      </w:r>
      <w:r>
        <w:t>drawing</w:t>
      </w:r>
      <w:r>
        <w:rPr>
          <w:spacing w:val="1"/>
        </w:rPr>
        <w:t xml:space="preserve"> </w:t>
      </w:r>
      <w:r>
        <w:t>inspiration from established virtual assistants like Cortana and Siri.</w:t>
      </w:r>
      <w:r>
        <w:rPr>
          <w:spacing w:val="1"/>
        </w:rPr>
        <w:t xml:space="preserve"> </w:t>
      </w:r>
      <w:r>
        <w:t>Users</w:t>
      </w:r>
      <w:r>
        <w:rPr>
          <w:spacing w:val="1"/>
        </w:rPr>
        <w:t xml:space="preserve"> </w:t>
      </w:r>
      <w:r>
        <w:t>interact</w:t>
      </w:r>
      <w:r>
        <w:rPr>
          <w:spacing w:val="1"/>
        </w:rPr>
        <w:t xml:space="preserve"> </w:t>
      </w:r>
      <w:r>
        <w:t>with</w:t>
      </w:r>
      <w:r>
        <w:rPr>
          <w:spacing w:val="1"/>
        </w:rPr>
        <w:t xml:space="preserve"> </w:t>
      </w:r>
      <w:r>
        <w:t>the</w:t>
      </w:r>
      <w:r>
        <w:rPr>
          <w:spacing w:val="1"/>
        </w:rPr>
        <w:t xml:space="preserve"> </w:t>
      </w:r>
      <w:r>
        <w:t>assistant</w:t>
      </w:r>
      <w:r>
        <w:rPr>
          <w:spacing w:val="1"/>
        </w:rPr>
        <w:t xml:space="preserve"> </w:t>
      </w:r>
      <w:r>
        <w:t>through</w:t>
      </w:r>
      <w:r>
        <w:rPr>
          <w:spacing w:val="1"/>
        </w:rPr>
        <w:t xml:space="preserve"> </w:t>
      </w:r>
      <w:r>
        <w:t>voice</w:t>
      </w:r>
      <w:r>
        <w:rPr>
          <w:spacing w:val="1"/>
        </w:rPr>
        <w:t xml:space="preserve"> </w:t>
      </w:r>
      <w:r>
        <w:t>commands</w:t>
      </w:r>
      <w:r>
        <w:rPr>
          <w:spacing w:val="1"/>
        </w:rPr>
        <w:t xml:space="preserve"> </w:t>
      </w:r>
      <w:r>
        <w:t>or</w:t>
      </w:r>
      <w:r>
        <w:rPr>
          <w:spacing w:val="1"/>
        </w:rPr>
        <w:t xml:space="preserve"> </w:t>
      </w:r>
      <w:r>
        <w:t>keyboard input, enabling seamless execution of various tasks. The</w:t>
      </w:r>
      <w:r>
        <w:rPr>
          <w:spacing w:val="1"/>
        </w:rPr>
        <w:t xml:space="preserve"> </w:t>
      </w:r>
      <w:r>
        <w:t>assistant assists with day-to-day activities such as conversation, web</w:t>
      </w:r>
      <w:r>
        <w:rPr>
          <w:spacing w:val="1"/>
        </w:rPr>
        <w:t xml:space="preserve"> </w:t>
      </w:r>
      <w:r>
        <w:t>searches, video playback, music streaming, weather updates, word</w:t>
      </w:r>
      <w:r>
        <w:rPr>
          <w:spacing w:val="1"/>
        </w:rPr>
        <w:t xml:space="preserve"> </w:t>
      </w:r>
      <w:r>
        <w:t>definitions,</w:t>
      </w:r>
      <w:r>
        <w:rPr>
          <w:spacing w:val="1"/>
        </w:rPr>
        <w:t xml:space="preserve"> </w:t>
      </w:r>
      <w:r>
        <w:t>medication</w:t>
      </w:r>
      <w:r>
        <w:rPr>
          <w:spacing w:val="1"/>
        </w:rPr>
        <w:t xml:space="preserve"> </w:t>
      </w:r>
      <w:r>
        <w:t>details,</w:t>
      </w:r>
      <w:r>
        <w:rPr>
          <w:spacing w:val="1"/>
        </w:rPr>
        <w:t xml:space="preserve"> </w:t>
      </w:r>
      <w:r>
        <w:t>and</w:t>
      </w:r>
      <w:r>
        <w:rPr>
          <w:spacing w:val="1"/>
        </w:rPr>
        <w:t xml:space="preserve"> </w:t>
      </w:r>
      <w:r>
        <w:t>reminders.</w:t>
      </w:r>
      <w:r>
        <w:rPr>
          <w:spacing w:val="1"/>
        </w:rPr>
        <w:t xml:space="preserve"> </w:t>
      </w:r>
      <w:r>
        <w:t>Its</w:t>
      </w:r>
      <w:r>
        <w:rPr>
          <w:spacing w:val="1"/>
        </w:rPr>
        <w:t xml:space="preserve"> </w:t>
      </w:r>
      <w:r>
        <w:rPr>
          <w:rFonts w:hint="default"/>
          <w:spacing w:val="1"/>
          <w:lang w:val="en-US"/>
        </w:rPr>
        <w:t>Poly mod</w:t>
      </w:r>
      <w:r>
        <w:rPr>
          <w:spacing w:val="-87"/>
        </w:rPr>
        <w:t xml:space="preserve"> </w:t>
      </w:r>
      <w:r>
        <w:t>capabilities</w:t>
      </w:r>
      <w:r>
        <w:rPr>
          <w:spacing w:val="1"/>
        </w:rPr>
        <w:t xml:space="preserve"> </w:t>
      </w:r>
      <w:r>
        <w:t>allow</w:t>
      </w:r>
      <w:r>
        <w:rPr>
          <w:spacing w:val="1"/>
        </w:rPr>
        <w:t xml:space="preserve"> </w:t>
      </w:r>
      <w:r>
        <w:t>it</w:t>
      </w:r>
      <w:r>
        <w:rPr>
          <w:spacing w:val="1"/>
        </w:rPr>
        <w:t xml:space="preserve"> </w:t>
      </w:r>
      <w:r>
        <w:t>to</w:t>
      </w:r>
      <w:r>
        <w:rPr>
          <w:spacing w:val="1"/>
        </w:rPr>
        <w:t xml:space="preserve"> </w:t>
      </w:r>
      <w:r>
        <w:t>process</w:t>
      </w:r>
      <w:r>
        <w:rPr>
          <w:spacing w:val="1"/>
        </w:rPr>
        <w:t xml:space="preserve"> </w:t>
      </w:r>
      <w:r>
        <w:t>voice</w:t>
      </w:r>
      <w:r>
        <w:rPr>
          <w:spacing w:val="1"/>
        </w:rPr>
        <w:t xml:space="preserve"> </w:t>
      </w:r>
      <w:r>
        <w:t>input</w:t>
      </w:r>
      <w:r>
        <w:rPr>
          <w:spacing w:val="1"/>
        </w:rPr>
        <w:t xml:space="preserve"> </w:t>
      </w:r>
      <w:r>
        <w:t>and</w:t>
      </w:r>
      <w:r>
        <w:rPr>
          <w:spacing w:val="1"/>
        </w:rPr>
        <w:t xml:space="preserve"> </w:t>
      </w:r>
      <w:r>
        <w:t>provide</w:t>
      </w:r>
      <w:r>
        <w:rPr>
          <w:spacing w:val="1"/>
        </w:rPr>
        <w:t xml:space="preserve"> </w:t>
      </w:r>
      <w:r>
        <w:t>accurate</w:t>
      </w:r>
      <w:r>
        <w:rPr>
          <w:spacing w:val="-87"/>
        </w:rPr>
        <w:t xml:space="preserve"> </w:t>
      </w:r>
      <w:r>
        <w:t>responses.</w:t>
      </w:r>
      <w:r>
        <w:rPr>
          <w:spacing w:val="1"/>
        </w:rPr>
        <w:t xml:space="preserve"> </w:t>
      </w:r>
      <w:r>
        <w:t>Leveraging</w:t>
      </w:r>
      <w:r>
        <w:rPr>
          <w:spacing w:val="1"/>
        </w:rPr>
        <w:t xml:space="preserve"> </w:t>
      </w:r>
      <w:r>
        <w:t>internet</w:t>
      </w:r>
      <w:r>
        <w:rPr>
          <w:spacing w:val="1"/>
        </w:rPr>
        <w:t xml:space="preserve"> </w:t>
      </w:r>
      <w:r>
        <w:t>connectivity,</w:t>
      </w:r>
      <w:r>
        <w:rPr>
          <w:spacing w:val="1"/>
        </w:rPr>
        <w:t xml:space="preserve"> </w:t>
      </w:r>
      <w:r>
        <w:t>it</w:t>
      </w:r>
      <w:r>
        <w:rPr>
          <w:spacing w:val="1"/>
        </w:rPr>
        <w:t xml:space="preserve"> </w:t>
      </w:r>
      <w:r>
        <w:t>retrieves</w:t>
      </w:r>
      <w:r>
        <w:rPr>
          <w:spacing w:val="1"/>
        </w:rPr>
        <w:t xml:space="preserve"> </w:t>
      </w:r>
      <w:r>
        <w:t>relevant</w:t>
      </w:r>
      <w:r>
        <w:rPr>
          <w:spacing w:val="1"/>
        </w:rPr>
        <w:t xml:space="preserve"> </w:t>
      </w:r>
      <w:r>
        <w:t>information and presents it to users. The project implements a voice-</w:t>
      </w:r>
      <w:r>
        <w:rPr>
          <w:spacing w:val="1"/>
        </w:rPr>
        <w:t xml:space="preserve"> </w:t>
      </w:r>
      <w:r>
        <w:rPr>
          <w:spacing w:val="1"/>
          <w:lang w:val="en-US"/>
        </w:rPr>
        <w:t>concentric</w:t>
      </w:r>
      <w:r>
        <w:t xml:space="preserve"> input/output system for enhanced user experience. </w:t>
      </w:r>
      <w:r>
        <w:rPr>
          <w:lang w:val="en-US"/>
        </w:rPr>
        <w:t>Poly mod</w:t>
      </w:r>
      <w:r>
        <w:rPr>
          <w:spacing w:val="1"/>
        </w:rPr>
        <w:t xml:space="preserve"> </w:t>
      </w:r>
      <w:r>
        <w:t>Virtual Companion aims to boost user productivity and intelligence</w:t>
      </w:r>
      <w:r>
        <w:rPr>
          <w:spacing w:val="1"/>
        </w:rPr>
        <w:t xml:space="preserve"> </w:t>
      </w:r>
      <w:r>
        <w:t>through</w:t>
      </w:r>
      <w:r>
        <w:rPr>
          <w:spacing w:val="1"/>
        </w:rPr>
        <w:t xml:space="preserve"> </w:t>
      </w:r>
      <w:r>
        <w:t>instant</w:t>
      </w:r>
      <w:r>
        <w:rPr>
          <w:spacing w:val="1"/>
        </w:rPr>
        <w:t xml:space="preserve"> </w:t>
      </w:r>
      <w:r>
        <w:t>and</w:t>
      </w:r>
      <w:r>
        <w:rPr>
          <w:spacing w:val="1"/>
        </w:rPr>
        <w:t xml:space="preserve"> </w:t>
      </w:r>
      <w:r>
        <w:t>accurate</w:t>
      </w:r>
      <w:r>
        <w:rPr>
          <w:spacing w:val="1"/>
        </w:rPr>
        <w:t xml:space="preserve"> </w:t>
      </w:r>
      <w:r>
        <w:t>assistance.</w:t>
      </w:r>
      <w:r>
        <w:rPr>
          <w:spacing w:val="1"/>
        </w:rPr>
        <w:t xml:space="preserve"> </w:t>
      </w:r>
      <w:r>
        <w:t>It</w:t>
      </w:r>
      <w:r>
        <w:rPr>
          <w:spacing w:val="1"/>
        </w:rPr>
        <w:t xml:space="preserve"> </w:t>
      </w:r>
      <w:r>
        <w:t>is</w:t>
      </w:r>
      <w:r>
        <w:rPr>
          <w:spacing w:val="1"/>
        </w:rPr>
        <w:t xml:space="preserve"> </w:t>
      </w:r>
      <w:r>
        <w:t>designed</w:t>
      </w:r>
      <w:r>
        <w:rPr>
          <w:spacing w:val="1"/>
        </w:rPr>
        <w:t xml:space="preserve"> </w:t>
      </w:r>
      <w:r>
        <w:t>as</w:t>
      </w:r>
      <w:r>
        <w:rPr>
          <w:spacing w:val="1"/>
        </w:rPr>
        <w:t xml:space="preserve"> </w:t>
      </w:r>
      <w:r>
        <w:t>a</w:t>
      </w:r>
      <w:r>
        <w:rPr>
          <w:spacing w:val="-87"/>
        </w:rPr>
        <w:t xml:space="preserve"> </w:t>
      </w:r>
      <w:r>
        <w:t>comprehensive</w:t>
      </w:r>
      <w:r>
        <w:rPr>
          <w:spacing w:val="1"/>
        </w:rPr>
        <w:t xml:space="preserve"> </w:t>
      </w:r>
      <w:r>
        <w:t>tool</w:t>
      </w:r>
      <w:r>
        <w:rPr>
          <w:spacing w:val="1"/>
        </w:rPr>
        <w:t xml:space="preserve"> </w:t>
      </w:r>
      <w:r>
        <w:t>for</w:t>
      </w:r>
      <w:r>
        <w:rPr>
          <w:spacing w:val="1"/>
        </w:rPr>
        <w:t xml:space="preserve"> </w:t>
      </w:r>
      <w:r>
        <w:t>modern</w:t>
      </w:r>
      <w:r>
        <w:rPr>
          <w:spacing w:val="1"/>
        </w:rPr>
        <w:t xml:space="preserve"> </w:t>
      </w:r>
      <w:r>
        <w:t>digital</w:t>
      </w:r>
      <w:r>
        <w:rPr>
          <w:spacing w:val="1"/>
        </w:rPr>
        <w:t xml:space="preserve"> </w:t>
      </w:r>
      <w:r>
        <w:t>interactions,</w:t>
      </w:r>
      <w:r>
        <w:rPr>
          <w:spacing w:val="1"/>
        </w:rPr>
        <w:t xml:space="preserve"> </w:t>
      </w:r>
      <w:r>
        <w:t>catering</w:t>
      </w:r>
      <w:r>
        <w:rPr>
          <w:spacing w:val="1"/>
        </w:rPr>
        <w:t xml:space="preserve"> </w:t>
      </w:r>
      <w:r>
        <w:t>specifically</w:t>
      </w:r>
      <w:r>
        <w:rPr>
          <w:spacing w:val="-3"/>
        </w:rPr>
        <w:t xml:space="preserve"> </w:t>
      </w:r>
      <w:r>
        <w:t>to</w:t>
      </w:r>
      <w:r>
        <w:rPr>
          <w:spacing w:val="-2"/>
        </w:rPr>
        <w:t xml:space="preserve"> </w:t>
      </w:r>
      <w:r>
        <w:t>Windows system</w:t>
      </w:r>
      <w:r>
        <w:rPr>
          <w:spacing w:val="2"/>
        </w:rPr>
        <w:t xml:space="preserve"> </w:t>
      </w:r>
      <w:r>
        <w:t>users.</w:t>
      </w: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spacing w:before="3"/>
        <w:rPr>
          <w:sz w:val="29"/>
        </w:rPr>
      </w:pPr>
      <w:r>
        <w:pict>
          <v:shape id="_x0000_s1029" o:spid="_x0000_s1029" style="position:absolute;left:0pt;margin-left:204pt;margin-top:19.6pt;height:0.1pt;width:4.4pt;mso-position-horizontal-relative:page;mso-wrap-distance-bottom:0pt;mso-wrap-distance-top:0pt;z-index:-251652096;mso-width-relative:page;mso-height-relative:page;" filled="f" stroked="t" coordorigin="4080,392" coordsize="88,0" path="m4080,392l4168,392e">
            <v:path arrowok="t"/>
            <v:fill on="f" focussize="0,0"/>
            <v:stroke weight="1.68pt" color="#000000"/>
            <v:imagedata o:title=""/>
            <o:lock v:ext="edit"/>
            <w10:wrap type="topAndBottom"/>
          </v:shape>
        </w:pict>
      </w:r>
    </w:p>
    <w:p>
      <w:pPr>
        <w:spacing w:after="0"/>
        <w:rPr>
          <w:sz w:val="29"/>
        </w:rPr>
        <w:sectPr>
          <w:pgSz w:w="11910" w:h="16840"/>
          <w:pgMar w:top="1120" w:right="0" w:bottom="280" w:left="500" w:header="935" w:footer="0" w:gutter="0"/>
          <w:pgNumType w:fmt="decimal"/>
          <w:cols w:space="720" w:num="1"/>
        </w:sectPr>
      </w:pPr>
    </w:p>
    <w:p>
      <w:pPr>
        <w:spacing w:before="0" w:line="412" w:lineRule="exact"/>
        <w:ind w:left="1324" w:right="1328" w:firstLine="0"/>
        <w:jc w:val="center"/>
        <w:rPr>
          <w:rFonts w:hint="default"/>
          <w:b/>
          <w:sz w:val="36"/>
          <w:u w:val="none"/>
          <w:lang w:val="en-US"/>
        </w:rPr>
      </w:pPr>
      <w:r>
        <w:rPr>
          <w:u w:val="none"/>
        </w:rPr>
        <w:pict>
          <v:shape id="_x0000_s1030" o:spid="_x0000_s1030" o:spt="202" type="#_x0000_t202" style="position:absolute;left:0pt;margin-left:36.35pt;margin-top:77.4pt;height:712.15pt;width:525.2pt;mso-position-horizontal-relative:page;mso-position-vertical-relative:page;z-index:251662336;mso-width-relative:page;mso-height-relative:page;" filled="f" stroked="f" coordsize="21600,21600">
            <v:path/>
            <v:fill on="f" focussize="0,0"/>
            <v:stroke on="f"/>
            <v:imagedata o:title=""/>
            <o:lock v:ext="edit" aspectratio="f"/>
            <v:textbox inset="0mm,0mm,0mm,0mm">
              <w:txbxContent>
                <w:tbl>
                  <w:tblPr>
                    <w:tblStyle w:val="7"/>
                    <w:tblW w:w="11174"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30"/>
                    <w:gridCol w:w="9747"/>
                    <w:gridCol w:w="240"/>
                    <w:gridCol w:w="6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23" w:hRule="atLeast"/>
                    </w:trPr>
                    <w:tc>
                      <w:tcPr>
                        <w:tcW w:w="530" w:type="dxa"/>
                      </w:tcPr>
                      <w:p>
                        <w:pPr>
                          <w:pStyle w:val="13"/>
                          <w:spacing w:before="0"/>
                          <w:ind w:firstLine="0"/>
                          <w:rPr>
                            <w:sz w:val="34"/>
                          </w:rPr>
                        </w:pPr>
                      </w:p>
                    </w:tc>
                    <w:tc>
                      <w:tcPr>
                        <w:tcW w:w="9747" w:type="dxa"/>
                      </w:tcPr>
                      <w:p>
                        <w:pPr>
                          <w:pStyle w:val="13"/>
                          <w:numPr>
                            <w:ilvl w:val="0"/>
                            <w:numId w:val="1"/>
                          </w:numPr>
                          <w:tabs>
                            <w:tab w:val="left" w:pos="469"/>
                          </w:tabs>
                          <w:spacing w:before="291" w:after="0" w:line="240" w:lineRule="auto"/>
                          <w:ind w:left="468" w:right="0" w:hanging="361"/>
                          <w:jc w:val="left"/>
                          <w:rPr>
                            <w:b/>
                            <w:sz w:val="36"/>
                          </w:rPr>
                        </w:pPr>
                        <w:r>
                          <w:rPr>
                            <w:b/>
                            <w:sz w:val="36"/>
                          </w:rPr>
                          <w:t>INTRODUCTION</w:t>
                        </w:r>
                        <w:r>
                          <w:rPr>
                            <w:rFonts w:hint="default"/>
                            <w:b/>
                            <w:sz w:val="36"/>
                            <w:lang w:val="en-US"/>
                          </w:rPr>
                          <w:t xml:space="preserve">                                                               1-9</w:t>
                        </w:r>
                      </w:p>
                      <w:p>
                        <w:pPr>
                          <w:pStyle w:val="13"/>
                          <w:numPr>
                            <w:ilvl w:val="1"/>
                            <w:numId w:val="1"/>
                          </w:numPr>
                          <w:tabs>
                            <w:tab w:val="left" w:pos="2089"/>
                          </w:tabs>
                          <w:spacing w:before="294" w:after="0" w:line="240" w:lineRule="auto"/>
                          <w:ind w:left="2088" w:right="0" w:hanging="633"/>
                          <w:jc w:val="left"/>
                          <w:rPr>
                            <w:sz w:val="36"/>
                          </w:rPr>
                        </w:pPr>
                        <w:r>
                          <w:rPr>
                            <w:sz w:val="36"/>
                          </w:rPr>
                          <w:t>Introduction</w:t>
                        </w:r>
                        <w:r>
                          <w:rPr>
                            <w:rFonts w:hint="default"/>
                            <w:sz w:val="36"/>
                            <w:lang w:val="en-US"/>
                          </w:rPr>
                          <w:t xml:space="preserve">-----------------------------------------1                                                                                                                                   </w:t>
                        </w:r>
                      </w:p>
                      <w:p>
                        <w:pPr>
                          <w:pStyle w:val="13"/>
                          <w:numPr>
                            <w:ilvl w:val="1"/>
                            <w:numId w:val="1"/>
                          </w:numPr>
                          <w:tabs>
                            <w:tab w:val="left" w:pos="2038"/>
                          </w:tabs>
                          <w:spacing w:before="291" w:after="0" w:line="240" w:lineRule="auto"/>
                          <w:ind w:left="2037" w:right="0" w:hanging="632"/>
                          <w:jc w:val="left"/>
                          <w:rPr>
                            <w:sz w:val="36"/>
                          </w:rPr>
                        </w:pPr>
                        <w:r>
                          <w:rPr>
                            <w:sz w:val="36"/>
                          </w:rPr>
                          <w:t>Objective</w:t>
                        </w:r>
                        <w:r>
                          <w:rPr>
                            <w:spacing w:val="-4"/>
                            <w:sz w:val="36"/>
                          </w:rPr>
                          <w:t xml:space="preserve"> </w:t>
                        </w:r>
                        <w:r>
                          <w:rPr>
                            <w:sz w:val="36"/>
                          </w:rPr>
                          <w:t>of</w:t>
                        </w:r>
                        <w:r>
                          <w:rPr>
                            <w:spacing w:val="1"/>
                            <w:sz w:val="36"/>
                          </w:rPr>
                          <w:t xml:space="preserve"> </w:t>
                        </w:r>
                        <w:r>
                          <w:rPr>
                            <w:sz w:val="36"/>
                          </w:rPr>
                          <w:t>the</w:t>
                        </w:r>
                        <w:r>
                          <w:rPr>
                            <w:spacing w:val="-2"/>
                            <w:sz w:val="36"/>
                          </w:rPr>
                          <w:t xml:space="preserve"> </w:t>
                        </w:r>
                        <w:r>
                          <w:rPr>
                            <w:sz w:val="36"/>
                          </w:rPr>
                          <w:t>project</w:t>
                        </w:r>
                        <w:r>
                          <w:rPr>
                            <w:rFonts w:hint="default"/>
                            <w:sz w:val="36"/>
                            <w:lang w:val="en-US"/>
                          </w:rPr>
                          <w:t>--------------------------- 3-4</w:t>
                        </w:r>
                      </w:p>
                      <w:p>
                        <w:pPr>
                          <w:pStyle w:val="13"/>
                          <w:numPr>
                            <w:ilvl w:val="1"/>
                            <w:numId w:val="1"/>
                          </w:numPr>
                          <w:tabs>
                            <w:tab w:val="left" w:pos="2038"/>
                          </w:tabs>
                          <w:spacing w:before="295" w:after="0" w:line="240" w:lineRule="auto"/>
                          <w:ind w:left="2037" w:right="0" w:hanging="632"/>
                          <w:jc w:val="left"/>
                          <w:rPr>
                            <w:sz w:val="36"/>
                          </w:rPr>
                        </w:pPr>
                        <w:r>
                          <w:rPr>
                            <w:sz w:val="36"/>
                          </w:rPr>
                          <w:t>Motivation</w:t>
                        </w:r>
                        <w:r>
                          <w:rPr>
                            <w:rFonts w:hint="default"/>
                            <w:sz w:val="36"/>
                            <w:lang w:val="en-US"/>
                          </w:rPr>
                          <w:t xml:space="preserve"> ------------------------------------------ 5</w:t>
                        </w:r>
                      </w:p>
                      <w:p>
                        <w:pPr>
                          <w:pStyle w:val="13"/>
                          <w:numPr>
                            <w:ilvl w:val="1"/>
                            <w:numId w:val="1"/>
                          </w:numPr>
                          <w:tabs>
                            <w:tab w:val="left" w:pos="2126"/>
                            <w:tab w:val="left" w:pos="2127"/>
                          </w:tabs>
                          <w:spacing w:before="291" w:after="0" w:line="240" w:lineRule="auto"/>
                          <w:ind w:left="2126" w:right="0" w:hanging="721"/>
                          <w:jc w:val="left"/>
                          <w:rPr>
                            <w:sz w:val="36"/>
                          </w:rPr>
                        </w:pPr>
                        <w:r>
                          <w:rPr>
                            <w:sz w:val="36"/>
                          </w:rPr>
                          <w:t>Scope</w:t>
                        </w:r>
                        <w:r>
                          <w:rPr>
                            <w:spacing w:val="-2"/>
                            <w:sz w:val="36"/>
                          </w:rPr>
                          <w:t xml:space="preserve"> </w:t>
                        </w:r>
                        <w:r>
                          <w:rPr>
                            <w:sz w:val="36"/>
                          </w:rPr>
                          <w:t>Of Project</w:t>
                        </w:r>
                        <w:r>
                          <w:rPr>
                            <w:rFonts w:hint="default"/>
                            <w:sz w:val="36"/>
                            <w:lang w:val="en-US"/>
                          </w:rPr>
                          <w:t>---------------------------------- 6-7</w:t>
                        </w:r>
                      </w:p>
                      <w:p>
                        <w:pPr>
                          <w:pStyle w:val="13"/>
                          <w:numPr>
                            <w:ilvl w:val="1"/>
                            <w:numId w:val="1"/>
                          </w:numPr>
                          <w:tabs>
                            <w:tab w:val="left" w:pos="2126"/>
                            <w:tab w:val="left" w:pos="2127"/>
                          </w:tabs>
                          <w:spacing w:before="291" w:after="0" w:line="240" w:lineRule="auto"/>
                          <w:ind w:left="2126" w:right="0" w:hanging="721"/>
                          <w:jc w:val="left"/>
                          <w:rPr>
                            <w:sz w:val="36"/>
                          </w:rPr>
                        </w:pPr>
                        <w:r>
                          <w:rPr>
                            <w:rFonts w:hint="default"/>
                            <w:sz w:val="36"/>
                            <w:lang w:val="en-US"/>
                          </w:rPr>
                          <w:t>Purpose---------------------------------------------- 7</w:t>
                        </w:r>
                      </w:p>
                      <w:p>
                        <w:pPr>
                          <w:pStyle w:val="13"/>
                          <w:numPr>
                            <w:ilvl w:val="1"/>
                            <w:numId w:val="2"/>
                          </w:numPr>
                          <w:tabs>
                            <w:tab w:val="left" w:pos="2038"/>
                          </w:tabs>
                          <w:spacing w:before="294" w:after="0" w:line="240" w:lineRule="auto"/>
                          <w:ind w:left="2037" w:right="0" w:hanging="632"/>
                          <w:jc w:val="left"/>
                          <w:rPr>
                            <w:sz w:val="36"/>
                          </w:rPr>
                        </w:pPr>
                        <w:r>
                          <w:rPr>
                            <w:sz w:val="36"/>
                          </w:rPr>
                          <w:t>Applicability</w:t>
                        </w:r>
                        <w:r>
                          <w:rPr>
                            <w:rFonts w:hint="default"/>
                            <w:sz w:val="36"/>
                            <w:lang w:val="en-US"/>
                          </w:rPr>
                          <w:t xml:space="preserve"> -------------------------------------- 8-9                                                            </w:t>
                        </w:r>
                      </w:p>
                      <w:p>
                        <w:pPr>
                          <w:pStyle w:val="13"/>
                          <w:numPr>
                            <w:ilvl w:val="0"/>
                            <w:numId w:val="3"/>
                          </w:numPr>
                          <w:tabs>
                            <w:tab w:val="left" w:pos="866"/>
                            <w:tab w:val="left" w:pos="867"/>
                          </w:tabs>
                          <w:spacing w:before="294" w:after="0" w:line="240" w:lineRule="auto"/>
                          <w:ind w:left="866" w:right="0" w:hanging="541"/>
                          <w:jc w:val="left"/>
                          <w:rPr>
                            <w:b/>
                            <w:sz w:val="36"/>
                          </w:rPr>
                        </w:pPr>
                        <w:r>
                          <w:rPr>
                            <w:b/>
                            <w:sz w:val="36"/>
                          </w:rPr>
                          <w:t>SURVEY</w:t>
                        </w:r>
                        <w:r>
                          <w:rPr>
                            <w:b/>
                            <w:spacing w:val="-1"/>
                            <w:sz w:val="36"/>
                          </w:rPr>
                          <w:t xml:space="preserve"> </w:t>
                        </w:r>
                        <w:r>
                          <w:rPr>
                            <w:b/>
                            <w:sz w:val="36"/>
                          </w:rPr>
                          <w:t>OF</w:t>
                        </w:r>
                        <w:r>
                          <w:rPr>
                            <w:b/>
                            <w:spacing w:val="-6"/>
                            <w:sz w:val="36"/>
                          </w:rPr>
                          <w:t xml:space="preserve"> </w:t>
                        </w:r>
                        <w:r>
                          <w:rPr>
                            <w:b/>
                            <w:sz w:val="36"/>
                          </w:rPr>
                          <w:t>TECHNOLOGY</w:t>
                        </w:r>
                        <w:r>
                          <w:rPr>
                            <w:rFonts w:hint="default"/>
                            <w:b/>
                            <w:sz w:val="36"/>
                            <w:lang w:val="en-US"/>
                          </w:rPr>
                          <w:t xml:space="preserve">                                    9-32</w:t>
                        </w:r>
                      </w:p>
                      <w:p>
                        <w:pPr>
                          <w:pStyle w:val="13"/>
                          <w:numPr>
                            <w:ilvl w:val="1"/>
                            <w:numId w:val="3"/>
                          </w:numPr>
                          <w:tabs>
                            <w:tab w:val="left" w:pos="1947"/>
                          </w:tabs>
                          <w:spacing w:before="294" w:after="0" w:line="240" w:lineRule="auto"/>
                          <w:ind w:left="1946" w:right="0" w:hanging="630"/>
                          <w:jc w:val="left"/>
                          <w:rPr>
                            <w:sz w:val="36"/>
                          </w:rPr>
                        </w:pPr>
                        <w:r>
                          <w:rPr>
                            <w:sz w:val="36"/>
                          </w:rPr>
                          <w:t>Sample</w:t>
                        </w:r>
                        <w:r>
                          <w:rPr>
                            <w:spacing w:val="-1"/>
                            <w:sz w:val="36"/>
                          </w:rPr>
                          <w:t xml:space="preserve"> </w:t>
                        </w:r>
                        <w:r>
                          <w:rPr>
                            <w:sz w:val="36"/>
                          </w:rPr>
                          <w:t>I</w:t>
                        </w:r>
                        <w:r>
                          <w:rPr>
                            <w:rFonts w:hint="default"/>
                            <w:sz w:val="36"/>
                            <w:lang w:val="en-US"/>
                          </w:rPr>
                          <w:t xml:space="preserve">mplementation ------------------------ 9-15                                                                    </w:t>
                        </w:r>
                      </w:p>
                      <w:p>
                        <w:pPr>
                          <w:pStyle w:val="13"/>
                          <w:numPr>
                            <w:ilvl w:val="1"/>
                            <w:numId w:val="3"/>
                          </w:numPr>
                          <w:tabs>
                            <w:tab w:val="left" w:pos="1947"/>
                          </w:tabs>
                          <w:spacing w:before="292" w:after="0" w:line="240" w:lineRule="auto"/>
                          <w:ind w:left="1946" w:right="0" w:hanging="630"/>
                          <w:jc w:val="left"/>
                          <w:rPr>
                            <w:sz w:val="36"/>
                          </w:rPr>
                        </w:pPr>
                        <w:r>
                          <w:rPr>
                            <w:sz w:val="36"/>
                          </w:rPr>
                          <w:t>System</w:t>
                        </w:r>
                        <w:r>
                          <w:rPr>
                            <w:spacing w:val="-2"/>
                            <w:sz w:val="36"/>
                          </w:rPr>
                          <w:t xml:space="preserve"> </w:t>
                        </w:r>
                        <w:r>
                          <w:rPr>
                            <w:sz w:val="36"/>
                          </w:rPr>
                          <w:t>Architecture</w:t>
                        </w:r>
                        <w:r>
                          <w:rPr>
                            <w:rFonts w:hint="default"/>
                            <w:sz w:val="36"/>
                            <w:lang w:val="en-US"/>
                          </w:rPr>
                          <w:t>----------------------------- 16-17</w:t>
                        </w:r>
                      </w:p>
                      <w:p>
                        <w:pPr>
                          <w:pStyle w:val="13"/>
                          <w:numPr>
                            <w:ilvl w:val="1"/>
                            <w:numId w:val="3"/>
                          </w:numPr>
                          <w:tabs>
                            <w:tab w:val="left" w:pos="1947"/>
                          </w:tabs>
                          <w:spacing w:before="292" w:after="0" w:line="240" w:lineRule="auto"/>
                          <w:ind w:left="1946" w:right="0" w:hanging="630"/>
                          <w:jc w:val="left"/>
                          <w:rPr>
                            <w:sz w:val="36"/>
                          </w:rPr>
                        </w:pPr>
                        <w:r>
                          <w:rPr>
                            <w:rFonts w:hint="default"/>
                            <w:sz w:val="36"/>
                            <w:lang w:val="en-US"/>
                          </w:rPr>
                          <w:t>Interaction &amp; Related Work -------------------- 17-24</w:t>
                        </w:r>
                      </w:p>
                      <w:p>
                        <w:pPr>
                          <w:pStyle w:val="13"/>
                          <w:numPr>
                            <w:ilvl w:val="1"/>
                            <w:numId w:val="3"/>
                          </w:numPr>
                          <w:tabs>
                            <w:tab w:val="left" w:pos="1858"/>
                          </w:tabs>
                          <w:spacing w:before="291" w:after="0" w:line="240" w:lineRule="auto"/>
                          <w:ind w:left="1857" w:right="0" w:hanging="541"/>
                          <w:jc w:val="left"/>
                          <w:rPr>
                            <w:sz w:val="36"/>
                          </w:rPr>
                        </w:pPr>
                        <w:r>
                          <w:rPr>
                            <w:sz w:val="36"/>
                          </w:rPr>
                          <w:t>Implementation</w:t>
                        </w:r>
                        <w:r>
                          <w:rPr>
                            <w:spacing w:val="-4"/>
                            <w:sz w:val="36"/>
                          </w:rPr>
                          <w:t xml:space="preserve"> </w:t>
                        </w:r>
                        <w:r>
                          <w:rPr>
                            <w:sz w:val="36"/>
                          </w:rPr>
                          <w:t>Details</w:t>
                        </w:r>
                        <w:r>
                          <w:rPr>
                            <w:rFonts w:hint="default"/>
                            <w:sz w:val="36"/>
                            <w:lang w:val="en-US"/>
                          </w:rPr>
                          <w:t xml:space="preserve"> --------------------------24-30</w:t>
                        </w:r>
                      </w:p>
                      <w:p>
                        <w:pPr>
                          <w:pStyle w:val="13"/>
                          <w:numPr>
                            <w:ilvl w:val="0"/>
                            <w:numId w:val="3"/>
                          </w:numPr>
                          <w:tabs>
                            <w:tab w:val="left" w:pos="957"/>
                            <w:tab w:val="left" w:pos="958"/>
                          </w:tabs>
                          <w:spacing w:before="294" w:after="0" w:line="240" w:lineRule="auto"/>
                          <w:ind w:left="957" w:right="0" w:hanging="632"/>
                          <w:jc w:val="left"/>
                          <w:rPr>
                            <w:b/>
                            <w:sz w:val="36"/>
                          </w:rPr>
                        </w:pPr>
                        <w:r>
                          <w:rPr>
                            <w:b/>
                            <w:sz w:val="36"/>
                          </w:rPr>
                          <w:t>PRELIMINARIES</w:t>
                        </w:r>
                        <w:r>
                          <w:rPr>
                            <w:rFonts w:hint="default"/>
                            <w:b/>
                            <w:sz w:val="36"/>
                            <w:lang w:val="en-US"/>
                          </w:rPr>
                          <w:t xml:space="preserve">                                                30-33                                      </w:t>
                        </w:r>
                      </w:p>
                      <w:p>
                        <w:pPr>
                          <w:pStyle w:val="13"/>
                          <w:numPr>
                            <w:ilvl w:val="1"/>
                            <w:numId w:val="3"/>
                          </w:numPr>
                          <w:tabs>
                            <w:tab w:val="left" w:pos="1729"/>
                          </w:tabs>
                          <w:spacing w:before="292" w:after="0" w:line="240" w:lineRule="auto"/>
                          <w:ind w:left="1728" w:right="0" w:hanging="541"/>
                          <w:jc w:val="left"/>
                          <w:rPr>
                            <w:sz w:val="36"/>
                          </w:rPr>
                        </w:pPr>
                        <w:r>
                          <w:rPr>
                            <w:sz w:val="36"/>
                          </w:rPr>
                          <w:t>Existing</w:t>
                        </w:r>
                        <w:r>
                          <w:rPr>
                            <w:spacing w:val="-4"/>
                            <w:sz w:val="36"/>
                          </w:rPr>
                          <w:t xml:space="preserve"> </w:t>
                        </w:r>
                        <w:r>
                          <w:rPr>
                            <w:sz w:val="36"/>
                          </w:rPr>
                          <w:t>System</w:t>
                        </w:r>
                        <w:r>
                          <w:rPr>
                            <w:rFonts w:hint="default"/>
                            <w:sz w:val="36"/>
                            <w:lang w:val="en-US"/>
                          </w:rPr>
                          <w:t>------------------------------------30-32</w:t>
                        </w:r>
                      </w:p>
                      <w:p>
                        <w:pPr>
                          <w:pStyle w:val="13"/>
                          <w:numPr>
                            <w:ilvl w:val="1"/>
                            <w:numId w:val="3"/>
                          </w:numPr>
                          <w:tabs>
                            <w:tab w:val="left" w:pos="1729"/>
                          </w:tabs>
                          <w:spacing w:before="294" w:after="0" w:line="240" w:lineRule="auto"/>
                          <w:ind w:left="1728" w:right="0" w:hanging="541"/>
                          <w:jc w:val="left"/>
                          <w:rPr>
                            <w:sz w:val="36"/>
                          </w:rPr>
                        </w:pPr>
                        <w:r>
                          <w:rPr>
                            <w:sz w:val="36"/>
                          </w:rPr>
                          <w:t>Purposed</w:t>
                        </w:r>
                        <w:r>
                          <w:rPr>
                            <w:spacing w:val="-3"/>
                            <w:sz w:val="36"/>
                          </w:rPr>
                          <w:t xml:space="preserve"> </w:t>
                        </w:r>
                        <w:r>
                          <w:rPr>
                            <w:sz w:val="36"/>
                          </w:rPr>
                          <w:t>System</w:t>
                        </w:r>
                        <w:r>
                          <w:rPr>
                            <w:rFonts w:hint="default"/>
                            <w:sz w:val="36"/>
                            <w:lang w:val="en-US"/>
                          </w:rPr>
                          <w:t>-----------------------------------32-33</w:t>
                        </w:r>
                      </w:p>
                      <w:p>
                        <w:pPr>
                          <w:pStyle w:val="13"/>
                          <w:numPr>
                            <w:ilvl w:val="0"/>
                            <w:numId w:val="3"/>
                          </w:numPr>
                          <w:tabs>
                            <w:tab w:val="left" w:pos="1008"/>
                            <w:tab w:val="left" w:pos="1009"/>
                          </w:tabs>
                          <w:spacing w:before="292" w:after="0" w:line="240" w:lineRule="auto"/>
                          <w:ind w:left="1008" w:right="0" w:hanging="633"/>
                          <w:jc w:val="left"/>
                          <w:rPr>
                            <w:b/>
                            <w:sz w:val="36"/>
                          </w:rPr>
                        </w:pPr>
                        <w:r>
                          <w:rPr>
                            <w:b/>
                            <w:sz w:val="36"/>
                          </w:rPr>
                          <w:t>LITRATURE</w:t>
                        </w:r>
                        <w:r>
                          <w:rPr>
                            <w:b/>
                            <w:spacing w:val="-3"/>
                            <w:sz w:val="36"/>
                          </w:rPr>
                          <w:t xml:space="preserve"> </w:t>
                        </w:r>
                        <w:r>
                          <w:rPr>
                            <w:b/>
                            <w:sz w:val="36"/>
                          </w:rPr>
                          <w:t>SURVEY</w:t>
                        </w:r>
                        <w:r>
                          <w:rPr>
                            <w:rFonts w:hint="default"/>
                            <w:b/>
                            <w:sz w:val="36"/>
                            <w:lang w:val="en-US"/>
                          </w:rPr>
                          <w:t xml:space="preserve">                                      34-36</w:t>
                        </w:r>
                      </w:p>
                      <w:p>
                        <w:pPr>
                          <w:pStyle w:val="13"/>
                          <w:numPr>
                            <w:ilvl w:val="1"/>
                            <w:numId w:val="3"/>
                          </w:numPr>
                          <w:tabs>
                            <w:tab w:val="left" w:pos="1817"/>
                          </w:tabs>
                          <w:spacing w:before="294" w:after="0" w:line="240" w:lineRule="auto"/>
                          <w:ind w:left="1816" w:right="0" w:hanging="541"/>
                          <w:jc w:val="left"/>
                          <w:rPr>
                            <w:sz w:val="36"/>
                          </w:rPr>
                        </w:pPr>
                        <w:r>
                          <w:rPr>
                            <w:sz w:val="36"/>
                          </w:rPr>
                          <w:t>“</w:t>
                        </w:r>
                        <w:r>
                          <w:rPr>
                            <w:spacing w:val="-3"/>
                            <w:sz w:val="36"/>
                          </w:rPr>
                          <w:t xml:space="preserve"> </w:t>
                        </w:r>
                        <w:r>
                          <w:rPr>
                            <w:sz w:val="36"/>
                          </w:rPr>
                          <w:t>Voice</w:t>
                        </w:r>
                        <w:r>
                          <w:rPr>
                            <w:spacing w:val="-2"/>
                            <w:sz w:val="36"/>
                          </w:rPr>
                          <w:t xml:space="preserve"> </w:t>
                        </w:r>
                        <w:r>
                          <w:rPr>
                            <w:sz w:val="36"/>
                          </w:rPr>
                          <w:t>Assistant</w:t>
                        </w:r>
                        <w:r>
                          <w:rPr>
                            <w:spacing w:val="-4"/>
                            <w:sz w:val="36"/>
                          </w:rPr>
                          <w:t xml:space="preserve"> </w:t>
                        </w:r>
                        <w:r>
                          <w:rPr>
                            <w:sz w:val="36"/>
                          </w:rPr>
                          <w:t>Using Python”</w:t>
                        </w:r>
                        <w:r>
                          <w:rPr>
                            <w:rFonts w:hint="default"/>
                            <w:sz w:val="36"/>
                            <w:lang w:val="en-US"/>
                          </w:rPr>
                          <w:t>--------------- 34</w:t>
                        </w:r>
                      </w:p>
                      <w:p>
                        <w:pPr>
                          <w:pStyle w:val="13"/>
                          <w:numPr>
                            <w:ilvl w:val="1"/>
                            <w:numId w:val="3"/>
                          </w:numPr>
                          <w:tabs>
                            <w:tab w:val="left" w:pos="1817"/>
                          </w:tabs>
                          <w:spacing w:before="291" w:after="0" w:line="240" w:lineRule="auto"/>
                          <w:ind w:left="1816" w:right="0" w:hanging="541"/>
                          <w:jc w:val="left"/>
                          <w:rPr>
                            <w:sz w:val="36"/>
                          </w:rPr>
                        </w:pPr>
                        <w:r>
                          <w:rPr>
                            <w:sz w:val="36"/>
                          </w:rPr>
                          <w:t>“Desktop</w:t>
                        </w:r>
                        <w:r>
                          <w:rPr>
                            <w:spacing w:val="-3"/>
                            <w:sz w:val="36"/>
                          </w:rPr>
                          <w:t xml:space="preserve"> </w:t>
                        </w:r>
                        <w:r>
                          <w:rPr>
                            <w:sz w:val="36"/>
                          </w:rPr>
                          <w:t>Voice</w:t>
                        </w:r>
                        <w:r>
                          <w:rPr>
                            <w:spacing w:val="-1"/>
                            <w:sz w:val="36"/>
                          </w:rPr>
                          <w:t xml:space="preserve"> </w:t>
                        </w:r>
                        <w:r>
                          <w:rPr>
                            <w:sz w:val="36"/>
                          </w:rPr>
                          <w:t>Assistant</w:t>
                        </w:r>
                        <w:r>
                          <w:rPr>
                            <w:spacing w:val="-3"/>
                            <w:sz w:val="36"/>
                          </w:rPr>
                          <w:t xml:space="preserve"> </w:t>
                        </w:r>
                        <w:r>
                          <w:rPr>
                            <w:sz w:val="36"/>
                          </w:rPr>
                          <w:t>“</w:t>
                        </w:r>
                        <w:r>
                          <w:rPr>
                            <w:rFonts w:hint="default"/>
                            <w:sz w:val="36"/>
                            <w:lang w:val="en-US"/>
                          </w:rPr>
                          <w:t>--------------------34-35</w:t>
                        </w:r>
                      </w:p>
                      <w:p>
                        <w:pPr>
                          <w:pStyle w:val="13"/>
                          <w:numPr>
                            <w:ilvl w:val="1"/>
                            <w:numId w:val="3"/>
                          </w:numPr>
                          <w:tabs>
                            <w:tab w:val="left" w:pos="1817"/>
                          </w:tabs>
                          <w:spacing w:before="294" w:after="0" w:line="240" w:lineRule="auto"/>
                          <w:ind w:left="1816" w:right="0" w:hanging="541"/>
                          <w:jc w:val="left"/>
                          <w:rPr>
                            <w:sz w:val="36"/>
                          </w:rPr>
                        </w:pPr>
                        <w:r>
                          <w:rPr>
                            <w:sz w:val="36"/>
                          </w:rPr>
                          <w:t>“Smart</w:t>
                        </w:r>
                        <w:r>
                          <w:rPr>
                            <w:spacing w:val="-3"/>
                            <w:sz w:val="36"/>
                          </w:rPr>
                          <w:t xml:space="preserve"> </w:t>
                        </w:r>
                        <w:r>
                          <w:rPr>
                            <w:sz w:val="36"/>
                          </w:rPr>
                          <w:t>Pyton</w:t>
                        </w:r>
                        <w:r>
                          <w:rPr>
                            <w:spacing w:val="-3"/>
                            <w:sz w:val="36"/>
                          </w:rPr>
                          <w:t xml:space="preserve"> </w:t>
                        </w:r>
                        <w:r>
                          <w:rPr>
                            <w:sz w:val="36"/>
                          </w:rPr>
                          <w:t>Through</w:t>
                        </w:r>
                        <w:r>
                          <w:rPr>
                            <w:spacing w:val="-3"/>
                            <w:sz w:val="36"/>
                          </w:rPr>
                          <w:t xml:space="preserve"> </w:t>
                        </w:r>
                        <w:r>
                          <w:rPr>
                            <w:sz w:val="36"/>
                          </w:rPr>
                          <w:t>Voice</w:t>
                        </w:r>
                        <w:r>
                          <w:rPr>
                            <w:spacing w:val="-2"/>
                            <w:sz w:val="36"/>
                          </w:rPr>
                          <w:t xml:space="preserve"> </w:t>
                        </w:r>
                        <w:r>
                          <w:rPr>
                            <w:sz w:val="36"/>
                          </w:rPr>
                          <w:t>Recognition”</w:t>
                        </w:r>
                        <w:r>
                          <w:rPr>
                            <w:rFonts w:hint="default"/>
                            <w:sz w:val="36"/>
                            <w:lang w:val="en-US"/>
                          </w:rPr>
                          <w:t>-----36</w:t>
                        </w:r>
                      </w:p>
                    </w:tc>
                    <w:tc>
                      <w:tcPr>
                        <w:tcW w:w="240" w:type="dxa"/>
                      </w:tcPr>
                      <w:p>
                        <w:pPr>
                          <w:pStyle w:val="13"/>
                          <w:spacing w:before="0"/>
                          <w:ind w:firstLine="0"/>
                          <w:rPr>
                            <w:rFonts w:hint="default"/>
                            <w:sz w:val="32"/>
                            <w:szCs w:val="21"/>
                            <w:lang w:val="en-US"/>
                          </w:rPr>
                        </w:pPr>
                      </w:p>
                      <w:p>
                        <w:pPr>
                          <w:pStyle w:val="13"/>
                          <w:spacing w:before="0"/>
                          <w:rPr>
                            <w:rFonts w:hint="default"/>
                            <w:sz w:val="32"/>
                            <w:szCs w:val="21"/>
                            <w:lang w:val="en-US"/>
                          </w:rPr>
                        </w:pPr>
                      </w:p>
                      <w:p>
                        <w:pPr>
                          <w:pStyle w:val="13"/>
                          <w:spacing w:before="0"/>
                          <w:ind w:firstLine="160" w:firstLineChars="50"/>
                          <w:rPr>
                            <w:rFonts w:hint="default"/>
                            <w:sz w:val="32"/>
                            <w:szCs w:val="21"/>
                            <w:lang w:val="en-US"/>
                          </w:rPr>
                        </w:pPr>
                      </w:p>
                      <w:p>
                        <w:pPr>
                          <w:pStyle w:val="13"/>
                          <w:spacing w:before="0"/>
                          <w:ind w:firstLine="160" w:firstLineChars="50"/>
                          <w:rPr>
                            <w:rFonts w:hint="default"/>
                            <w:sz w:val="32"/>
                            <w:szCs w:val="21"/>
                            <w:lang w:val="en-US"/>
                          </w:rPr>
                        </w:pPr>
                      </w:p>
                      <w:p>
                        <w:pPr>
                          <w:pStyle w:val="13"/>
                          <w:spacing w:before="0"/>
                          <w:ind w:firstLine="160" w:firstLineChars="50"/>
                          <w:rPr>
                            <w:rFonts w:hint="default"/>
                            <w:sz w:val="32"/>
                            <w:szCs w:val="21"/>
                            <w:lang w:val="en-US"/>
                          </w:rPr>
                        </w:pPr>
                      </w:p>
                      <w:p>
                        <w:pPr>
                          <w:pStyle w:val="13"/>
                          <w:spacing w:before="0"/>
                          <w:rPr>
                            <w:rFonts w:hint="default"/>
                            <w:sz w:val="32"/>
                            <w:szCs w:val="21"/>
                            <w:lang w:val="en-US"/>
                          </w:rPr>
                        </w:pPr>
                      </w:p>
                    </w:tc>
                    <w:tc>
                      <w:tcPr>
                        <w:tcW w:w="657" w:type="dxa"/>
                        <w:tcBorders>
                          <w:right w:val="nil"/>
                        </w:tcBorders>
                      </w:tcPr>
                      <w:p>
                        <w:pPr>
                          <w:pStyle w:val="13"/>
                          <w:spacing w:before="0"/>
                          <w:ind w:firstLine="0"/>
                          <w:rPr>
                            <w:sz w:val="34"/>
                          </w:rPr>
                        </w:pPr>
                      </w:p>
                    </w:tc>
                  </w:tr>
                </w:tbl>
                <w:p>
                  <w:pPr>
                    <w:pStyle w:val="8"/>
                  </w:pPr>
                </w:p>
              </w:txbxContent>
            </v:textbox>
          </v:shape>
        </w:pict>
      </w:r>
      <w:r>
        <w:rPr>
          <w:rFonts w:hint="default"/>
          <w:b/>
          <w:sz w:val="36"/>
          <w:u w:val="none"/>
          <w:lang w:val="en-US"/>
        </w:rPr>
        <w:t xml:space="preserve">                   </w:t>
      </w:r>
      <w:r>
        <w:rPr>
          <w:rFonts w:hint="default"/>
          <w:b/>
          <w:sz w:val="36"/>
          <w:u w:val="single"/>
          <w:lang w:val="en-US"/>
        </w:rPr>
        <w:t xml:space="preserve"> </w:t>
      </w:r>
      <w:r>
        <w:rPr>
          <w:b/>
          <w:sz w:val="36"/>
          <w:u w:val="single"/>
        </w:rPr>
        <w:t>TABLE</w:t>
      </w:r>
      <w:r>
        <w:rPr>
          <w:b/>
          <w:spacing w:val="-3"/>
          <w:sz w:val="36"/>
          <w:u w:val="single"/>
        </w:rPr>
        <w:t xml:space="preserve"> </w:t>
      </w:r>
      <w:r>
        <w:rPr>
          <w:b/>
          <w:sz w:val="36"/>
          <w:u w:val="single"/>
        </w:rPr>
        <w:t>OF</w:t>
      </w:r>
      <w:r>
        <w:rPr>
          <w:b/>
          <w:spacing w:val="-3"/>
          <w:sz w:val="36"/>
          <w:u w:val="single"/>
        </w:rPr>
        <w:t xml:space="preserve"> </w:t>
      </w:r>
      <w:r>
        <w:rPr>
          <w:b/>
          <w:sz w:val="36"/>
          <w:u w:val="single"/>
        </w:rPr>
        <w:t>CONTENTS</w:t>
      </w:r>
      <w:r>
        <w:rPr>
          <w:rFonts w:hint="default"/>
          <w:b/>
          <w:sz w:val="36"/>
          <w:u w:val="single"/>
          <w:lang w:val="en-US"/>
        </w:rPr>
        <w:t xml:space="preserve"> </w:t>
      </w:r>
      <w:r>
        <w:rPr>
          <w:rFonts w:hint="default"/>
          <w:b/>
          <w:sz w:val="36"/>
          <w:u w:val="none"/>
          <w:lang w:val="en-US"/>
        </w:rPr>
        <w:t xml:space="preserve">                   </w:t>
      </w:r>
      <w:r>
        <w:rPr>
          <w:rFonts w:hint="default"/>
          <w:b/>
          <w:sz w:val="24"/>
          <w:szCs w:val="18"/>
          <w:u w:val="none"/>
          <w:lang w:val="en-US"/>
        </w:rPr>
        <w:t xml:space="preserve"> pg.no</w:t>
      </w:r>
    </w:p>
    <w:p>
      <w:pPr>
        <w:spacing w:before="0" w:line="412" w:lineRule="exact"/>
        <w:ind w:left="1324" w:right="1328" w:firstLine="0"/>
        <w:jc w:val="center"/>
        <w:rPr>
          <w:rFonts w:hint="default"/>
          <w:b/>
          <w:sz w:val="36"/>
          <w:u w:val="none"/>
          <w:lang w:val="en-US"/>
        </w:rPr>
      </w:pPr>
      <w:r>
        <w:rPr>
          <w:rFonts w:hint="default"/>
          <w:b/>
          <w:sz w:val="36"/>
          <w:u w:val="none"/>
          <w:lang w:val="en-US"/>
        </w:rPr>
        <w:t xml:space="preserve">               </w:t>
      </w:r>
    </w:p>
    <w:p>
      <w:pPr>
        <w:spacing w:before="0" w:line="412" w:lineRule="exact"/>
        <w:ind w:left="1324" w:right="1328" w:firstLine="0"/>
        <w:jc w:val="center"/>
        <w:rPr>
          <w:rFonts w:hint="default"/>
          <w:b/>
          <w:sz w:val="36"/>
          <w:u w:val="thick"/>
          <w:lang w:val="en-US"/>
        </w:rPr>
      </w:pPr>
    </w:p>
    <w:p>
      <w:pPr>
        <w:spacing w:after="0" w:line="412" w:lineRule="exact"/>
        <w:jc w:val="center"/>
        <w:rPr>
          <w:rFonts w:hint="default"/>
          <w:sz w:val="36"/>
          <w:lang w:val="en-US"/>
        </w:rPr>
        <w:sectPr>
          <w:pgSz w:w="11910" w:h="16840"/>
          <w:pgMar w:top="1120" w:right="0" w:bottom="280" w:left="500" w:header="935" w:footer="0" w:gutter="0"/>
          <w:pgNumType w:fmt="decimal"/>
          <w:cols w:space="720" w:num="1"/>
        </w:sectPr>
      </w:pPr>
      <w:r>
        <w:rPr>
          <w:rFonts w:hint="default"/>
          <w:sz w:val="36"/>
          <w:lang w:val="en-US"/>
        </w:rPr>
        <w:t xml:space="preserve">  </w:t>
      </w:r>
    </w:p>
    <w:p>
      <w:pPr>
        <w:pStyle w:val="8"/>
        <w:spacing w:before="4"/>
        <w:rPr>
          <w:b/>
          <w:sz w:val="17"/>
        </w:rPr>
      </w:pPr>
      <w:r>
        <w:pict>
          <v:shape id="_x0000_s1031" o:spid="_x0000_s1031" o:spt="202" type="#_x0000_t202" style="position:absolute;left:0pt;margin-left:36.35pt;margin-top:56.7pt;height:712.15pt;width:559.45pt;mso-position-horizontal-relative:page;mso-position-vertical-relative:page;z-index:251662336;mso-width-relative:page;mso-height-relative:page;" filled="f" stroked="f" coordsize="21600,21600">
            <v:path/>
            <v:fill on="f" focussize="0,0"/>
            <v:stroke on="f" joinstyle="miter"/>
            <v:imagedata o:title=""/>
            <o:lock v:ext="edit"/>
            <v:textbox inset="0mm,0mm,0mm,0mm">
              <w:txbxContent>
                <w:tbl>
                  <w:tblPr>
                    <w:tblStyle w:val="7"/>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30"/>
                    <w:gridCol w:w="97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23" w:hRule="atLeast"/>
                    </w:trPr>
                    <w:tc>
                      <w:tcPr>
                        <w:tcW w:w="530" w:type="dxa"/>
                      </w:tcPr>
                      <w:p>
                        <w:pPr>
                          <w:pStyle w:val="13"/>
                          <w:spacing w:before="0"/>
                          <w:ind w:firstLine="0"/>
                          <w:rPr>
                            <w:sz w:val="34"/>
                          </w:rPr>
                        </w:pPr>
                      </w:p>
                    </w:tc>
                    <w:tc>
                      <w:tcPr>
                        <w:tcW w:w="9755" w:type="dxa"/>
                      </w:tcPr>
                      <w:p>
                        <w:pPr>
                          <w:pStyle w:val="13"/>
                          <w:spacing w:before="292"/>
                          <w:ind w:left="1188" w:firstLine="0"/>
                          <w:rPr>
                            <w:rFonts w:hint="default"/>
                            <w:sz w:val="36"/>
                            <w:lang w:val="en-US"/>
                          </w:rPr>
                        </w:pPr>
                        <w:r>
                          <w:rPr>
                            <w:sz w:val="36"/>
                          </w:rPr>
                          <w:t>4.4</w:t>
                        </w:r>
                        <w:r>
                          <w:rPr>
                            <w:spacing w:val="-4"/>
                            <w:sz w:val="36"/>
                          </w:rPr>
                          <w:t xml:space="preserve"> </w:t>
                        </w:r>
                        <w:r>
                          <w:rPr>
                            <w:sz w:val="36"/>
                          </w:rPr>
                          <w:t>“Survey On</w:t>
                        </w:r>
                        <w:r>
                          <w:rPr>
                            <w:spacing w:val="-3"/>
                            <w:sz w:val="36"/>
                          </w:rPr>
                          <w:t xml:space="preserve"> </w:t>
                        </w:r>
                        <w:r>
                          <w:rPr>
                            <w:sz w:val="36"/>
                          </w:rPr>
                          <w:t>Virtual</w:t>
                        </w:r>
                        <w:r>
                          <w:rPr>
                            <w:spacing w:val="-2"/>
                            <w:sz w:val="36"/>
                          </w:rPr>
                          <w:t xml:space="preserve"> </w:t>
                        </w:r>
                        <w:r>
                          <w:rPr>
                            <w:sz w:val="36"/>
                          </w:rPr>
                          <w:t>Assistant”</w:t>
                        </w:r>
                        <w:r>
                          <w:rPr>
                            <w:rFonts w:hint="default"/>
                            <w:sz w:val="36"/>
                            <w:lang w:val="en-US"/>
                          </w:rPr>
                          <w:t>---------------------36</w:t>
                        </w:r>
                      </w:p>
                      <w:p>
                        <w:pPr>
                          <w:pStyle w:val="13"/>
                          <w:numPr>
                            <w:ilvl w:val="0"/>
                            <w:numId w:val="4"/>
                          </w:numPr>
                          <w:tabs>
                            <w:tab w:val="left" w:pos="950"/>
                            <w:tab w:val="left" w:pos="951"/>
                          </w:tabs>
                          <w:spacing w:before="292" w:after="0" w:line="240" w:lineRule="auto"/>
                          <w:ind w:left="950" w:right="0" w:hanging="625"/>
                          <w:jc w:val="left"/>
                          <w:rPr>
                            <w:b/>
                            <w:sz w:val="36"/>
                          </w:rPr>
                        </w:pPr>
                        <w:r>
                          <w:rPr>
                            <w:b/>
                            <w:sz w:val="36"/>
                          </w:rPr>
                          <w:t>SYSTEM</w:t>
                        </w:r>
                        <w:r>
                          <w:rPr>
                            <w:b/>
                            <w:spacing w:val="-7"/>
                            <w:sz w:val="36"/>
                          </w:rPr>
                          <w:t xml:space="preserve"> </w:t>
                        </w:r>
                        <w:r>
                          <w:rPr>
                            <w:b/>
                            <w:sz w:val="36"/>
                          </w:rPr>
                          <w:t>SPECIFICATION</w:t>
                        </w:r>
                        <w:r>
                          <w:rPr>
                            <w:rFonts w:hint="default"/>
                            <w:b/>
                            <w:sz w:val="36"/>
                            <w:lang w:val="en-US"/>
                          </w:rPr>
                          <w:t xml:space="preserve">                                 37-38</w:t>
                        </w:r>
                      </w:p>
                      <w:p>
                        <w:pPr>
                          <w:pStyle w:val="13"/>
                          <w:numPr>
                            <w:ilvl w:val="1"/>
                            <w:numId w:val="4"/>
                          </w:numPr>
                          <w:tabs>
                            <w:tab w:val="left" w:pos="1697"/>
                          </w:tabs>
                          <w:spacing w:before="294" w:after="0" w:line="240" w:lineRule="auto"/>
                          <w:ind w:left="1696" w:right="0" w:hanging="541"/>
                          <w:jc w:val="left"/>
                          <w:rPr>
                            <w:sz w:val="36"/>
                          </w:rPr>
                        </w:pPr>
                        <w:r>
                          <w:rPr>
                            <w:sz w:val="36"/>
                          </w:rPr>
                          <w:t>Hardware</w:t>
                        </w:r>
                        <w:r>
                          <w:rPr>
                            <w:spacing w:val="-3"/>
                            <w:sz w:val="36"/>
                          </w:rPr>
                          <w:t xml:space="preserve"> </w:t>
                        </w:r>
                        <w:r>
                          <w:rPr>
                            <w:sz w:val="36"/>
                          </w:rPr>
                          <w:t>Requirements</w:t>
                        </w:r>
                        <w:r>
                          <w:rPr>
                            <w:rFonts w:hint="default"/>
                            <w:sz w:val="36"/>
                            <w:lang w:val="en-US"/>
                          </w:rPr>
                          <w:t>----------------------------37</w:t>
                        </w:r>
                      </w:p>
                      <w:p>
                        <w:pPr>
                          <w:pStyle w:val="13"/>
                          <w:numPr>
                            <w:ilvl w:val="1"/>
                            <w:numId w:val="4"/>
                          </w:numPr>
                          <w:tabs>
                            <w:tab w:val="left" w:pos="1697"/>
                          </w:tabs>
                          <w:spacing w:before="294" w:after="0" w:line="240" w:lineRule="auto"/>
                          <w:ind w:left="1696" w:right="0" w:hanging="541"/>
                          <w:jc w:val="left"/>
                          <w:rPr>
                            <w:sz w:val="36"/>
                          </w:rPr>
                        </w:pPr>
                        <w:r>
                          <w:rPr>
                            <w:sz w:val="36"/>
                          </w:rPr>
                          <w:t>Software</w:t>
                        </w:r>
                        <w:r>
                          <w:rPr>
                            <w:spacing w:val="-4"/>
                            <w:sz w:val="36"/>
                          </w:rPr>
                          <w:t xml:space="preserve"> </w:t>
                        </w:r>
                        <w:r>
                          <w:rPr>
                            <w:sz w:val="36"/>
                          </w:rPr>
                          <w:t>Requirements</w:t>
                        </w:r>
                        <w:r>
                          <w:rPr>
                            <w:rFonts w:hint="default"/>
                            <w:sz w:val="36"/>
                            <w:lang w:val="en-US"/>
                          </w:rPr>
                          <w:t>-----------------------------38</w:t>
                        </w:r>
                      </w:p>
                      <w:p>
                        <w:pPr>
                          <w:pStyle w:val="13"/>
                          <w:numPr>
                            <w:ilvl w:val="0"/>
                            <w:numId w:val="4"/>
                          </w:numPr>
                          <w:tabs>
                            <w:tab w:val="left" w:pos="950"/>
                            <w:tab w:val="left" w:pos="951"/>
                          </w:tabs>
                          <w:spacing w:before="291" w:after="0" w:line="240" w:lineRule="auto"/>
                          <w:ind w:left="950" w:right="0" w:hanging="625"/>
                          <w:jc w:val="left"/>
                          <w:rPr>
                            <w:b/>
                            <w:sz w:val="36"/>
                          </w:rPr>
                        </w:pPr>
                        <w:r>
                          <w:rPr>
                            <w:b/>
                            <w:sz w:val="36"/>
                          </w:rPr>
                          <w:t>SYSTEM</w:t>
                        </w:r>
                        <w:r>
                          <w:rPr>
                            <w:b/>
                            <w:spacing w:val="-4"/>
                            <w:sz w:val="36"/>
                          </w:rPr>
                          <w:t xml:space="preserve"> </w:t>
                        </w:r>
                        <w:r>
                          <w:rPr>
                            <w:b/>
                            <w:sz w:val="36"/>
                          </w:rPr>
                          <w:t>DESIGN</w:t>
                        </w:r>
                        <w:r>
                          <w:rPr>
                            <w:rFonts w:hint="default"/>
                            <w:b/>
                            <w:sz w:val="36"/>
                            <w:lang w:val="en-US"/>
                          </w:rPr>
                          <w:t xml:space="preserve">                                                 38-45</w:t>
                        </w:r>
                      </w:p>
                      <w:p>
                        <w:pPr>
                          <w:pStyle w:val="13"/>
                          <w:numPr>
                            <w:numId w:val="0"/>
                          </w:numPr>
                          <w:tabs>
                            <w:tab w:val="left" w:pos="1909"/>
                          </w:tabs>
                          <w:spacing w:before="294" w:after="0" w:line="240" w:lineRule="auto"/>
                          <w:ind w:left="1367" w:leftChars="0" w:right="0" w:rightChars="0"/>
                          <w:jc w:val="left"/>
                          <w:rPr>
                            <w:sz w:val="36"/>
                          </w:rPr>
                        </w:pPr>
                        <w:r>
                          <w:rPr>
                            <w:rFonts w:hint="default"/>
                            <w:sz w:val="36"/>
                            <w:lang w:val="en-US"/>
                          </w:rPr>
                          <w:t>6.1</w:t>
                        </w:r>
                        <w:r>
                          <w:rPr>
                            <w:sz w:val="36"/>
                          </w:rPr>
                          <w:t>Architecture</w:t>
                        </w:r>
                        <w:r>
                          <w:rPr>
                            <w:spacing w:val="-5"/>
                            <w:sz w:val="36"/>
                          </w:rPr>
                          <w:t xml:space="preserve"> </w:t>
                        </w:r>
                        <w:r>
                          <w:rPr>
                            <w:sz w:val="36"/>
                          </w:rPr>
                          <w:t>Design</w:t>
                        </w:r>
                        <w:r>
                          <w:rPr>
                            <w:rFonts w:hint="default"/>
                            <w:sz w:val="36"/>
                            <w:lang w:val="en-US"/>
                          </w:rPr>
                          <w:t>------------------------------- 38</w:t>
                        </w:r>
                      </w:p>
                      <w:p>
                        <w:pPr>
                          <w:pStyle w:val="13"/>
                          <w:numPr>
                            <w:ilvl w:val="1"/>
                            <w:numId w:val="5"/>
                          </w:numPr>
                          <w:tabs>
                            <w:tab w:val="left" w:pos="1909"/>
                          </w:tabs>
                          <w:spacing w:before="292" w:after="0" w:line="240" w:lineRule="auto"/>
                          <w:ind w:left="1908" w:right="0" w:hanging="541"/>
                          <w:jc w:val="left"/>
                          <w:rPr>
                            <w:sz w:val="36"/>
                          </w:rPr>
                        </w:pPr>
                        <w:r>
                          <w:rPr>
                            <w:sz w:val="36"/>
                          </w:rPr>
                          <w:t>UML</w:t>
                        </w:r>
                        <w:r>
                          <w:rPr>
                            <w:spacing w:val="-3"/>
                            <w:sz w:val="36"/>
                          </w:rPr>
                          <w:t xml:space="preserve"> </w:t>
                        </w:r>
                        <w:r>
                          <w:rPr>
                            <w:sz w:val="36"/>
                          </w:rPr>
                          <w:t>Design</w:t>
                        </w:r>
                        <w:r>
                          <w:rPr>
                            <w:rFonts w:hint="default"/>
                            <w:sz w:val="36"/>
                            <w:lang w:val="en-US"/>
                          </w:rPr>
                          <w:t>----------------------------------------39</w:t>
                        </w:r>
                      </w:p>
                      <w:p>
                        <w:pPr>
                          <w:pStyle w:val="13"/>
                          <w:numPr>
                            <w:ilvl w:val="1"/>
                            <w:numId w:val="5"/>
                          </w:numPr>
                          <w:tabs>
                            <w:tab w:val="left" w:pos="1909"/>
                          </w:tabs>
                          <w:spacing w:before="294" w:after="0" w:line="240" w:lineRule="auto"/>
                          <w:ind w:left="1908" w:right="0" w:hanging="541"/>
                          <w:jc w:val="left"/>
                          <w:rPr>
                            <w:sz w:val="36"/>
                          </w:rPr>
                        </w:pPr>
                        <w:r>
                          <w:rPr>
                            <w:sz w:val="36"/>
                          </w:rPr>
                          <w:t>Activity</w:t>
                        </w:r>
                        <w:r>
                          <w:rPr>
                            <w:spacing w:val="-4"/>
                            <w:sz w:val="36"/>
                          </w:rPr>
                          <w:t xml:space="preserve"> </w:t>
                        </w:r>
                        <w:r>
                          <w:rPr>
                            <w:sz w:val="36"/>
                          </w:rPr>
                          <w:t>Diagram</w:t>
                        </w:r>
                        <w:r>
                          <w:rPr>
                            <w:rFonts w:hint="default"/>
                            <w:sz w:val="36"/>
                            <w:lang w:val="en-US"/>
                          </w:rPr>
                          <w:t>-----------------------------------40</w:t>
                        </w:r>
                      </w:p>
                      <w:p>
                        <w:pPr>
                          <w:pStyle w:val="13"/>
                          <w:numPr>
                            <w:ilvl w:val="1"/>
                            <w:numId w:val="5"/>
                          </w:numPr>
                          <w:tabs>
                            <w:tab w:val="left" w:pos="1909"/>
                          </w:tabs>
                          <w:spacing w:before="292" w:after="0" w:line="240" w:lineRule="auto"/>
                          <w:ind w:left="1908" w:right="0" w:hanging="541"/>
                          <w:jc w:val="left"/>
                          <w:rPr>
                            <w:sz w:val="36"/>
                          </w:rPr>
                        </w:pPr>
                        <w:r>
                          <w:rPr>
                            <w:sz w:val="36"/>
                          </w:rPr>
                          <w:t>Sequence</w:t>
                        </w:r>
                        <w:r>
                          <w:rPr>
                            <w:spacing w:val="-2"/>
                            <w:sz w:val="36"/>
                          </w:rPr>
                          <w:t xml:space="preserve"> </w:t>
                        </w:r>
                        <w:r>
                          <w:rPr>
                            <w:sz w:val="36"/>
                          </w:rPr>
                          <w:t>Diagram</w:t>
                        </w:r>
                        <w:r>
                          <w:rPr>
                            <w:rFonts w:hint="default"/>
                            <w:sz w:val="36"/>
                            <w:lang w:val="en-US"/>
                          </w:rPr>
                          <w:t>---------------------------------41</w:t>
                        </w:r>
                      </w:p>
                      <w:p>
                        <w:pPr>
                          <w:pStyle w:val="13"/>
                          <w:numPr>
                            <w:ilvl w:val="1"/>
                            <w:numId w:val="5"/>
                          </w:numPr>
                          <w:tabs>
                            <w:tab w:val="left" w:pos="1909"/>
                          </w:tabs>
                          <w:spacing w:before="294" w:after="0" w:line="240" w:lineRule="auto"/>
                          <w:ind w:left="1908" w:right="0" w:hanging="541"/>
                          <w:jc w:val="left"/>
                          <w:rPr>
                            <w:sz w:val="36"/>
                          </w:rPr>
                        </w:pPr>
                        <w:r>
                          <w:rPr>
                            <w:sz w:val="36"/>
                          </w:rPr>
                          <w:t>Deployment</w:t>
                        </w:r>
                        <w:r>
                          <w:rPr>
                            <w:spacing w:val="-3"/>
                            <w:sz w:val="36"/>
                          </w:rPr>
                          <w:t xml:space="preserve"> </w:t>
                        </w:r>
                        <w:r>
                          <w:rPr>
                            <w:sz w:val="36"/>
                          </w:rPr>
                          <w:t>Diagram</w:t>
                        </w:r>
                        <w:r>
                          <w:rPr>
                            <w:rFonts w:hint="default"/>
                            <w:sz w:val="36"/>
                            <w:lang w:val="en-US"/>
                          </w:rPr>
                          <w:t>-----------------------------42-44</w:t>
                        </w:r>
                      </w:p>
                      <w:p>
                        <w:pPr>
                          <w:pStyle w:val="13"/>
                          <w:numPr>
                            <w:ilvl w:val="1"/>
                            <w:numId w:val="5"/>
                          </w:numPr>
                          <w:tabs>
                            <w:tab w:val="left" w:pos="1909"/>
                          </w:tabs>
                          <w:spacing w:before="291" w:after="0" w:line="240" w:lineRule="auto"/>
                          <w:ind w:left="1908" w:right="0" w:hanging="541"/>
                          <w:jc w:val="left"/>
                          <w:rPr>
                            <w:sz w:val="36"/>
                          </w:rPr>
                        </w:pPr>
                        <w:r>
                          <w:rPr>
                            <w:sz w:val="36"/>
                          </w:rPr>
                          <w:t>Data</w:t>
                        </w:r>
                        <w:r>
                          <w:rPr>
                            <w:spacing w:val="-4"/>
                            <w:sz w:val="36"/>
                          </w:rPr>
                          <w:t xml:space="preserve"> </w:t>
                        </w:r>
                        <w:r>
                          <w:rPr>
                            <w:sz w:val="36"/>
                          </w:rPr>
                          <w:t>Dictionary</w:t>
                        </w:r>
                        <w:r>
                          <w:rPr>
                            <w:rFonts w:hint="default"/>
                            <w:sz w:val="36"/>
                            <w:lang w:val="en-US"/>
                          </w:rPr>
                          <w:t>-------------------------------------45</w:t>
                        </w:r>
                      </w:p>
                      <w:p>
                        <w:pPr>
                          <w:pStyle w:val="13"/>
                          <w:numPr>
                            <w:ilvl w:val="0"/>
                            <w:numId w:val="6"/>
                          </w:numPr>
                          <w:tabs>
                            <w:tab w:val="left" w:pos="917"/>
                          </w:tabs>
                          <w:spacing w:before="294" w:after="0" w:line="240" w:lineRule="auto"/>
                          <w:ind w:left="916" w:right="0" w:hanging="449"/>
                          <w:jc w:val="left"/>
                          <w:rPr>
                            <w:b/>
                            <w:sz w:val="36"/>
                          </w:rPr>
                        </w:pPr>
                        <w:r>
                          <w:rPr>
                            <w:b/>
                            <w:sz w:val="36"/>
                          </w:rPr>
                          <w:t>SYSTEM</w:t>
                        </w:r>
                        <w:r>
                          <w:rPr>
                            <w:b/>
                            <w:spacing w:val="-4"/>
                            <w:sz w:val="36"/>
                          </w:rPr>
                          <w:t xml:space="preserve"> </w:t>
                        </w:r>
                        <w:r>
                          <w:rPr>
                            <w:b/>
                            <w:sz w:val="36"/>
                          </w:rPr>
                          <w:t>STUDY</w:t>
                        </w:r>
                        <w:r>
                          <w:rPr>
                            <w:rFonts w:hint="default"/>
                            <w:b/>
                            <w:sz w:val="36"/>
                            <w:lang w:val="en-US"/>
                          </w:rPr>
                          <w:t xml:space="preserve">                                                    46-48</w:t>
                        </w:r>
                      </w:p>
                      <w:p>
                        <w:pPr>
                          <w:pStyle w:val="13"/>
                          <w:numPr>
                            <w:ilvl w:val="1"/>
                            <w:numId w:val="6"/>
                          </w:numPr>
                          <w:tabs>
                            <w:tab w:val="left" w:pos="1637"/>
                          </w:tabs>
                          <w:spacing w:before="292" w:after="0" w:line="240" w:lineRule="auto"/>
                          <w:ind w:left="1636" w:right="0" w:hanging="541"/>
                          <w:jc w:val="left"/>
                          <w:rPr>
                            <w:sz w:val="36"/>
                          </w:rPr>
                        </w:pPr>
                        <w:r>
                          <w:rPr>
                            <w:sz w:val="36"/>
                          </w:rPr>
                          <w:t>Feasibility</w:t>
                        </w:r>
                        <w:r>
                          <w:rPr>
                            <w:spacing w:val="-5"/>
                            <w:sz w:val="36"/>
                          </w:rPr>
                          <w:t xml:space="preserve"> </w:t>
                        </w:r>
                        <w:r>
                          <w:rPr>
                            <w:sz w:val="36"/>
                          </w:rPr>
                          <w:t>Study</w:t>
                        </w:r>
                        <w:r>
                          <w:rPr>
                            <w:rFonts w:hint="default"/>
                            <w:sz w:val="36"/>
                            <w:lang w:val="en-US"/>
                          </w:rPr>
                          <w:t>---------------------------------------46</w:t>
                        </w:r>
                      </w:p>
                      <w:p>
                        <w:pPr>
                          <w:pStyle w:val="13"/>
                          <w:numPr>
                            <w:ilvl w:val="1"/>
                            <w:numId w:val="6"/>
                          </w:numPr>
                          <w:tabs>
                            <w:tab w:val="left" w:pos="1637"/>
                          </w:tabs>
                          <w:spacing w:before="294" w:after="0" w:line="240" w:lineRule="auto"/>
                          <w:ind w:left="1636" w:right="0" w:hanging="541"/>
                          <w:jc w:val="left"/>
                          <w:rPr>
                            <w:sz w:val="36"/>
                          </w:rPr>
                        </w:pPr>
                        <w:r>
                          <w:rPr>
                            <w:sz w:val="36"/>
                          </w:rPr>
                          <w:t>Economically</w:t>
                        </w:r>
                        <w:r>
                          <w:rPr>
                            <w:spacing w:val="-5"/>
                            <w:sz w:val="36"/>
                          </w:rPr>
                          <w:t xml:space="preserve"> </w:t>
                        </w:r>
                        <w:r>
                          <w:rPr>
                            <w:sz w:val="36"/>
                          </w:rPr>
                          <w:t>Feasibility</w:t>
                        </w:r>
                        <w:r>
                          <w:rPr>
                            <w:rFonts w:hint="default"/>
                            <w:sz w:val="36"/>
                            <w:lang w:val="en-US"/>
                          </w:rPr>
                          <w:t>------------------------------47</w:t>
                        </w:r>
                      </w:p>
                      <w:p>
                        <w:pPr>
                          <w:pStyle w:val="13"/>
                          <w:numPr>
                            <w:ilvl w:val="1"/>
                            <w:numId w:val="6"/>
                          </w:numPr>
                          <w:tabs>
                            <w:tab w:val="left" w:pos="1637"/>
                          </w:tabs>
                          <w:spacing w:before="292" w:after="0" w:line="240" w:lineRule="auto"/>
                          <w:ind w:left="1636" w:right="0" w:hanging="541"/>
                          <w:jc w:val="left"/>
                          <w:rPr>
                            <w:sz w:val="36"/>
                          </w:rPr>
                        </w:pPr>
                        <w:r>
                          <w:rPr>
                            <w:sz w:val="36"/>
                          </w:rPr>
                          <w:t>Social</w:t>
                        </w:r>
                        <w:r>
                          <w:rPr>
                            <w:spacing w:val="-5"/>
                            <w:sz w:val="36"/>
                          </w:rPr>
                          <w:t xml:space="preserve"> </w:t>
                        </w:r>
                        <w:r>
                          <w:rPr>
                            <w:sz w:val="36"/>
                          </w:rPr>
                          <w:t>Feasibility</w:t>
                        </w:r>
                        <w:r>
                          <w:rPr>
                            <w:rFonts w:hint="default"/>
                            <w:sz w:val="36"/>
                            <w:lang w:val="en-US"/>
                          </w:rPr>
                          <w:t>---------------------------------------48</w:t>
                        </w:r>
                      </w:p>
                      <w:p>
                        <w:pPr>
                          <w:pStyle w:val="13"/>
                          <w:numPr>
                            <w:ilvl w:val="0"/>
                            <w:numId w:val="6"/>
                          </w:numPr>
                          <w:tabs>
                            <w:tab w:val="left" w:pos="829"/>
                          </w:tabs>
                          <w:spacing w:before="294" w:after="0" w:line="240" w:lineRule="auto"/>
                          <w:ind w:left="828" w:right="0" w:hanging="361"/>
                          <w:jc w:val="left"/>
                          <w:rPr>
                            <w:b/>
                            <w:sz w:val="36"/>
                          </w:rPr>
                        </w:pPr>
                        <w:r>
                          <w:rPr>
                            <w:b/>
                            <w:sz w:val="36"/>
                          </w:rPr>
                          <w:t>SYSTEM</w:t>
                        </w:r>
                        <w:r>
                          <w:rPr>
                            <w:b/>
                            <w:spacing w:val="-5"/>
                            <w:sz w:val="36"/>
                          </w:rPr>
                          <w:t xml:space="preserve"> </w:t>
                        </w:r>
                        <w:r>
                          <w:rPr>
                            <w:b/>
                            <w:sz w:val="36"/>
                          </w:rPr>
                          <w:t>TESTING</w:t>
                        </w:r>
                        <w:r>
                          <w:rPr>
                            <w:rFonts w:hint="default"/>
                            <w:b/>
                            <w:sz w:val="36"/>
                            <w:lang w:val="en-US"/>
                          </w:rPr>
                          <w:t xml:space="preserve">                                                  48-51</w:t>
                        </w:r>
                      </w:p>
                      <w:p>
                        <w:pPr>
                          <w:pStyle w:val="13"/>
                          <w:numPr>
                            <w:ilvl w:val="1"/>
                            <w:numId w:val="6"/>
                          </w:numPr>
                          <w:tabs>
                            <w:tab w:val="left" w:pos="1549"/>
                          </w:tabs>
                          <w:spacing w:before="291" w:after="0" w:line="240" w:lineRule="auto"/>
                          <w:ind w:left="1548" w:right="0" w:hanging="541"/>
                          <w:jc w:val="left"/>
                          <w:rPr>
                            <w:sz w:val="36"/>
                          </w:rPr>
                        </w:pPr>
                        <w:r>
                          <w:rPr>
                            <w:sz w:val="36"/>
                          </w:rPr>
                          <w:t>Testing</w:t>
                        </w:r>
                        <w:r>
                          <w:rPr>
                            <w:rFonts w:hint="default"/>
                            <w:sz w:val="36"/>
                            <w:lang w:val="en-US"/>
                          </w:rPr>
                          <w:t xml:space="preserve"> --------------------------------------------------48-49</w:t>
                        </w:r>
                      </w:p>
                      <w:p>
                        <w:pPr>
                          <w:pStyle w:val="13"/>
                          <w:numPr>
                            <w:ilvl w:val="1"/>
                            <w:numId w:val="6"/>
                          </w:numPr>
                          <w:tabs>
                            <w:tab w:val="left" w:pos="1549"/>
                          </w:tabs>
                          <w:spacing w:before="294" w:after="0" w:line="240" w:lineRule="auto"/>
                          <w:ind w:left="1548" w:right="0" w:hanging="541"/>
                          <w:jc w:val="left"/>
                          <w:rPr>
                            <w:sz w:val="36"/>
                          </w:rPr>
                        </w:pPr>
                        <w:r>
                          <w:rPr>
                            <w:sz w:val="36"/>
                          </w:rPr>
                          <w:t>Unit</w:t>
                        </w:r>
                        <w:r>
                          <w:rPr>
                            <w:spacing w:val="-3"/>
                            <w:sz w:val="36"/>
                          </w:rPr>
                          <w:t xml:space="preserve"> </w:t>
                        </w:r>
                        <w:r>
                          <w:rPr>
                            <w:sz w:val="36"/>
                          </w:rPr>
                          <w:t>Testing</w:t>
                        </w:r>
                        <w:r>
                          <w:rPr>
                            <w:rFonts w:hint="default"/>
                            <w:sz w:val="36"/>
                            <w:lang w:val="en-US"/>
                          </w:rPr>
                          <w:t>---------------------------------------------49-50</w:t>
                        </w:r>
                      </w:p>
                    </w:tc>
                  </w:tr>
                </w:tbl>
                <w:p>
                  <w:pPr>
                    <w:pStyle w:val="8"/>
                  </w:pPr>
                </w:p>
              </w:txbxContent>
            </v:textbox>
          </v:shape>
        </w:pict>
      </w:r>
    </w:p>
    <w:p>
      <w:pPr>
        <w:spacing w:after="0"/>
        <w:rPr>
          <w:sz w:val="17"/>
        </w:rPr>
        <w:sectPr>
          <w:pgSz w:w="11910" w:h="16840"/>
          <w:pgMar w:top="1120" w:right="0" w:bottom="280" w:left="500" w:header="935" w:footer="0" w:gutter="0"/>
          <w:pgNumType w:fmt="decimal"/>
          <w:cols w:space="720" w:num="1"/>
        </w:sectPr>
      </w:pPr>
    </w:p>
    <w:p>
      <w:pPr>
        <w:pStyle w:val="8"/>
        <w:spacing w:before="4"/>
        <w:rPr>
          <w:b/>
          <w:sz w:val="17"/>
        </w:rPr>
      </w:pPr>
      <w:r>
        <w:pict>
          <v:shape id="_x0000_s1032" o:spid="_x0000_s1032" o:spt="202" type="#_x0000_t202" style="position:absolute;left:0pt;margin-left:36.35pt;margin-top:56.7pt;height:711.75pt;width:559.45pt;mso-position-horizontal-relative:page;mso-position-vertical-relative:page;z-index:251663360;mso-width-relative:page;mso-height-relative:page;" filled="f" stroked="f" coordsize="21600,21600">
            <v:path/>
            <v:fill on="f" focussize="0,0"/>
            <v:stroke on="f" joinstyle="miter"/>
            <v:imagedata o:title=""/>
            <o:lock v:ext="edit"/>
            <v:textbox inset="0mm,0mm,0mm,0mm">
              <w:txbxContent>
                <w:tbl>
                  <w:tblPr>
                    <w:tblStyle w:val="7"/>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30"/>
                    <w:gridCol w:w="95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15" w:hRule="atLeast"/>
                    </w:trPr>
                    <w:tc>
                      <w:tcPr>
                        <w:tcW w:w="530" w:type="dxa"/>
                      </w:tcPr>
                      <w:p>
                        <w:pPr>
                          <w:pStyle w:val="13"/>
                          <w:spacing w:before="0"/>
                          <w:ind w:firstLine="0"/>
                          <w:rPr>
                            <w:sz w:val="34"/>
                          </w:rPr>
                        </w:pPr>
                      </w:p>
                    </w:tc>
                    <w:tc>
                      <w:tcPr>
                        <w:tcW w:w="9513" w:type="dxa"/>
                      </w:tcPr>
                      <w:p>
                        <w:pPr>
                          <w:pStyle w:val="13"/>
                          <w:spacing w:before="292" w:line="408" w:lineRule="auto"/>
                          <w:ind w:left="0" w:leftChars="0" w:right="5206" w:firstLine="0" w:firstLineChars="0"/>
                          <w:rPr>
                            <w:rFonts w:hint="default"/>
                            <w:sz w:val="36"/>
                            <w:lang w:val="en-US"/>
                          </w:rPr>
                        </w:pPr>
                        <w:r>
                          <w:rPr>
                            <w:spacing w:val="-87"/>
                            <w:sz w:val="36"/>
                          </w:rPr>
                          <w:t xml:space="preserve"> </w:t>
                        </w:r>
                        <w:r>
                          <w:rPr>
                            <w:rFonts w:hint="default"/>
                            <w:spacing w:val="-87"/>
                            <w:sz w:val="36"/>
                            <w:lang w:val="en-US"/>
                          </w:rPr>
                          <w:t xml:space="preserve">  </w:t>
                        </w:r>
                      </w:p>
                      <w:p>
                        <w:pPr>
                          <w:pStyle w:val="13"/>
                          <w:numPr>
                            <w:numId w:val="0"/>
                          </w:numPr>
                          <w:tabs>
                            <w:tab w:val="left" w:pos="1549"/>
                          </w:tabs>
                          <w:spacing w:before="6" w:after="0" w:line="240" w:lineRule="auto"/>
                          <w:ind w:left="1007" w:leftChars="0" w:right="0" w:rightChars="0"/>
                          <w:jc w:val="left"/>
                          <w:rPr>
                            <w:rFonts w:hint="default"/>
                            <w:sz w:val="36"/>
                            <w:lang w:val="en-US"/>
                          </w:rPr>
                        </w:pPr>
                        <w:r>
                          <w:rPr>
                            <w:rFonts w:hint="default"/>
                            <w:sz w:val="36"/>
                            <w:lang w:val="en-US"/>
                          </w:rPr>
                          <w:t>8.4</w:t>
                        </w:r>
                        <w:r>
                          <w:rPr>
                            <w:sz w:val="36"/>
                          </w:rPr>
                          <w:t>System</w:t>
                        </w:r>
                        <w:r>
                          <w:rPr>
                            <w:spacing w:val="-4"/>
                            <w:sz w:val="36"/>
                          </w:rPr>
                          <w:t xml:space="preserve"> </w:t>
                        </w:r>
                        <w:r>
                          <w:rPr>
                            <w:sz w:val="36"/>
                          </w:rPr>
                          <w:t>Testing</w:t>
                        </w:r>
                        <w:r>
                          <w:rPr>
                            <w:rFonts w:hint="default"/>
                            <w:sz w:val="36"/>
                            <w:lang w:val="en-US"/>
                          </w:rPr>
                          <w:t xml:space="preserve"> --------------------------------------51</w:t>
                        </w:r>
                      </w:p>
                      <w:p>
                        <w:pPr>
                          <w:pStyle w:val="13"/>
                          <w:numPr>
                            <w:ilvl w:val="1"/>
                            <w:numId w:val="7"/>
                          </w:numPr>
                          <w:tabs>
                            <w:tab w:val="left" w:pos="1549"/>
                          </w:tabs>
                          <w:spacing w:before="294" w:after="0" w:line="240" w:lineRule="auto"/>
                          <w:ind w:left="1548" w:right="0" w:hanging="541"/>
                          <w:jc w:val="left"/>
                          <w:rPr>
                            <w:sz w:val="36"/>
                          </w:rPr>
                        </w:pPr>
                        <w:r>
                          <w:rPr>
                            <w:sz w:val="36"/>
                          </w:rPr>
                          <w:t>White</w:t>
                        </w:r>
                        <w:r>
                          <w:rPr>
                            <w:spacing w:val="-3"/>
                            <w:sz w:val="36"/>
                          </w:rPr>
                          <w:t xml:space="preserve"> </w:t>
                        </w:r>
                        <w:r>
                          <w:rPr>
                            <w:sz w:val="36"/>
                          </w:rPr>
                          <w:t>and</w:t>
                        </w:r>
                        <w:r>
                          <w:rPr>
                            <w:spacing w:val="-3"/>
                            <w:sz w:val="36"/>
                          </w:rPr>
                          <w:t xml:space="preserve"> </w:t>
                        </w:r>
                        <w:r>
                          <w:rPr>
                            <w:spacing w:val="-3"/>
                            <w:sz w:val="36"/>
                            <w:lang w:val="en-US"/>
                          </w:rPr>
                          <w:t>Black-box</w:t>
                        </w:r>
                        <w:r>
                          <w:rPr>
                            <w:spacing w:val="-4"/>
                            <w:sz w:val="36"/>
                          </w:rPr>
                          <w:t xml:space="preserve"> </w:t>
                        </w:r>
                        <w:r>
                          <w:rPr>
                            <w:sz w:val="36"/>
                          </w:rPr>
                          <w:t>Testing</w:t>
                        </w:r>
                        <w:r>
                          <w:rPr>
                            <w:rFonts w:hint="default"/>
                            <w:sz w:val="36"/>
                            <w:lang w:val="en-US"/>
                          </w:rPr>
                          <w:t>---------------------52</w:t>
                        </w:r>
                      </w:p>
                      <w:p>
                        <w:pPr>
                          <w:pStyle w:val="13"/>
                          <w:numPr>
                            <w:ilvl w:val="1"/>
                            <w:numId w:val="7"/>
                          </w:numPr>
                          <w:tabs>
                            <w:tab w:val="left" w:pos="1549"/>
                          </w:tabs>
                          <w:spacing w:before="292" w:after="0" w:line="240" w:lineRule="auto"/>
                          <w:ind w:left="1548" w:right="0" w:hanging="541"/>
                          <w:jc w:val="left"/>
                          <w:rPr>
                            <w:sz w:val="36"/>
                          </w:rPr>
                        </w:pPr>
                        <w:r>
                          <w:rPr>
                            <w:sz w:val="36"/>
                          </w:rPr>
                          <w:t>Test</w:t>
                        </w:r>
                        <w:r>
                          <w:rPr>
                            <w:spacing w:val="-4"/>
                            <w:sz w:val="36"/>
                          </w:rPr>
                          <w:t xml:space="preserve"> </w:t>
                        </w:r>
                        <w:r>
                          <w:rPr>
                            <w:sz w:val="36"/>
                          </w:rPr>
                          <w:t>Results</w:t>
                        </w:r>
                        <w:r>
                          <w:rPr>
                            <w:rFonts w:hint="default"/>
                            <w:sz w:val="36"/>
                            <w:lang w:val="en-US"/>
                          </w:rPr>
                          <w:t>------------------------------------------52</w:t>
                        </w:r>
                      </w:p>
                      <w:p>
                        <w:pPr>
                          <w:pStyle w:val="13"/>
                          <w:numPr>
                            <w:ilvl w:val="0"/>
                            <w:numId w:val="8"/>
                          </w:numPr>
                          <w:tabs>
                            <w:tab w:val="left" w:pos="469"/>
                          </w:tabs>
                          <w:spacing w:before="294" w:after="0" w:line="240" w:lineRule="auto"/>
                          <w:ind w:left="468" w:right="0" w:hanging="361"/>
                          <w:jc w:val="left"/>
                          <w:rPr>
                            <w:b/>
                            <w:sz w:val="36"/>
                          </w:rPr>
                        </w:pPr>
                        <w:r>
                          <w:rPr>
                            <w:b/>
                            <w:sz w:val="36"/>
                          </w:rPr>
                          <w:t>CONCLUSION</w:t>
                        </w:r>
                        <w:r>
                          <w:rPr>
                            <w:rFonts w:hint="default"/>
                            <w:b/>
                            <w:sz w:val="36"/>
                            <w:lang w:val="en-US"/>
                          </w:rPr>
                          <w:t xml:space="preserve">                                                           52-53                                        </w:t>
                        </w:r>
                      </w:p>
                      <w:p>
                        <w:pPr>
                          <w:pStyle w:val="13"/>
                          <w:numPr>
                            <w:ilvl w:val="0"/>
                            <w:numId w:val="8"/>
                          </w:numPr>
                          <w:tabs>
                            <w:tab w:val="left" w:pos="649"/>
                          </w:tabs>
                          <w:spacing w:before="291" w:after="0" w:line="240" w:lineRule="auto"/>
                          <w:ind w:left="648" w:right="0" w:hanging="541"/>
                          <w:jc w:val="left"/>
                          <w:rPr>
                            <w:b/>
                            <w:sz w:val="36"/>
                          </w:rPr>
                        </w:pPr>
                        <w:r>
                          <w:rPr>
                            <w:b/>
                            <w:sz w:val="36"/>
                          </w:rPr>
                          <w:t>REFERENCES</w:t>
                        </w:r>
                        <w:r>
                          <w:rPr>
                            <w:rFonts w:hint="default"/>
                            <w:b/>
                            <w:sz w:val="36"/>
                            <w:lang w:val="en-US"/>
                          </w:rPr>
                          <w:t xml:space="preserve">                                                          53-54</w:t>
                        </w:r>
                      </w:p>
                    </w:tc>
                  </w:tr>
                </w:tbl>
                <w:p>
                  <w:pPr>
                    <w:pStyle w:val="8"/>
                  </w:pPr>
                </w:p>
              </w:txbxContent>
            </v:textbox>
          </v:shape>
        </w:pict>
      </w:r>
    </w:p>
    <w:p>
      <w:pPr>
        <w:spacing w:after="0"/>
        <w:rPr>
          <w:sz w:val="17"/>
        </w:rPr>
        <w:sectPr>
          <w:pgSz w:w="11910" w:h="16840"/>
          <w:pgMar w:top="1120" w:right="0" w:bottom="280" w:left="500" w:header="935" w:footer="0" w:gutter="0"/>
          <w:pgNumType w:fmt="decimal"/>
          <w:cols w:space="720" w:num="1"/>
        </w:sectPr>
      </w:pPr>
    </w:p>
    <w:p>
      <w:pPr>
        <w:pStyle w:val="8"/>
        <w:rPr>
          <w:b/>
          <w:sz w:val="20"/>
        </w:rPr>
      </w:pPr>
    </w:p>
    <w:p>
      <w:pPr>
        <w:pStyle w:val="8"/>
        <w:rPr>
          <w:b/>
          <w:sz w:val="20"/>
        </w:rPr>
      </w:pPr>
    </w:p>
    <w:p>
      <w:pPr>
        <w:pStyle w:val="12"/>
        <w:numPr>
          <w:ilvl w:val="1"/>
          <w:numId w:val="9"/>
        </w:numPr>
        <w:tabs>
          <w:tab w:val="left" w:pos="3741"/>
        </w:tabs>
        <w:spacing w:before="244" w:after="0" w:line="240" w:lineRule="auto"/>
        <w:ind w:left="3740" w:right="0" w:hanging="601"/>
        <w:jc w:val="left"/>
        <w:rPr>
          <w:rFonts w:ascii="Times New Roman"/>
          <w:b/>
          <w:sz w:val="40"/>
        </w:rPr>
      </w:pPr>
      <w:r>
        <w:rPr>
          <w:rFonts w:ascii="Times New Roman"/>
          <w:b/>
          <w:sz w:val="40"/>
        </w:rPr>
        <w:t>INTRODUCTION</w:t>
      </w:r>
    </w:p>
    <w:p>
      <w:pPr>
        <w:pStyle w:val="8"/>
        <w:spacing w:before="10"/>
        <w:rPr>
          <w:b/>
          <w:sz w:val="54"/>
        </w:rPr>
      </w:pPr>
    </w:p>
    <w:p>
      <w:pPr>
        <w:pStyle w:val="8"/>
        <w:spacing w:line="360" w:lineRule="auto"/>
        <w:ind w:left="340" w:right="835" w:firstLine="1080"/>
        <w:jc w:val="both"/>
      </w:pPr>
      <w:r>
        <w:t>In</w:t>
      </w:r>
      <w:r>
        <w:rPr>
          <w:spacing w:val="1"/>
        </w:rPr>
        <w:t xml:space="preserve"> </w:t>
      </w:r>
      <w:r>
        <w:t>today’s</w:t>
      </w:r>
      <w:r>
        <w:rPr>
          <w:spacing w:val="1"/>
        </w:rPr>
        <w:t xml:space="preserve"> </w:t>
      </w:r>
      <w:r>
        <w:t>era</w:t>
      </w:r>
      <w:r>
        <w:rPr>
          <w:spacing w:val="1"/>
        </w:rPr>
        <w:t xml:space="preserve"> </w:t>
      </w:r>
      <w:r>
        <w:t>almost</w:t>
      </w:r>
      <w:r>
        <w:rPr>
          <w:spacing w:val="1"/>
        </w:rPr>
        <w:t xml:space="preserve"> </w:t>
      </w:r>
      <w:r>
        <w:t>all</w:t>
      </w:r>
      <w:r>
        <w:rPr>
          <w:spacing w:val="1"/>
        </w:rPr>
        <w:t xml:space="preserve"> </w:t>
      </w:r>
      <w:r>
        <w:t>tasks</w:t>
      </w:r>
      <w:r>
        <w:rPr>
          <w:spacing w:val="1"/>
        </w:rPr>
        <w:t xml:space="preserve"> </w:t>
      </w:r>
      <w:r>
        <w:t>are</w:t>
      </w:r>
      <w:r>
        <w:rPr>
          <w:spacing w:val="1"/>
        </w:rPr>
        <w:t xml:space="preserve"> </w:t>
      </w:r>
      <w:r>
        <w:rPr>
          <w:spacing w:val="1"/>
          <w:lang w:val="en-US"/>
        </w:rPr>
        <w:t>digitized</w:t>
      </w:r>
      <w:r>
        <w:t>.</w:t>
      </w:r>
      <w:r>
        <w:rPr>
          <w:spacing w:val="1"/>
        </w:rPr>
        <w:t xml:space="preserve"> </w:t>
      </w:r>
      <w:r>
        <w:t>We</w:t>
      </w:r>
      <w:r>
        <w:rPr>
          <w:spacing w:val="1"/>
        </w:rPr>
        <w:t xml:space="preserve"> </w:t>
      </w:r>
      <w:r>
        <w:t>have</w:t>
      </w:r>
      <w:r>
        <w:rPr>
          <w:spacing w:val="1"/>
        </w:rPr>
        <w:t xml:space="preserve"> </w:t>
      </w:r>
      <w:r>
        <w:t>Smartphone in hands and it is nothing less than having world at your</w:t>
      </w:r>
      <w:r>
        <w:rPr>
          <w:spacing w:val="1"/>
        </w:rPr>
        <w:t xml:space="preserve"> </w:t>
      </w:r>
      <w:r>
        <w:t>fingertips. These days we aren’t even using fingers. We just speak of</w:t>
      </w:r>
      <w:r>
        <w:rPr>
          <w:spacing w:val="1"/>
        </w:rPr>
        <w:t xml:space="preserve"> </w:t>
      </w:r>
      <w:r>
        <w:t>the task</w:t>
      </w:r>
      <w:r>
        <w:rPr>
          <w:spacing w:val="1"/>
        </w:rPr>
        <w:t xml:space="preserve"> </w:t>
      </w:r>
      <w:r>
        <w:t>and it is done. There exist systems</w:t>
      </w:r>
      <w:r>
        <w:rPr>
          <w:spacing w:val="1"/>
        </w:rPr>
        <w:t xml:space="preserve"> </w:t>
      </w:r>
      <w:r>
        <w:t>where we</w:t>
      </w:r>
      <w:r>
        <w:rPr>
          <w:spacing w:val="1"/>
        </w:rPr>
        <w:t xml:space="preserve"> </w:t>
      </w:r>
      <w:r>
        <w:t>can say</w:t>
      </w:r>
      <w:r>
        <w:rPr>
          <w:spacing w:val="90"/>
        </w:rPr>
        <w:t xml:space="preserve"> </w:t>
      </w:r>
      <w:r>
        <w:t>Text</w:t>
      </w:r>
      <w:r>
        <w:rPr>
          <w:spacing w:val="1"/>
        </w:rPr>
        <w:t xml:space="preserve"> </w:t>
      </w:r>
      <w:r>
        <w:t>Dad, “I’ll be late today.” And the text is sent. That is the task of a</w:t>
      </w:r>
      <w:r>
        <w:rPr>
          <w:spacing w:val="1"/>
        </w:rPr>
        <w:t xml:space="preserve"> </w:t>
      </w:r>
      <w:r>
        <w:t>Virtual Assistant. It also supports specialized task such as booking a</w:t>
      </w:r>
      <w:r>
        <w:rPr>
          <w:spacing w:val="1"/>
        </w:rPr>
        <w:t xml:space="preserve"> </w:t>
      </w:r>
      <w:r>
        <w:t>flight, or finding cheapest book online from various e- commerce sites</w:t>
      </w:r>
      <w:r>
        <w:rPr>
          <w:spacing w:val="-87"/>
        </w:rPr>
        <w:t xml:space="preserve"> </w:t>
      </w:r>
      <w:r>
        <w:t>and then providing an interface to book an order are helping automate</w:t>
      </w:r>
      <w:r>
        <w:rPr>
          <w:spacing w:val="1"/>
        </w:rPr>
        <w:t xml:space="preserve"> </w:t>
      </w:r>
      <w:r>
        <w:t>search,</w:t>
      </w:r>
      <w:r>
        <w:rPr>
          <w:spacing w:val="-3"/>
        </w:rPr>
        <w:t xml:space="preserve"> </w:t>
      </w:r>
      <w:r>
        <w:t>discovery</w:t>
      </w:r>
      <w:r>
        <w:rPr>
          <w:spacing w:val="-4"/>
        </w:rPr>
        <w:t xml:space="preserve"> </w:t>
      </w:r>
      <w:r>
        <w:t>and</w:t>
      </w:r>
      <w:r>
        <w:rPr>
          <w:spacing w:val="-2"/>
        </w:rPr>
        <w:t xml:space="preserve"> </w:t>
      </w:r>
      <w:r>
        <w:t>online</w:t>
      </w:r>
      <w:r>
        <w:rPr>
          <w:spacing w:val="-1"/>
        </w:rPr>
        <w:t xml:space="preserve"> </w:t>
      </w:r>
      <w:r>
        <w:t>order</w:t>
      </w:r>
      <w:r>
        <w:rPr>
          <w:spacing w:val="-2"/>
        </w:rPr>
        <w:t xml:space="preserve"> </w:t>
      </w:r>
      <w:r>
        <w:t>operations.</w:t>
      </w:r>
    </w:p>
    <w:p>
      <w:pPr>
        <w:pStyle w:val="8"/>
        <w:tabs>
          <w:tab w:val="left" w:pos="1563"/>
          <w:tab w:val="left" w:pos="3296"/>
          <w:tab w:val="left" w:pos="4239"/>
          <w:tab w:val="left" w:pos="4823"/>
          <w:tab w:val="left" w:pos="6246"/>
          <w:tab w:val="left" w:pos="7139"/>
          <w:tab w:val="left" w:pos="8903"/>
          <w:tab w:val="left" w:pos="9558"/>
          <w:tab w:val="left" w:pos="10045"/>
        </w:tabs>
        <w:spacing w:before="1" w:line="360" w:lineRule="auto"/>
        <w:ind w:left="340" w:right="752" w:firstLine="900"/>
        <w:jc w:val="right"/>
      </w:pPr>
      <w:r>
        <w:t>Virtual</w:t>
      </w:r>
      <w:r>
        <w:rPr>
          <w:spacing w:val="-2"/>
        </w:rPr>
        <w:t xml:space="preserve"> </w:t>
      </w:r>
      <w:r>
        <w:t>Assistants</w:t>
      </w:r>
      <w:r>
        <w:rPr>
          <w:spacing w:val="2"/>
        </w:rPr>
        <w:t xml:space="preserve"> </w:t>
      </w:r>
      <w:r>
        <w:t>are</w:t>
      </w:r>
      <w:r>
        <w:rPr>
          <w:spacing w:val="-1"/>
        </w:rPr>
        <w:t xml:space="preserve"> </w:t>
      </w:r>
      <w:r>
        <w:t>software</w:t>
      </w:r>
      <w:r>
        <w:rPr>
          <w:spacing w:val="1"/>
        </w:rPr>
        <w:t xml:space="preserve"> </w:t>
      </w:r>
      <w:r>
        <w:t>programs</w:t>
      </w:r>
      <w:r>
        <w:rPr>
          <w:spacing w:val="2"/>
        </w:rPr>
        <w:t xml:space="preserve"> </w:t>
      </w:r>
      <w:r>
        <w:t>that</w:t>
      </w:r>
      <w:r>
        <w:rPr>
          <w:spacing w:val="-1"/>
        </w:rPr>
        <w:t xml:space="preserve"> </w:t>
      </w:r>
      <w:r>
        <w:t>help you</w:t>
      </w:r>
      <w:r>
        <w:rPr>
          <w:spacing w:val="1"/>
        </w:rPr>
        <w:t xml:space="preserve"> </w:t>
      </w:r>
      <w:r>
        <w:t>ease</w:t>
      </w:r>
      <w:r>
        <w:rPr>
          <w:spacing w:val="2"/>
        </w:rPr>
        <w:t xml:space="preserve"> </w:t>
      </w:r>
      <w:r>
        <w:t>your</w:t>
      </w:r>
      <w:r>
        <w:rPr>
          <w:spacing w:val="1"/>
        </w:rPr>
        <w:t xml:space="preserve"> </w:t>
      </w:r>
      <w:r>
        <w:t>day</w:t>
      </w:r>
      <w:r>
        <w:rPr>
          <w:spacing w:val="21"/>
        </w:rPr>
        <w:t xml:space="preserve"> </w:t>
      </w:r>
      <w:r>
        <w:t>to</w:t>
      </w:r>
      <w:r>
        <w:rPr>
          <w:spacing w:val="22"/>
        </w:rPr>
        <w:t xml:space="preserve"> </w:t>
      </w:r>
      <w:r>
        <w:t>day</w:t>
      </w:r>
      <w:r>
        <w:rPr>
          <w:spacing w:val="21"/>
        </w:rPr>
        <w:t xml:space="preserve"> </w:t>
      </w:r>
      <w:r>
        <w:t>tasks,</w:t>
      </w:r>
      <w:r>
        <w:rPr>
          <w:spacing w:val="24"/>
        </w:rPr>
        <w:t xml:space="preserve"> </w:t>
      </w:r>
      <w:r>
        <w:t>such</w:t>
      </w:r>
      <w:r>
        <w:rPr>
          <w:spacing w:val="21"/>
        </w:rPr>
        <w:t xml:space="preserve"> </w:t>
      </w:r>
      <w:r>
        <w:t>as</w:t>
      </w:r>
      <w:r>
        <w:rPr>
          <w:spacing w:val="24"/>
        </w:rPr>
        <w:t xml:space="preserve"> </w:t>
      </w:r>
      <w:r>
        <w:t>showing</w:t>
      </w:r>
      <w:r>
        <w:rPr>
          <w:spacing w:val="21"/>
        </w:rPr>
        <w:t xml:space="preserve"> </w:t>
      </w:r>
      <w:r>
        <w:t>weather</w:t>
      </w:r>
      <w:r>
        <w:rPr>
          <w:spacing w:val="25"/>
        </w:rPr>
        <w:t xml:space="preserve"> </w:t>
      </w:r>
      <w:r>
        <w:t>report,</w:t>
      </w:r>
      <w:r>
        <w:rPr>
          <w:spacing w:val="23"/>
        </w:rPr>
        <w:t xml:space="preserve"> </w:t>
      </w:r>
      <w:r>
        <w:t>creating</w:t>
      </w:r>
      <w:r>
        <w:rPr>
          <w:spacing w:val="22"/>
        </w:rPr>
        <w:t xml:space="preserve"> </w:t>
      </w:r>
      <w:r>
        <w:t>reminders,</w:t>
      </w:r>
      <w:r>
        <w:rPr>
          <w:spacing w:val="1"/>
        </w:rPr>
        <w:t xml:space="preserve"> </w:t>
      </w:r>
      <w:r>
        <w:t>making</w:t>
      </w:r>
      <w:r>
        <w:rPr>
          <w:spacing w:val="41"/>
        </w:rPr>
        <w:t xml:space="preserve"> </w:t>
      </w:r>
      <w:r>
        <w:t>shopping</w:t>
      </w:r>
      <w:r>
        <w:rPr>
          <w:spacing w:val="43"/>
        </w:rPr>
        <w:t xml:space="preserve"> </w:t>
      </w:r>
      <w:r>
        <w:t>lists</w:t>
      </w:r>
      <w:r>
        <w:rPr>
          <w:spacing w:val="42"/>
        </w:rPr>
        <w:t xml:space="preserve"> </w:t>
      </w:r>
      <w:r>
        <w:t>etc.</w:t>
      </w:r>
      <w:r>
        <w:rPr>
          <w:spacing w:val="42"/>
        </w:rPr>
        <w:t xml:space="preserve"> </w:t>
      </w:r>
      <w:r>
        <w:t>They</w:t>
      </w:r>
      <w:r>
        <w:rPr>
          <w:spacing w:val="43"/>
        </w:rPr>
        <w:t xml:space="preserve"> </w:t>
      </w:r>
      <w:r>
        <w:t>can</w:t>
      </w:r>
      <w:r>
        <w:rPr>
          <w:spacing w:val="43"/>
        </w:rPr>
        <w:t xml:space="preserve"> </w:t>
      </w:r>
      <w:r>
        <w:t>take</w:t>
      </w:r>
      <w:r>
        <w:rPr>
          <w:spacing w:val="42"/>
        </w:rPr>
        <w:t xml:space="preserve"> </w:t>
      </w:r>
      <w:r>
        <w:t>commands</w:t>
      </w:r>
      <w:r>
        <w:rPr>
          <w:spacing w:val="44"/>
        </w:rPr>
        <w:t xml:space="preserve"> </w:t>
      </w:r>
      <w:r>
        <w:t>via</w:t>
      </w:r>
      <w:r>
        <w:rPr>
          <w:spacing w:val="42"/>
        </w:rPr>
        <w:t xml:space="preserve"> </w:t>
      </w:r>
      <w:r>
        <w:t>text</w:t>
      </w:r>
      <w:r>
        <w:rPr>
          <w:spacing w:val="39"/>
        </w:rPr>
        <w:t xml:space="preserve"> </w:t>
      </w:r>
      <w:r>
        <w:t>(online</w:t>
      </w:r>
      <w:r>
        <w:rPr>
          <w:spacing w:val="1"/>
        </w:rPr>
        <w:t xml:space="preserve"> </w:t>
      </w:r>
      <w:r>
        <w:t>chat</w:t>
      </w:r>
      <w:r>
        <w:rPr>
          <w:spacing w:val="3"/>
        </w:rPr>
        <w:t xml:space="preserve"> </w:t>
      </w:r>
      <w:r>
        <w:t>bots)</w:t>
      </w:r>
      <w:r>
        <w:rPr>
          <w:spacing w:val="7"/>
        </w:rPr>
        <w:t xml:space="preserve"> </w:t>
      </w:r>
      <w:r>
        <w:t>or</w:t>
      </w:r>
      <w:r>
        <w:rPr>
          <w:spacing w:val="4"/>
        </w:rPr>
        <w:t xml:space="preserve"> </w:t>
      </w:r>
      <w:r>
        <w:t>by</w:t>
      </w:r>
      <w:r>
        <w:rPr>
          <w:spacing w:val="7"/>
        </w:rPr>
        <w:t xml:space="preserve"> </w:t>
      </w:r>
      <w:r>
        <w:t>voice.</w:t>
      </w:r>
      <w:r>
        <w:rPr>
          <w:spacing w:val="3"/>
        </w:rPr>
        <w:t xml:space="preserve"> </w:t>
      </w:r>
      <w:r>
        <w:t>Voice</w:t>
      </w:r>
      <w:r>
        <w:rPr>
          <w:spacing w:val="5"/>
        </w:rPr>
        <w:t xml:space="preserve"> </w:t>
      </w:r>
      <w:r>
        <w:t>based</w:t>
      </w:r>
      <w:r>
        <w:rPr>
          <w:spacing w:val="4"/>
        </w:rPr>
        <w:t xml:space="preserve"> </w:t>
      </w:r>
      <w:r>
        <w:t>intelligent</w:t>
      </w:r>
      <w:r>
        <w:rPr>
          <w:spacing w:val="5"/>
        </w:rPr>
        <w:t xml:space="preserve"> </w:t>
      </w:r>
      <w:r>
        <w:t>assistants</w:t>
      </w:r>
      <w:r>
        <w:rPr>
          <w:spacing w:val="6"/>
        </w:rPr>
        <w:t xml:space="preserve"> </w:t>
      </w:r>
      <w:r>
        <w:t>need</w:t>
      </w:r>
      <w:r>
        <w:rPr>
          <w:spacing w:val="4"/>
        </w:rPr>
        <w:t xml:space="preserve"> </w:t>
      </w:r>
      <w:r>
        <w:t>an</w:t>
      </w:r>
      <w:r>
        <w:rPr>
          <w:spacing w:val="1"/>
        </w:rPr>
        <w:t xml:space="preserve"> </w:t>
      </w:r>
      <w:r>
        <w:t>invoking</w:t>
      </w:r>
      <w:r>
        <w:rPr>
          <w:spacing w:val="29"/>
        </w:rPr>
        <w:t xml:space="preserve"> </w:t>
      </w:r>
      <w:r>
        <w:t>word</w:t>
      </w:r>
      <w:r>
        <w:rPr>
          <w:spacing w:val="32"/>
        </w:rPr>
        <w:t xml:space="preserve"> </w:t>
      </w:r>
      <w:r>
        <w:t>or</w:t>
      </w:r>
      <w:r>
        <w:rPr>
          <w:spacing w:val="29"/>
        </w:rPr>
        <w:t xml:space="preserve"> </w:t>
      </w:r>
      <w:r>
        <w:t>wake</w:t>
      </w:r>
      <w:r>
        <w:rPr>
          <w:spacing w:val="33"/>
        </w:rPr>
        <w:t xml:space="preserve"> </w:t>
      </w:r>
      <w:r>
        <w:t>word</w:t>
      </w:r>
      <w:r>
        <w:rPr>
          <w:spacing w:val="31"/>
        </w:rPr>
        <w:t xml:space="preserve"> </w:t>
      </w:r>
      <w:r>
        <w:t>to</w:t>
      </w:r>
      <w:r>
        <w:rPr>
          <w:spacing w:val="30"/>
        </w:rPr>
        <w:t xml:space="preserve"> </w:t>
      </w:r>
      <w:r>
        <w:t>activate</w:t>
      </w:r>
      <w:r>
        <w:rPr>
          <w:spacing w:val="31"/>
        </w:rPr>
        <w:t xml:space="preserve"> </w:t>
      </w:r>
      <w:r>
        <w:t>the</w:t>
      </w:r>
      <w:r>
        <w:rPr>
          <w:spacing w:val="30"/>
        </w:rPr>
        <w:t xml:space="preserve"> </w:t>
      </w:r>
      <w:r>
        <w:t>listener,</w:t>
      </w:r>
      <w:r>
        <w:rPr>
          <w:spacing w:val="31"/>
        </w:rPr>
        <w:t xml:space="preserve"> </w:t>
      </w:r>
      <w:r>
        <w:t>followed</w:t>
      </w:r>
      <w:r>
        <w:rPr>
          <w:spacing w:val="29"/>
        </w:rPr>
        <w:t xml:space="preserve"> </w:t>
      </w:r>
      <w:r>
        <w:t>by</w:t>
      </w:r>
      <w:r>
        <w:rPr>
          <w:spacing w:val="30"/>
        </w:rPr>
        <w:t xml:space="preserve"> </w:t>
      </w:r>
      <w:r>
        <w:t>the</w:t>
      </w:r>
      <w:r>
        <w:rPr>
          <w:spacing w:val="1"/>
        </w:rPr>
        <w:t xml:space="preserve"> </w:t>
      </w:r>
      <w:r>
        <w:t>command.</w:t>
      </w:r>
      <w:r>
        <w:rPr>
          <w:spacing w:val="48"/>
        </w:rPr>
        <w:t xml:space="preserve"> </w:t>
      </w:r>
      <w:r>
        <w:t>For</w:t>
      </w:r>
      <w:r>
        <w:rPr>
          <w:spacing w:val="48"/>
        </w:rPr>
        <w:t xml:space="preserve"> </w:t>
      </w:r>
      <w:r>
        <w:t>my</w:t>
      </w:r>
      <w:r>
        <w:rPr>
          <w:spacing w:val="48"/>
        </w:rPr>
        <w:t xml:space="preserve"> </w:t>
      </w:r>
      <w:r>
        <w:t>project</w:t>
      </w:r>
      <w:r>
        <w:rPr>
          <w:spacing w:val="49"/>
        </w:rPr>
        <w:t xml:space="preserve"> </w:t>
      </w:r>
      <w:r>
        <w:t>the</w:t>
      </w:r>
      <w:r>
        <w:rPr>
          <w:spacing w:val="46"/>
        </w:rPr>
        <w:t xml:space="preserve"> </w:t>
      </w:r>
      <w:r>
        <w:t>wake</w:t>
      </w:r>
      <w:r>
        <w:rPr>
          <w:spacing w:val="46"/>
        </w:rPr>
        <w:t xml:space="preserve"> </w:t>
      </w:r>
      <w:r>
        <w:t>word</w:t>
      </w:r>
      <w:r>
        <w:rPr>
          <w:spacing w:val="50"/>
        </w:rPr>
        <w:t xml:space="preserve"> </w:t>
      </w:r>
      <w:r>
        <w:t>is</w:t>
      </w:r>
      <w:r>
        <w:rPr>
          <w:spacing w:val="47"/>
        </w:rPr>
        <w:t xml:space="preserve"> </w:t>
      </w:r>
      <w:r>
        <w:t>JIA.</w:t>
      </w:r>
      <w:r>
        <w:rPr>
          <w:spacing w:val="49"/>
        </w:rPr>
        <w:t xml:space="preserve"> </w:t>
      </w:r>
      <w:r>
        <w:t>We</w:t>
      </w:r>
      <w:r>
        <w:rPr>
          <w:spacing w:val="49"/>
        </w:rPr>
        <w:t xml:space="preserve"> </w:t>
      </w:r>
      <w:r>
        <w:t>have</w:t>
      </w:r>
      <w:r>
        <w:rPr>
          <w:spacing w:val="46"/>
        </w:rPr>
        <w:t xml:space="preserve"> </w:t>
      </w:r>
      <w:r>
        <w:t>so</w:t>
      </w:r>
      <w:r>
        <w:rPr>
          <w:spacing w:val="48"/>
        </w:rPr>
        <w:t xml:space="preserve"> </w:t>
      </w:r>
      <w:r>
        <w:t>many</w:t>
      </w:r>
      <w:r>
        <w:rPr>
          <w:spacing w:val="1"/>
        </w:rPr>
        <w:t xml:space="preserve"> </w:t>
      </w:r>
      <w:r>
        <w:t>virtual</w:t>
      </w:r>
      <w:r>
        <w:tab/>
      </w:r>
      <w:r>
        <w:t>assistants,</w:t>
      </w:r>
      <w:r>
        <w:tab/>
      </w:r>
      <w:r>
        <w:t>such</w:t>
      </w:r>
      <w:r>
        <w:tab/>
      </w:r>
      <w:r>
        <w:t>as</w:t>
      </w:r>
      <w:r>
        <w:tab/>
      </w:r>
      <w:r>
        <w:t>Apple’s</w:t>
      </w:r>
      <w:r>
        <w:tab/>
      </w:r>
      <w:r>
        <w:t>Siri,</w:t>
      </w:r>
      <w:r>
        <w:tab/>
      </w:r>
      <w:r>
        <w:t>Amazon’s</w:t>
      </w:r>
      <w:r>
        <w:tab/>
      </w:r>
      <w:r>
        <w:t>Alexa</w:t>
      </w:r>
      <w:r>
        <w:tab/>
      </w:r>
      <w:r>
        <w:t>and</w:t>
      </w:r>
      <w:r>
        <w:rPr>
          <w:spacing w:val="1"/>
        </w:rPr>
        <w:t xml:space="preserve"> </w:t>
      </w:r>
      <w:r>
        <w:t>Microsoft’s</w:t>
      </w:r>
      <w:r>
        <w:rPr>
          <w:spacing w:val="3"/>
        </w:rPr>
        <w:t xml:space="preserve"> </w:t>
      </w:r>
      <w:r>
        <w:t>Cortana.</w:t>
      </w:r>
      <w:r>
        <w:rPr>
          <w:spacing w:val="4"/>
        </w:rPr>
        <w:t xml:space="preserve"> </w:t>
      </w:r>
      <w:r>
        <w:t>For</w:t>
      </w:r>
      <w:r>
        <w:rPr>
          <w:spacing w:val="4"/>
        </w:rPr>
        <w:t xml:space="preserve"> </w:t>
      </w:r>
      <w:r>
        <w:t>this</w:t>
      </w:r>
      <w:r>
        <w:rPr>
          <w:spacing w:val="4"/>
        </w:rPr>
        <w:t xml:space="preserve"> </w:t>
      </w:r>
      <w:r>
        <w:t>project,</w:t>
      </w:r>
      <w:r>
        <w:rPr>
          <w:spacing w:val="4"/>
        </w:rPr>
        <w:t xml:space="preserve"> </w:t>
      </w:r>
      <w:r>
        <w:t>wake</w:t>
      </w:r>
      <w:r>
        <w:rPr>
          <w:spacing w:val="3"/>
        </w:rPr>
        <w:t xml:space="preserve"> </w:t>
      </w:r>
      <w:r>
        <w:t>word</w:t>
      </w:r>
      <w:r>
        <w:rPr>
          <w:spacing w:val="5"/>
        </w:rPr>
        <w:t xml:space="preserve"> </w:t>
      </w:r>
      <w:r>
        <w:t>was</w:t>
      </w:r>
      <w:r>
        <w:rPr>
          <w:spacing w:val="96"/>
        </w:rPr>
        <w:t xml:space="preserve"> </w:t>
      </w:r>
      <w:r>
        <w:t>chosen</w:t>
      </w:r>
      <w:r>
        <w:tab/>
      </w:r>
      <w:r>
        <w:t>as</w:t>
      </w:r>
      <w:r>
        <w:rPr>
          <w:spacing w:val="1"/>
        </w:rPr>
        <w:t xml:space="preserve"> </w:t>
      </w:r>
      <w:r>
        <w:t>JIA.</w:t>
      </w:r>
      <w:r>
        <w:rPr>
          <w:spacing w:val="-87"/>
        </w:rPr>
        <w:t xml:space="preserve"> </w:t>
      </w:r>
      <w:r>
        <w:t>This</w:t>
      </w:r>
      <w:r>
        <w:rPr>
          <w:spacing w:val="76"/>
        </w:rPr>
        <w:t xml:space="preserve"> </w:t>
      </w:r>
      <w:r>
        <w:t>system</w:t>
      </w:r>
      <w:r>
        <w:rPr>
          <w:spacing w:val="78"/>
        </w:rPr>
        <w:t xml:space="preserve"> </w:t>
      </w:r>
      <w:r>
        <w:t>is</w:t>
      </w:r>
      <w:r>
        <w:rPr>
          <w:spacing w:val="76"/>
        </w:rPr>
        <w:t xml:space="preserve"> </w:t>
      </w:r>
      <w:r>
        <w:t>designed</w:t>
      </w:r>
      <w:r>
        <w:rPr>
          <w:spacing w:val="78"/>
        </w:rPr>
        <w:t xml:space="preserve"> </w:t>
      </w:r>
      <w:r>
        <w:t>to</w:t>
      </w:r>
      <w:r>
        <w:rPr>
          <w:spacing w:val="77"/>
        </w:rPr>
        <w:t xml:space="preserve"> </w:t>
      </w:r>
      <w:r>
        <w:t>be</w:t>
      </w:r>
      <w:r>
        <w:rPr>
          <w:spacing w:val="79"/>
        </w:rPr>
        <w:t xml:space="preserve"> </w:t>
      </w:r>
      <w:r>
        <w:t>used</w:t>
      </w:r>
      <w:r>
        <w:rPr>
          <w:spacing w:val="77"/>
        </w:rPr>
        <w:t xml:space="preserve"> </w:t>
      </w:r>
      <w:r>
        <w:t>efficiently</w:t>
      </w:r>
      <w:r>
        <w:rPr>
          <w:spacing w:val="78"/>
        </w:rPr>
        <w:t xml:space="preserve"> </w:t>
      </w:r>
      <w:r>
        <w:t>on</w:t>
      </w:r>
      <w:r>
        <w:rPr>
          <w:spacing w:val="77"/>
        </w:rPr>
        <w:t xml:space="preserve"> </w:t>
      </w:r>
      <w:r>
        <w:t>desktops.</w:t>
      </w:r>
    </w:p>
    <w:p>
      <w:pPr>
        <w:pStyle w:val="8"/>
        <w:spacing w:line="360" w:lineRule="auto"/>
        <w:ind w:right="836"/>
        <w:jc w:val="right"/>
      </w:pPr>
      <w:r>
        <w:t>Personal</w:t>
      </w:r>
      <w:r>
        <w:rPr>
          <w:spacing w:val="58"/>
        </w:rPr>
        <w:t xml:space="preserve"> </w:t>
      </w:r>
      <w:r>
        <w:t>assistant</w:t>
      </w:r>
      <w:r>
        <w:rPr>
          <w:spacing w:val="58"/>
        </w:rPr>
        <w:t xml:space="preserve"> </w:t>
      </w:r>
      <w:r>
        <w:t>software</w:t>
      </w:r>
      <w:r>
        <w:rPr>
          <w:spacing w:val="56"/>
        </w:rPr>
        <w:t xml:space="preserve"> </w:t>
      </w:r>
      <w:r>
        <w:t>improves</w:t>
      </w:r>
      <w:r>
        <w:rPr>
          <w:spacing w:val="60"/>
        </w:rPr>
        <w:t xml:space="preserve"> </w:t>
      </w:r>
      <w:r>
        <w:t>user</w:t>
      </w:r>
      <w:r>
        <w:rPr>
          <w:spacing w:val="57"/>
        </w:rPr>
        <w:t xml:space="preserve"> </w:t>
      </w:r>
      <w:r>
        <w:t>productivity</w:t>
      </w:r>
      <w:r>
        <w:rPr>
          <w:spacing w:val="57"/>
        </w:rPr>
        <w:t xml:space="preserve"> </w:t>
      </w:r>
      <w:r>
        <w:t>by</w:t>
      </w:r>
      <w:r>
        <w:rPr>
          <w:spacing w:val="58"/>
        </w:rPr>
        <w:t xml:space="preserve"> </w:t>
      </w:r>
      <w:r>
        <w:t>managing</w:t>
      </w:r>
      <w:r>
        <w:rPr>
          <w:spacing w:val="-87"/>
        </w:rPr>
        <w:t xml:space="preserve"> </w:t>
      </w:r>
      <w:r>
        <w:t>routine</w:t>
      </w:r>
      <w:r>
        <w:rPr>
          <w:spacing w:val="63"/>
        </w:rPr>
        <w:t xml:space="preserve"> </w:t>
      </w:r>
      <w:r>
        <w:t>tasks</w:t>
      </w:r>
      <w:r>
        <w:rPr>
          <w:spacing w:val="65"/>
        </w:rPr>
        <w:t xml:space="preserve"> </w:t>
      </w:r>
      <w:r>
        <w:t>of</w:t>
      </w:r>
      <w:r>
        <w:rPr>
          <w:spacing w:val="66"/>
        </w:rPr>
        <w:t xml:space="preserve"> </w:t>
      </w:r>
      <w:r>
        <w:t>the</w:t>
      </w:r>
      <w:r>
        <w:rPr>
          <w:spacing w:val="67"/>
        </w:rPr>
        <w:t xml:space="preserve"> </w:t>
      </w:r>
      <w:r>
        <w:t>user</w:t>
      </w:r>
      <w:r>
        <w:rPr>
          <w:spacing w:val="68"/>
        </w:rPr>
        <w:t xml:space="preserve"> </w:t>
      </w:r>
      <w:r>
        <w:t>and</w:t>
      </w:r>
      <w:r>
        <w:rPr>
          <w:spacing w:val="62"/>
        </w:rPr>
        <w:t xml:space="preserve"> </w:t>
      </w:r>
      <w:r>
        <w:t>by</w:t>
      </w:r>
      <w:r>
        <w:rPr>
          <w:spacing w:val="68"/>
        </w:rPr>
        <w:t xml:space="preserve"> </w:t>
      </w:r>
      <w:r>
        <w:t>providing</w:t>
      </w:r>
      <w:r>
        <w:rPr>
          <w:spacing w:val="66"/>
        </w:rPr>
        <w:t xml:space="preserve"> </w:t>
      </w:r>
      <w:r>
        <w:t>information</w:t>
      </w:r>
      <w:r>
        <w:rPr>
          <w:spacing w:val="66"/>
        </w:rPr>
        <w:t xml:space="preserve"> </w:t>
      </w:r>
      <w:r>
        <w:t>from</w:t>
      </w:r>
      <w:r>
        <w:rPr>
          <w:spacing w:val="66"/>
        </w:rPr>
        <w:t xml:space="preserve"> </w:t>
      </w:r>
      <w:r>
        <w:t>online</w:t>
      </w:r>
    </w:p>
    <w:p>
      <w:pPr>
        <w:spacing w:after="0" w:line="360" w:lineRule="auto"/>
        <w:jc w:val="right"/>
        <w:sectPr>
          <w:headerReference r:id="rId7" w:type="default"/>
          <w:footerReference r:id="rId8" w:type="default"/>
          <w:pgSz w:w="11910" w:h="16840"/>
          <w:pgMar w:top="1120" w:right="0" w:bottom="280" w:left="500" w:header="567" w:footer="0" w:gutter="0"/>
          <w:pgNumType w:fmt="decimal" w:start="1"/>
          <w:cols w:space="720" w:num="1"/>
        </w:sectPr>
      </w:pPr>
    </w:p>
    <w:p>
      <w:pPr>
        <w:pStyle w:val="8"/>
        <w:spacing w:line="360" w:lineRule="auto"/>
        <w:ind w:left="340" w:right="840"/>
        <w:jc w:val="both"/>
      </w:pPr>
    </w:p>
    <w:p>
      <w:pPr>
        <w:pStyle w:val="8"/>
        <w:spacing w:line="360" w:lineRule="auto"/>
        <w:ind w:left="340" w:right="840"/>
        <w:jc w:val="both"/>
      </w:pPr>
    </w:p>
    <w:p>
      <w:pPr>
        <w:pStyle w:val="8"/>
        <w:spacing w:line="360" w:lineRule="auto"/>
        <w:ind w:left="340" w:right="840"/>
        <w:jc w:val="both"/>
      </w:pPr>
      <w:r>
        <w:t>sources to the user. JIA is effortless to use. Call the wake word ‘JIA’</w:t>
      </w:r>
      <w:r>
        <w:rPr>
          <w:spacing w:val="1"/>
        </w:rPr>
        <w:t xml:space="preserve"> </w:t>
      </w:r>
      <w:r>
        <w:t>followed</w:t>
      </w:r>
      <w:r>
        <w:rPr>
          <w:spacing w:val="-5"/>
        </w:rPr>
        <w:t xml:space="preserve"> </w:t>
      </w:r>
      <w:r>
        <w:t>by</w:t>
      </w:r>
      <w:r>
        <w:rPr>
          <w:spacing w:val="1"/>
        </w:rPr>
        <w:t xml:space="preserve"> </w:t>
      </w:r>
      <w:r>
        <w:t>the</w:t>
      </w:r>
      <w:r>
        <w:rPr>
          <w:spacing w:val="-1"/>
        </w:rPr>
        <w:t xml:space="preserve"> </w:t>
      </w:r>
      <w:r>
        <w:t>command.</w:t>
      </w:r>
      <w:r>
        <w:rPr>
          <w:spacing w:val="-1"/>
        </w:rPr>
        <w:t xml:space="preserve"> </w:t>
      </w:r>
      <w:r>
        <w:t>And</w:t>
      </w:r>
      <w:r>
        <w:rPr>
          <w:spacing w:val="1"/>
        </w:rPr>
        <w:t xml:space="preserve"> </w:t>
      </w:r>
      <w:r>
        <w:t>within</w:t>
      </w:r>
      <w:r>
        <w:rPr>
          <w:spacing w:val="-2"/>
        </w:rPr>
        <w:t xml:space="preserve"> </w:t>
      </w:r>
      <w:r>
        <w:t>seconds, it</w:t>
      </w:r>
      <w:r>
        <w:rPr>
          <w:spacing w:val="-4"/>
        </w:rPr>
        <w:t xml:space="preserve"> </w:t>
      </w:r>
      <w:r>
        <w:t>gets executed.</w:t>
      </w:r>
    </w:p>
    <w:p>
      <w:pPr>
        <w:pStyle w:val="8"/>
        <w:spacing w:line="360" w:lineRule="auto"/>
        <w:ind w:left="340" w:right="836" w:firstLine="720"/>
        <w:jc w:val="both"/>
      </w:pPr>
      <w:r>
        <w:t>Voice searches have dominated over text search. Web searches</w:t>
      </w:r>
      <w:r>
        <w:rPr>
          <w:spacing w:val="1"/>
        </w:rPr>
        <w:t xml:space="preserve"> </w:t>
      </w:r>
      <w:r>
        <w:t>conducted via mobile devices have only just overtaken those carried</w:t>
      </w:r>
      <w:r>
        <w:rPr>
          <w:spacing w:val="1"/>
        </w:rPr>
        <w:t xml:space="preserve"> </w:t>
      </w:r>
      <w:r>
        <w:t>out using a computer and the analysts are already predicting that 50%</w:t>
      </w:r>
      <w:r>
        <w:rPr>
          <w:spacing w:val="1"/>
        </w:rPr>
        <w:t xml:space="preserve"> </w:t>
      </w:r>
      <w:r>
        <w:t>of searches will be via voice by 2025.Virtual assistants are turning out</w:t>
      </w:r>
      <w:r>
        <w:rPr>
          <w:spacing w:val="1"/>
        </w:rPr>
        <w:t xml:space="preserve"> </w:t>
      </w:r>
      <w:r>
        <w:t>to be smarter than ever. Allow your intelligent assistant to make email</w:t>
      </w:r>
      <w:r>
        <w:rPr>
          <w:spacing w:val="1"/>
        </w:rPr>
        <w:t xml:space="preserve"> </w:t>
      </w:r>
      <w:r>
        <w:t>work for you. Detect intent, pick out important information, automate</w:t>
      </w:r>
      <w:r>
        <w:rPr>
          <w:spacing w:val="1"/>
        </w:rPr>
        <w:t xml:space="preserve"> </w:t>
      </w:r>
      <w:r>
        <w:t>processes,</w:t>
      </w:r>
      <w:r>
        <w:rPr>
          <w:spacing w:val="-1"/>
        </w:rPr>
        <w:t xml:space="preserve"> </w:t>
      </w:r>
      <w:r>
        <w:t>and</w:t>
      </w:r>
      <w:r>
        <w:rPr>
          <w:spacing w:val="-2"/>
        </w:rPr>
        <w:t xml:space="preserve"> </w:t>
      </w:r>
      <w:r>
        <w:t>deliver</w:t>
      </w:r>
      <w:r>
        <w:rPr>
          <w:spacing w:val="-4"/>
        </w:rPr>
        <w:t xml:space="preserve"> </w:t>
      </w:r>
      <w:r>
        <w:t>personalized</w:t>
      </w:r>
      <w:r>
        <w:rPr>
          <w:spacing w:val="1"/>
        </w:rPr>
        <w:t xml:space="preserve"> </w:t>
      </w:r>
      <w:r>
        <w:t>responses.</w:t>
      </w:r>
    </w:p>
    <w:p>
      <w:pPr>
        <w:pStyle w:val="8"/>
        <w:spacing w:line="360" w:lineRule="auto"/>
        <w:ind w:left="340" w:right="837" w:firstLine="1260"/>
        <w:jc w:val="both"/>
        <w:rPr>
          <w:rFonts w:hint="default"/>
          <w:lang w:val="en-US"/>
        </w:rPr>
        <w:sectPr>
          <w:pgSz w:w="11910" w:h="16840"/>
          <w:pgMar w:top="1120" w:right="0" w:bottom="280" w:left="500" w:header="935" w:footer="0" w:gutter="0"/>
          <w:pgNumType w:fmt="decimal"/>
          <w:cols w:space="720" w:num="1"/>
        </w:sectPr>
      </w:pPr>
      <w:r>
        <w:t>This project was started on the premise that there is sufficient</w:t>
      </w:r>
      <w:r>
        <w:rPr>
          <w:spacing w:val="1"/>
        </w:rPr>
        <w:t xml:space="preserve"> </w:t>
      </w:r>
      <w:r>
        <w:t>amount of openly available data and information on the web that can</w:t>
      </w:r>
      <w:r>
        <w:rPr>
          <w:spacing w:val="1"/>
        </w:rPr>
        <w:t xml:space="preserve"> </w:t>
      </w:r>
      <w:r>
        <w:t>be</w:t>
      </w:r>
      <w:r>
        <w:rPr>
          <w:spacing w:val="1"/>
        </w:rPr>
        <w:t xml:space="preserve"> </w:t>
      </w:r>
      <w:r>
        <w:t>utilized</w:t>
      </w:r>
      <w:r>
        <w:rPr>
          <w:spacing w:val="1"/>
        </w:rPr>
        <w:t xml:space="preserve"> </w:t>
      </w:r>
      <w:r>
        <w:t>to</w:t>
      </w:r>
      <w:r>
        <w:rPr>
          <w:spacing w:val="1"/>
        </w:rPr>
        <w:t xml:space="preserve"> </w:t>
      </w:r>
      <w:r>
        <w:t>build</w:t>
      </w:r>
      <w:r>
        <w:rPr>
          <w:spacing w:val="1"/>
        </w:rPr>
        <w:t xml:space="preserve"> </w:t>
      </w:r>
      <w:r>
        <w:t>a</w:t>
      </w:r>
      <w:r>
        <w:rPr>
          <w:spacing w:val="1"/>
        </w:rPr>
        <w:t xml:space="preserve"> </w:t>
      </w:r>
      <w:r>
        <w:t>virtual</w:t>
      </w:r>
      <w:r>
        <w:rPr>
          <w:spacing w:val="1"/>
        </w:rPr>
        <w:t xml:space="preserve"> </w:t>
      </w:r>
      <w:r>
        <w:t>assistant</w:t>
      </w:r>
      <w:r>
        <w:rPr>
          <w:spacing w:val="1"/>
        </w:rPr>
        <w:t xml:space="preserve"> </w:t>
      </w:r>
      <w:r>
        <w:t>that</w:t>
      </w:r>
      <w:r>
        <w:rPr>
          <w:spacing w:val="1"/>
        </w:rPr>
        <w:t xml:space="preserve"> </w:t>
      </w:r>
      <w:r>
        <w:t>has</w:t>
      </w:r>
      <w:r>
        <w:rPr>
          <w:spacing w:val="1"/>
        </w:rPr>
        <w:t xml:space="preserve"> </w:t>
      </w:r>
      <w:r>
        <w:t>access</w:t>
      </w:r>
      <w:r>
        <w:rPr>
          <w:spacing w:val="1"/>
        </w:rPr>
        <w:t xml:space="preserve"> </w:t>
      </w:r>
      <w:r>
        <w:t>to</w:t>
      </w:r>
      <w:r>
        <w:rPr>
          <w:spacing w:val="1"/>
        </w:rPr>
        <w:t xml:space="preserve"> </w:t>
      </w:r>
      <w:r>
        <w:t>making</w:t>
      </w:r>
      <w:r>
        <w:rPr>
          <w:spacing w:val="1"/>
        </w:rPr>
        <w:t xml:space="preserve"> </w:t>
      </w:r>
      <w:r>
        <w:t>intelligent</w:t>
      </w:r>
      <w:r>
        <w:rPr>
          <w:spacing w:val="-4"/>
        </w:rPr>
        <w:t xml:space="preserve"> </w:t>
      </w:r>
      <w:r>
        <w:t>decisions for</w:t>
      </w:r>
      <w:r>
        <w:rPr>
          <w:spacing w:val="1"/>
        </w:rPr>
        <w:t xml:space="preserve"> </w:t>
      </w:r>
      <w:r>
        <w:t>routine</w:t>
      </w:r>
      <w:r>
        <w:rPr>
          <w:spacing w:val="-3"/>
        </w:rPr>
        <w:t xml:space="preserve"> </w:t>
      </w:r>
      <w:r>
        <w:t>user</w:t>
      </w:r>
      <w:r>
        <w:rPr>
          <w:spacing w:val="-2"/>
        </w:rPr>
        <w:t xml:space="preserve"> </w:t>
      </w:r>
      <w:r>
        <w:t>activities</w:t>
      </w:r>
      <w:r>
        <w:rPr>
          <w:rFonts w:hint="default"/>
          <w:lang w:val="en-US"/>
        </w:rPr>
        <w:t>.Additionally ,the integration of artificial intelligence and machine learning algorithm enables virtual assistants to continuously improve their performance and adopt to user preferences overtime .By leveraging the wealth of  information available  on the internet,Virtual Assistants can provide valuable insights and personalized assistance to user across  various tasks and applications.</w:t>
      </w:r>
    </w:p>
    <w:p>
      <w:pPr>
        <w:pStyle w:val="8"/>
        <w:rPr>
          <w:sz w:val="20"/>
        </w:rPr>
      </w:pPr>
    </w:p>
    <w:p>
      <w:pPr>
        <w:pStyle w:val="8"/>
        <w:rPr>
          <w:sz w:val="20"/>
        </w:rPr>
      </w:pPr>
    </w:p>
    <w:p>
      <w:pPr>
        <w:pStyle w:val="8"/>
        <w:spacing w:before="8"/>
        <w:rPr>
          <w:sz w:val="23"/>
        </w:rPr>
      </w:pPr>
    </w:p>
    <w:p>
      <w:pPr>
        <w:pStyle w:val="4"/>
        <w:numPr>
          <w:ilvl w:val="1"/>
          <w:numId w:val="9"/>
        </w:numPr>
        <w:tabs>
          <w:tab w:val="left" w:pos="880"/>
        </w:tabs>
        <w:spacing w:before="85" w:after="0" w:line="240" w:lineRule="auto"/>
        <w:ind w:left="880" w:right="0" w:hanging="540"/>
        <w:jc w:val="left"/>
        <w:rPr>
          <w:b w:val="0"/>
        </w:rPr>
      </w:pPr>
      <w:r>
        <w:t>OBJECTIVE</w:t>
      </w:r>
      <w:r>
        <w:rPr>
          <w:spacing w:val="-2"/>
        </w:rPr>
        <w:t xml:space="preserve"> </w:t>
      </w:r>
      <w:r>
        <w:t>OF</w:t>
      </w:r>
      <w:r>
        <w:rPr>
          <w:spacing w:val="-4"/>
        </w:rPr>
        <w:t xml:space="preserve"> </w:t>
      </w:r>
      <w:r>
        <w:t>THE</w:t>
      </w:r>
      <w:r>
        <w:rPr>
          <w:spacing w:val="-4"/>
        </w:rPr>
        <w:t xml:space="preserve"> </w:t>
      </w:r>
      <w:r>
        <w:t>PROJECT</w:t>
      </w:r>
    </w:p>
    <w:p>
      <w:pPr>
        <w:pStyle w:val="8"/>
        <w:tabs>
          <w:tab w:val="left" w:pos="6963"/>
        </w:tabs>
        <w:spacing w:before="323" w:line="360" w:lineRule="auto"/>
        <w:ind w:left="340" w:right="836" w:firstLine="1620"/>
      </w:pPr>
      <w:r>
        <w:t>The</w:t>
      </w:r>
      <w:r>
        <w:rPr>
          <w:spacing w:val="65"/>
        </w:rPr>
        <w:t xml:space="preserve"> </w:t>
      </w:r>
      <w:r>
        <w:t>development</w:t>
      </w:r>
      <w:r>
        <w:rPr>
          <w:spacing w:val="68"/>
        </w:rPr>
        <w:t xml:space="preserve"> </w:t>
      </w:r>
      <w:r>
        <w:t>of</w:t>
      </w:r>
      <w:r>
        <w:rPr>
          <w:spacing w:val="64"/>
        </w:rPr>
        <w:t xml:space="preserve"> </w:t>
      </w:r>
      <w:r>
        <w:t>technology</w:t>
      </w:r>
      <w:r>
        <w:rPr>
          <w:spacing w:val="65"/>
        </w:rPr>
        <w:t xml:space="preserve"> </w:t>
      </w:r>
      <w:r>
        <w:t>allows</w:t>
      </w:r>
      <w:r>
        <w:rPr>
          <w:spacing w:val="67"/>
        </w:rPr>
        <w:t xml:space="preserve"> </w:t>
      </w:r>
      <w:r>
        <w:t>introducing</w:t>
      </w:r>
      <w:r>
        <w:rPr>
          <w:spacing w:val="65"/>
        </w:rPr>
        <w:t xml:space="preserve"> </w:t>
      </w:r>
      <w:r>
        <w:t>more</w:t>
      </w:r>
      <w:r>
        <w:rPr>
          <w:spacing w:val="-87"/>
        </w:rPr>
        <w:t xml:space="preserve"> </w:t>
      </w:r>
      <w:r>
        <w:t>advanced</w:t>
      </w:r>
      <w:r>
        <w:rPr>
          <w:spacing w:val="17"/>
        </w:rPr>
        <w:t xml:space="preserve"> </w:t>
      </w:r>
      <w:r>
        <w:t>solutions</w:t>
      </w:r>
      <w:r>
        <w:rPr>
          <w:spacing w:val="18"/>
        </w:rPr>
        <w:t xml:space="preserve"> </w:t>
      </w:r>
      <w:r>
        <w:t>in</w:t>
      </w:r>
      <w:r>
        <w:rPr>
          <w:spacing w:val="19"/>
        </w:rPr>
        <w:t xml:space="preserve"> </w:t>
      </w:r>
      <w:r>
        <w:t>everyday</w:t>
      </w:r>
      <w:r>
        <w:rPr>
          <w:spacing w:val="19"/>
        </w:rPr>
        <w:t xml:space="preserve"> </w:t>
      </w:r>
      <w:r>
        <w:t>life.</w:t>
      </w:r>
      <w:r>
        <w:rPr>
          <w:spacing w:val="18"/>
        </w:rPr>
        <w:t xml:space="preserve"> </w:t>
      </w:r>
      <w:r>
        <w:t>This</w:t>
      </w:r>
      <w:r>
        <w:rPr>
          <w:spacing w:val="18"/>
        </w:rPr>
        <w:t xml:space="preserve"> </w:t>
      </w:r>
      <w:r>
        <w:t>makes</w:t>
      </w:r>
      <w:r>
        <w:rPr>
          <w:spacing w:val="20"/>
        </w:rPr>
        <w:t xml:space="preserve"> </w:t>
      </w:r>
      <w:r>
        <w:t>work</w:t>
      </w:r>
      <w:r>
        <w:rPr>
          <w:spacing w:val="22"/>
        </w:rPr>
        <w:t xml:space="preserve"> </w:t>
      </w:r>
      <w:r>
        <w:t>less</w:t>
      </w:r>
      <w:r>
        <w:rPr>
          <w:spacing w:val="18"/>
        </w:rPr>
        <w:t xml:space="preserve"> </w:t>
      </w:r>
      <w:r>
        <w:t>exhausting</w:t>
      </w:r>
      <w:r>
        <w:rPr>
          <w:spacing w:val="-87"/>
        </w:rPr>
        <w:t xml:space="preserve"> </w:t>
      </w:r>
      <w:r>
        <w:t>for</w:t>
      </w:r>
      <w:r>
        <w:rPr>
          <w:spacing w:val="27"/>
        </w:rPr>
        <w:t xml:space="preserve"> </w:t>
      </w:r>
      <w:r>
        <w:t>employees,</w:t>
      </w:r>
      <w:r>
        <w:rPr>
          <w:spacing w:val="28"/>
        </w:rPr>
        <w:t xml:space="preserve"> </w:t>
      </w:r>
      <w:r>
        <w:t>and</w:t>
      </w:r>
      <w:r>
        <w:rPr>
          <w:spacing w:val="27"/>
        </w:rPr>
        <w:t xml:space="preserve"> </w:t>
      </w:r>
      <w:r>
        <w:t>also</w:t>
      </w:r>
      <w:r>
        <w:rPr>
          <w:spacing w:val="27"/>
        </w:rPr>
        <w:t xml:space="preserve"> </w:t>
      </w:r>
      <w:r>
        <w:t>increases</w:t>
      </w:r>
      <w:r>
        <w:rPr>
          <w:spacing w:val="26"/>
        </w:rPr>
        <w:t xml:space="preserve"> </w:t>
      </w:r>
      <w:r>
        <w:t>the</w:t>
      </w:r>
      <w:r>
        <w:rPr>
          <w:spacing w:val="28"/>
        </w:rPr>
        <w:t xml:space="preserve"> </w:t>
      </w:r>
      <w:r>
        <w:t>work</w:t>
      </w:r>
      <w:r>
        <w:rPr>
          <w:spacing w:val="30"/>
        </w:rPr>
        <w:t xml:space="preserve"> </w:t>
      </w:r>
      <w:r>
        <w:t>safety.</w:t>
      </w:r>
      <w:r>
        <w:rPr>
          <w:spacing w:val="24"/>
        </w:rPr>
        <w:t xml:space="preserve"> </w:t>
      </w:r>
      <w:r>
        <w:t>As</w:t>
      </w:r>
      <w:r>
        <w:rPr>
          <w:spacing w:val="29"/>
        </w:rPr>
        <w:t xml:space="preserve"> </w:t>
      </w:r>
      <w:r>
        <w:t>the</w:t>
      </w:r>
      <w:r>
        <w:rPr>
          <w:spacing w:val="28"/>
        </w:rPr>
        <w:t xml:space="preserve"> </w:t>
      </w:r>
      <w:r>
        <w:t>technology</w:t>
      </w:r>
      <w:r>
        <w:rPr>
          <w:spacing w:val="-87"/>
        </w:rPr>
        <w:t xml:space="preserve"> </w:t>
      </w:r>
      <w:r>
        <w:t>is</w:t>
      </w:r>
      <w:r>
        <w:rPr>
          <w:spacing w:val="25"/>
        </w:rPr>
        <w:t xml:space="preserve"> </w:t>
      </w:r>
      <w:r>
        <w:t>developing</w:t>
      </w:r>
      <w:r>
        <w:rPr>
          <w:spacing w:val="27"/>
        </w:rPr>
        <w:t xml:space="preserve"> </w:t>
      </w:r>
      <w:r>
        <w:t>day</w:t>
      </w:r>
      <w:r>
        <w:rPr>
          <w:spacing w:val="25"/>
        </w:rPr>
        <w:t xml:space="preserve"> </w:t>
      </w:r>
      <w:r>
        <w:t>by</w:t>
      </w:r>
      <w:r>
        <w:rPr>
          <w:spacing w:val="30"/>
        </w:rPr>
        <w:t xml:space="preserve"> </w:t>
      </w:r>
      <w:r>
        <w:t>day</w:t>
      </w:r>
      <w:r>
        <w:rPr>
          <w:spacing w:val="25"/>
        </w:rPr>
        <w:t xml:space="preserve"> </w:t>
      </w:r>
      <w:r>
        <w:t>people</w:t>
      </w:r>
      <w:r>
        <w:rPr>
          <w:spacing w:val="28"/>
        </w:rPr>
        <w:t xml:space="preserve"> </w:t>
      </w:r>
      <w:r>
        <w:t>are</w:t>
      </w:r>
      <w:r>
        <w:rPr>
          <w:spacing w:val="26"/>
        </w:rPr>
        <w:t xml:space="preserve"> </w:t>
      </w:r>
      <w:r>
        <w:t>becoming</w:t>
      </w:r>
      <w:r>
        <w:rPr>
          <w:spacing w:val="27"/>
        </w:rPr>
        <w:t xml:space="preserve"> </w:t>
      </w:r>
      <w:r>
        <w:t>more</w:t>
      </w:r>
      <w:r>
        <w:rPr>
          <w:spacing w:val="31"/>
        </w:rPr>
        <w:t xml:space="preserve"> </w:t>
      </w:r>
      <w:r>
        <w:t>dependent</w:t>
      </w:r>
      <w:r>
        <w:rPr>
          <w:spacing w:val="26"/>
        </w:rPr>
        <w:t xml:space="preserve"> </w:t>
      </w:r>
      <w:r>
        <w:t>on</w:t>
      </w:r>
      <w:r>
        <w:rPr>
          <w:spacing w:val="30"/>
        </w:rPr>
        <w:t xml:space="preserve"> </w:t>
      </w:r>
      <w:r>
        <w:t>it,</w:t>
      </w:r>
      <w:r>
        <w:rPr>
          <w:spacing w:val="-87"/>
        </w:rPr>
        <w:t xml:space="preserve"> </w:t>
      </w:r>
      <w:r>
        <w:t>one</w:t>
      </w:r>
      <w:r>
        <w:rPr>
          <w:spacing w:val="10"/>
        </w:rPr>
        <w:t xml:space="preserve"> </w:t>
      </w:r>
      <w:r>
        <w:t>of</w:t>
      </w:r>
      <w:r>
        <w:rPr>
          <w:spacing w:val="13"/>
        </w:rPr>
        <w:t xml:space="preserve"> </w:t>
      </w:r>
      <w:r>
        <w:t>the</w:t>
      </w:r>
      <w:r>
        <w:rPr>
          <w:spacing w:val="11"/>
        </w:rPr>
        <w:t xml:space="preserve"> </w:t>
      </w:r>
      <w:r>
        <w:t>mostly</w:t>
      </w:r>
      <w:r>
        <w:rPr>
          <w:spacing w:val="12"/>
        </w:rPr>
        <w:t xml:space="preserve"> </w:t>
      </w:r>
      <w:r>
        <w:t>used</w:t>
      </w:r>
      <w:r>
        <w:rPr>
          <w:spacing w:val="10"/>
        </w:rPr>
        <w:t xml:space="preserve"> </w:t>
      </w:r>
      <w:r>
        <w:t>platform</w:t>
      </w:r>
      <w:r>
        <w:rPr>
          <w:spacing w:val="14"/>
        </w:rPr>
        <w:t xml:space="preserve"> </w:t>
      </w:r>
      <w:r>
        <w:t>is</w:t>
      </w:r>
      <w:r>
        <w:rPr>
          <w:spacing w:val="11"/>
        </w:rPr>
        <w:t xml:space="preserve"> </w:t>
      </w:r>
      <w:r>
        <w:t>computer.</w:t>
      </w:r>
      <w:r>
        <w:rPr>
          <w:spacing w:val="12"/>
        </w:rPr>
        <w:t xml:space="preserve"> </w:t>
      </w:r>
      <w:r>
        <w:t>We</w:t>
      </w:r>
      <w:r>
        <w:rPr>
          <w:spacing w:val="14"/>
        </w:rPr>
        <w:t xml:space="preserve"> </w:t>
      </w:r>
      <w:r>
        <w:t>all</w:t>
      </w:r>
      <w:r>
        <w:rPr>
          <w:spacing w:val="10"/>
        </w:rPr>
        <w:t xml:space="preserve"> </w:t>
      </w:r>
      <w:r>
        <w:t>want</w:t>
      </w:r>
      <w:r>
        <w:rPr>
          <w:spacing w:val="11"/>
        </w:rPr>
        <w:t xml:space="preserve"> </w:t>
      </w:r>
      <w:r>
        <w:t>to</w:t>
      </w:r>
      <w:r>
        <w:rPr>
          <w:spacing w:val="13"/>
        </w:rPr>
        <w:t xml:space="preserve"> </w:t>
      </w:r>
      <w:r>
        <w:t>make</w:t>
      </w:r>
      <w:r>
        <w:rPr>
          <w:spacing w:val="11"/>
        </w:rPr>
        <w:t xml:space="preserve"> </w:t>
      </w:r>
      <w:r>
        <w:t>the</w:t>
      </w:r>
      <w:r>
        <w:rPr>
          <w:spacing w:val="-87"/>
        </w:rPr>
        <w:t xml:space="preserve"> </w:t>
      </w:r>
      <w:r>
        <w:t>use</w:t>
      </w:r>
      <w:r>
        <w:rPr>
          <w:spacing w:val="25"/>
        </w:rPr>
        <w:t xml:space="preserve"> </w:t>
      </w:r>
      <w:r>
        <w:t>of</w:t>
      </w:r>
      <w:r>
        <w:rPr>
          <w:spacing w:val="24"/>
        </w:rPr>
        <w:t xml:space="preserve"> </w:t>
      </w:r>
      <w:r>
        <w:t>these</w:t>
      </w:r>
      <w:r>
        <w:rPr>
          <w:spacing w:val="22"/>
        </w:rPr>
        <w:t xml:space="preserve"> </w:t>
      </w:r>
      <w:r>
        <w:t>computers</w:t>
      </w:r>
      <w:r>
        <w:rPr>
          <w:spacing w:val="24"/>
        </w:rPr>
        <w:t xml:space="preserve"> </w:t>
      </w:r>
      <w:r>
        <w:t>more</w:t>
      </w:r>
      <w:r>
        <w:rPr>
          <w:spacing w:val="25"/>
        </w:rPr>
        <w:t xml:space="preserve"> </w:t>
      </w:r>
      <w:r>
        <w:t>comfortable,</w:t>
      </w:r>
      <w:r>
        <w:tab/>
      </w:r>
      <w:r>
        <w:t>traditional</w:t>
      </w:r>
      <w:r>
        <w:rPr>
          <w:spacing w:val="25"/>
        </w:rPr>
        <w:t xml:space="preserve"> </w:t>
      </w:r>
      <w:r>
        <w:t>way</w:t>
      </w:r>
      <w:r>
        <w:rPr>
          <w:spacing w:val="24"/>
        </w:rPr>
        <w:t xml:space="preserve"> </w:t>
      </w:r>
      <w:r>
        <w:t>to</w:t>
      </w:r>
      <w:r>
        <w:rPr>
          <w:spacing w:val="22"/>
        </w:rPr>
        <w:t xml:space="preserve"> </w:t>
      </w:r>
      <w:r>
        <w:t>give</w:t>
      </w:r>
      <w:r>
        <w:rPr>
          <w:spacing w:val="25"/>
        </w:rPr>
        <w:t xml:space="preserve"> </w:t>
      </w:r>
      <w:r>
        <w:t>a</w:t>
      </w:r>
      <w:r>
        <w:rPr>
          <w:spacing w:val="-87"/>
        </w:rPr>
        <w:t xml:space="preserve"> </w:t>
      </w:r>
      <w:r>
        <w:t>command</w:t>
      </w:r>
      <w:r>
        <w:rPr>
          <w:spacing w:val="19"/>
        </w:rPr>
        <w:t xml:space="preserve"> </w:t>
      </w:r>
      <w:r>
        <w:t>to</w:t>
      </w:r>
      <w:r>
        <w:rPr>
          <w:spacing w:val="18"/>
        </w:rPr>
        <w:t xml:space="preserve"> </w:t>
      </w:r>
      <w:r>
        <w:t>the</w:t>
      </w:r>
      <w:r>
        <w:rPr>
          <w:spacing w:val="15"/>
        </w:rPr>
        <w:t xml:space="preserve"> </w:t>
      </w:r>
      <w:r>
        <w:t>computer</w:t>
      </w:r>
      <w:r>
        <w:rPr>
          <w:spacing w:val="18"/>
        </w:rPr>
        <w:t xml:space="preserve"> </w:t>
      </w:r>
      <w:r>
        <w:t>is</w:t>
      </w:r>
      <w:r>
        <w:rPr>
          <w:spacing w:val="18"/>
        </w:rPr>
        <w:t xml:space="preserve"> </w:t>
      </w:r>
      <w:r>
        <w:t>through</w:t>
      </w:r>
      <w:r>
        <w:rPr>
          <w:spacing w:val="18"/>
        </w:rPr>
        <w:t xml:space="preserve"> </w:t>
      </w:r>
      <w:r>
        <w:t>keyboard</w:t>
      </w:r>
      <w:r>
        <w:rPr>
          <w:spacing w:val="17"/>
        </w:rPr>
        <w:t xml:space="preserve"> </w:t>
      </w:r>
      <w:r>
        <w:t>but</w:t>
      </w:r>
      <w:r>
        <w:rPr>
          <w:spacing w:val="18"/>
        </w:rPr>
        <w:t xml:space="preserve"> </w:t>
      </w:r>
      <w:r>
        <w:t>a</w:t>
      </w:r>
      <w:r>
        <w:rPr>
          <w:spacing w:val="18"/>
        </w:rPr>
        <w:t xml:space="preserve"> </w:t>
      </w:r>
      <w:r>
        <w:t>more</w:t>
      </w:r>
      <w:r>
        <w:rPr>
          <w:spacing w:val="19"/>
        </w:rPr>
        <w:t xml:space="preserve"> </w:t>
      </w:r>
      <w:r>
        <w:t>convenient</w:t>
      </w:r>
      <w:r>
        <w:rPr>
          <w:spacing w:val="-87"/>
        </w:rPr>
        <w:t xml:space="preserve"> </w:t>
      </w:r>
      <w:r>
        <w:t>way</w:t>
      </w:r>
      <w:r>
        <w:rPr>
          <w:spacing w:val="74"/>
        </w:rPr>
        <w:t xml:space="preserve"> </w:t>
      </w:r>
      <w:r>
        <w:t>is</w:t>
      </w:r>
      <w:r>
        <w:rPr>
          <w:spacing w:val="74"/>
        </w:rPr>
        <w:t xml:space="preserve"> </w:t>
      </w:r>
      <w:r>
        <w:t>to</w:t>
      </w:r>
      <w:r>
        <w:rPr>
          <w:spacing w:val="74"/>
        </w:rPr>
        <w:t xml:space="preserve"> </w:t>
      </w:r>
      <w:r>
        <w:t>input</w:t>
      </w:r>
      <w:r>
        <w:rPr>
          <w:spacing w:val="73"/>
        </w:rPr>
        <w:t xml:space="preserve"> </w:t>
      </w:r>
      <w:r>
        <w:t>the</w:t>
      </w:r>
      <w:r>
        <w:rPr>
          <w:spacing w:val="74"/>
        </w:rPr>
        <w:t xml:space="preserve"> </w:t>
      </w:r>
      <w:r>
        <w:t>command</w:t>
      </w:r>
      <w:r>
        <w:rPr>
          <w:spacing w:val="77"/>
        </w:rPr>
        <w:t xml:space="preserve"> </w:t>
      </w:r>
      <w:r>
        <w:t>through</w:t>
      </w:r>
      <w:r>
        <w:rPr>
          <w:spacing w:val="75"/>
        </w:rPr>
        <w:t xml:space="preserve"> </w:t>
      </w:r>
      <w:r>
        <w:t>voice.</w:t>
      </w:r>
      <w:r>
        <w:rPr>
          <w:spacing w:val="73"/>
        </w:rPr>
        <w:t xml:space="preserve"> </w:t>
      </w:r>
      <w:r>
        <w:t>Giving</w:t>
      </w:r>
      <w:r>
        <w:rPr>
          <w:spacing w:val="75"/>
        </w:rPr>
        <w:t xml:space="preserve"> </w:t>
      </w:r>
      <w:r>
        <w:t>input</w:t>
      </w:r>
      <w:r>
        <w:rPr>
          <w:spacing w:val="73"/>
        </w:rPr>
        <w:t xml:space="preserve"> </w:t>
      </w:r>
      <w:r>
        <w:t>through</w:t>
      </w:r>
      <w:r>
        <w:rPr>
          <w:spacing w:val="-87"/>
        </w:rPr>
        <w:t xml:space="preserve"> </w:t>
      </w:r>
      <w:r>
        <w:t>voice</w:t>
      </w:r>
      <w:r>
        <w:rPr>
          <w:spacing w:val="42"/>
        </w:rPr>
        <w:t xml:space="preserve"> </w:t>
      </w:r>
      <w:r>
        <w:t>is</w:t>
      </w:r>
      <w:r>
        <w:rPr>
          <w:spacing w:val="45"/>
        </w:rPr>
        <w:t xml:space="preserve"> </w:t>
      </w:r>
      <w:r>
        <w:t>not</w:t>
      </w:r>
      <w:r>
        <w:rPr>
          <w:spacing w:val="45"/>
        </w:rPr>
        <w:t xml:space="preserve"> </w:t>
      </w:r>
      <w:r>
        <w:t>only</w:t>
      </w:r>
      <w:r>
        <w:rPr>
          <w:spacing w:val="44"/>
        </w:rPr>
        <w:t xml:space="preserve"> </w:t>
      </w:r>
      <w:r>
        <w:t>beneficial</w:t>
      </w:r>
      <w:r>
        <w:rPr>
          <w:spacing w:val="44"/>
        </w:rPr>
        <w:t xml:space="preserve"> </w:t>
      </w:r>
      <w:r>
        <w:t>for</w:t>
      </w:r>
      <w:r>
        <w:rPr>
          <w:spacing w:val="46"/>
        </w:rPr>
        <w:t xml:space="preserve"> </w:t>
      </w:r>
      <w:r>
        <w:t>the</w:t>
      </w:r>
      <w:r>
        <w:rPr>
          <w:spacing w:val="43"/>
        </w:rPr>
        <w:t xml:space="preserve"> </w:t>
      </w:r>
      <w:r>
        <w:t>normal</w:t>
      </w:r>
      <w:r>
        <w:rPr>
          <w:spacing w:val="47"/>
        </w:rPr>
        <w:t xml:space="preserve"> </w:t>
      </w:r>
      <w:r>
        <w:t>people</w:t>
      </w:r>
      <w:r>
        <w:rPr>
          <w:spacing w:val="42"/>
        </w:rPr>
        <w:t xml:space="preserve"> </w:t>
      </w:r>
      <w:r>
        <w:t>but</w:t>
      </w:r>
      <w:r>
        <w:rPr>
          <w:spacing w:val="47"/>
        </w:rPr>
        <w:t xml:space="preserve"> </w:t>
      </w:r>
      <w:r>
        <w:t>also</w:t>
      </w:r>
      <w:r>
        <w:rPr>
          <w:spacing w:val="44"/>
        </w:rPr>
        <w:t xml:space="preserve"> </w:t>
      </w:r>
      <w:r>
        <w:t>for</w:t>
      </w:r>
      <w:r>
        <w:rPr>
          <w:spacing w:val="46"/>
        </w:rPr>
        <w:t xml:space="preserve"> </w:t>
      </w:r>
      <w:r>
        <w:t>those</w:t>
      </w:r>
      <w:r>
        <w:rPr>
          <w:spacing w:val="-87"/>
        </w:rPr>
        <w:t xml:space="preserve"> </w:t>
      </w:r>
      <w:r>
        <w:t>who</w:t>
      </w:r>
      <w:r>
        <w:rPr>
          <w:spacing w:val="17"/>
        </w:rPr>
        <w:t xml:space="preserve"> </w:t>
      </w:r>
      <w:r>
        <w:t>are</w:t>
      </w:r>
      <w:r>
        <w:rPr>
          <w:spacing w:val="19"/>
        </w:rPr>
        <w:t xml:space="preserve"> </w:t>
      </w:r>
      <w:r>
        <w:t>visually</w:t>
      </w:r>
      <w:r>
        <w:rPr>
          <w:spacing w:val="17"/>
        </w:rPr>
        <w:t xml:space="preserve"> </w:t>
      </w:r>
      <w:r>
        <w:t>impaired</w:t>
      </w:r>
      <w:r>
        <w:rPr>
          <w:spacing w:val="18"/>
        </w:rPr>
        <w:t xml:space="preserve"> </w:t>
      </w:r>
      <w:r>
        <w:t>who</w:t>
      </w:r>
      <w:r>
        <w:rPr>
          <w:spacing w:val="18"/>
        </w:rPr>
        <w:t xml:space="preserve"> </w:t>
      </w:r>
      <w:r>
        <w:t>are</w:t>
      </w:r>
      <w:r>
        <w:rPr>
          <w:spacing w:val="18"/>
        </w:rPr>
        <w:t xml:space="preserve"> </w:t>
      </w:r>
      <w:r>
        <w:t>not</w:t>
      </w:r>
      <w:r>
        <w:rPr>
          <w:spacing w:val="16"/>
        </w:rPr>
        <w:t xml:space="preserve"> </w:t>
      </w:r>
      <w:r>
        <w:t>able</w:t>
      </w:r>
      <w:r>
        <w:rPr>
          <w:spacing w:val="15"/>
        </w:rPr>
        <w:t xml:space="preserve"> </w:t>
      </w:r>
      <w:r>
        <w:t>to</w:t>
      </w:r>
      <w:r>
        <w:rPr>
          <w:spacing w:val="18"/>
        </w:rPr>
        <w:t xml:space="preserve"> </w:t>
      </w:r>
      <w:r>
        <w:t>give</w:t>
      </w:r>
      <w:r>
        <w:rPr>
          <w:spacing w:val="16"/>
        </w:rPr>
        <w:t xml:space="preserve"> </w:t>
      </w:r>
      <w:r>
        <w:t>the</w:t>
      </w:r>
      <w:r>
        <w:rPr>
          <w:spacing w:val="18"/>
        </w:rPr>
        <w:t xml:space="preserve"> </w:t>
      </w:r>
      <w:r>
        <w:t>input</w:t>
      </w:r>
      <w:r>
        <w:rPr>
          <w:spacing w:val="16"/>
        </w:rPr>
        <w:t xml:space="preserve"> </w:t>
      </w:r>
      <w:r>
        <w:t>by</w:t>
      </w:r>
      <w:r>
        <w:rPr>
          <w:spacing w:val="18"/>
        </w:rPr>
        <w:t xml:space="preserve"> </w:t>
      </w:r>
      <w:r>
        <w:t>using</w:t>
      </w:r>
      <w:r>
        <w:rPr>
          <w:spacing w:val="-87"/>
        </w:rPr>
        <w:t xml:space="preserve"> </w:t>
      </w:r>
      <w:r>
        <w:t>a</w:t>
      </w:r>
      <w:r>
        <w:rPr>
          <w:spacing w:val="73"/>
        </w:rPr>
        <w:t xml:space="preserve"> </w:t>
      </w:r>
      <w:r>
        <w:t>keyboard.</w:t>
      </w:r>
      <w:r>
        <w:rPr>
          <w:spacing w:val="74"/>
        </w:rPr>
        <w:t xml:space="preserve"> </w:t>
      </w:r>
      <w:r>
        <w:t>For</w:t>
      </w:r>
      <w:r>
        <w:rPr>
          <w:spacing w:val="73"/>
        </w:rPr>
        <w:t xml:space="preserve"> </w:t>
      </w:r>
      <w:r>
        <w:t>this</w:t>
      </w:r>
      <w:r>
        <w:rPr>
          <w:spacing w:val="71"/>
        </w:rPr>
        <w:t xml:space="preserve"> </w:t>
      </w:r>
      <w:r>
        <w:t>purpose,</w:t>
      </w:r>
      <w:r>
        <w:rPr>
          <w:spacing w:val="74"/>
        </w:rPr>
        <w:t xml:space="preserve"> </w:t>
      </w:r>
      <w:r>
        <w:t>there</w:t>
      </w:r>
      <w:r>
        <w:rPr>
          <w:spacing w:val="71"/>
        </w:rPr>
        <w:t xml:space="preserve"> </w:t>
      </w:r>
      <w:r>
        <w:t>is</w:t>
      </w:r>
      <w:r>
        <w:rPr>
          <w:spacing w:val="71"/>
        </w:rPr>
        <w:t xml:space="preserve"> </w:t>
      </w:r>
      <w:r>
        <w:t>a</w:t>
      </w:r>
      <w:r>
        <w:rPr>
          <w:spacing w:val="74"/>
        </w:rPr>
        <w:t xml:space="preserve"> </w:t>
      </w:r>
      <w:r>
        <w:t>need</w:t>
      </w:r>
      <w:r>
        <w:rPr>
          <w:spacing w:val="73"/>
        </w:rPr>
        <w:t xml:space="preserve"> </w:t>
      </w:r>
      <w:r>
        <w:t>of</w:t>
      </w:r>
      <w:r>
        <w:rPr>
          <w:spacing w:val="72"/>
        </w:rPr>
        <w:t xml:space="preserve"> </w:t>
      </w:r>
      <w:r>
        <w:t>a</w:t>
      </w:r>
      <w:r>
        <w:rPr>
          <w:spacing w:val="74"/>
        </w:rPr>
        <w:t xml:space="preserve"> </w:t>
      </w:r>
      <w:r>
        <w:t>virtual</w:t>
      </w:r>
      <w:r>
        <w:rPr>
          <w:spacing w:val="74"/>
        </w:rPr>
        <w:t xml:space="preserve"> </w:t>
      </w:r>
      <w:r>
        <w:t>assistant</w:t>
      </w:r>
      <w:r>
        <w:rPr>
          <w:spacing w:val="-87"/>
        </w:rPr>
        <w:t xml:space="preserve"> </w:t>
      </w:r>
      <w:r>
        <w:t>which can not only take command through voice but also execute the</w:t>
      </w:r>
      <w:r>
        <w:rPr>
          <w:spacing w:val="1"/>
        </w:rPr>
        <w:t xml:space="preserve"> </w:t>
      </w:r>
      <w:r>
        <w:t>desired</w:t>
      </w:r>
      <w:r>
        <w:rPr>
          <w:spacing w:val="15"/>
        </w:rPr>
        <w:t xml:space="preserve"> </w:t>
      </w:r>
      <w:r>
        <w:t>instructions</w:t>
      </w:r>
      <w:r>
        <w:rPr>
          <w:spacing w:val="19"/>
        </w:rPr>
        <w:t xml:space="preserve"> </w:t>
      </w:r>
      <w:r>
        <w:t>and</w:t>
      </w:r>
      <w:r>
        <w:rPr>
          <w:spacing w:val="18"/>
        </w:rPr>
        <w:t xml:space="preserve"> </w:t>
      </w:r>
      <w:r>
        <w:t>give</w:t>
      </w:r>
      <w:r>
        <w:rPr>
          <w:spacing w:val="19"/>
        </w:rPr>
        <w:t xml:space="preserve"> </w:t>
      </w:r>
      <w:r>
        <w:t>output</w:t>
      </w:r>
      <w:r>
        <w:rPr>
          <w:spacing w:val="16"/>
        </w:rPr>
        <w:t xml:space="preserve"> </w:t>
      </w:r>
      <w:r>
        <w:t>either</w:t>
      </w:r>
      <w:r>
        <w:rPr>
          <w:spacing w:val="18"/>
        </w:rPr>
        <w:t xml:space="preserve"> </w:t>
      </w:r>
      <w:r>
        <w:t>in</w:t>
      </w:r>
      <w:r>
        <w:rPr>
          <w:spacing w:val="19"/>
        </w:rPr>
        <w:t xml:space="preserve"> </w:t>
      </w:r>
      <w:r>
        <w:t>the</w:t>
      </w:r>
      <w:r>
        <w:rPr>
          <w:spacing w:val="19"/>
        </w:rPr>
        <w:t xml:space="preserve"> </w:t>
      </w:r>
      <w:r>
        <w:t>form</w:t>
      </w:r>
      <w:r>
        <w:rPr>
          <w:spacing w:val="18"/>
        </w:rPr>
        <w:t xml:space="preserve"> </w:t>
      </w:r>
      <w:r>
        <w:t>of</w:t>
      </w:r>
      <w:r>
        <w:rPr>
          <w:spacing w:val="18"/>
        </w:rPr>
        <w:t xml:space="preserve"> </w:t>
      </w:r>
      <w:r>
        <w:t>voice</w:t>
      </w:r>
      <w:r>
        <w:rPr>
          <w:spacing w:val="19"/>
        </w:rPr>
        <w:t xml:space="preserve"> </w:t>
      </w:r>
      <w:r>
        <w:t>or</w:t>
      </w:r>
      <w:r>
        <w:rPr>
          <w:spacing w:val="18"/>
        </w:rPr>
        <w:t xml:space="preserve"> </w:t>
      </w:r>
      <w:r>
        <w:t>any</w:t>
      </w:r>
      <w:r>
        <w:rPr>
          <w:spacing w:val="-87"/>
        </w:rPr>
        <w:t xml:space="preserve"> </w:t>
      </w:r>
      <w:r>
        <w:t>other</w:t>
      </w:r>
      <w:r>
        <w:rPr>
          <w:spacing w:val="-4"/>
        </w:rPr>
        <w:t xml:space="preserve"> </w:t>
      </w:r>
      <w:r>
        <w:t>means.</w:t>
      </w:r>
    </w:p>
    <w:p>
      <w:pPr>
        <w:pStyle w:val="8"/>
        <w:spacing w:line="360" w:lineRule="auto"/>
        <w:ind w:left="340" w:right="836" w:firstLine="1080"/>
        <w:jc w:val="both"/>
        <w:sectPr>
          <w:pgSz w:w="11910" w:h="16840"/>
          <w:pgMar w:top="1120" w:right="0" w:bottom="280" w:left="500" w:header="935" w:footer="0" w:gutter="0"/>
          <w:pgNumType w:fmt="decimal"/>
          <w:cols w:space="720" w:num="1"/>
        </w:sectPr>
      </w:pPr>
      <w:r>
        <w:t>A</w:t>
      </w:r>
      <w:r>
        <w:rPr>
          <w:spacing w:val="1"/>
        </w:rPr>
        <w:t xml:space="preserve"> </w:t>
      </w:r>
      <w:r>
        <w:rPr>
          <w:spacing w:val="1"/>
          <w:lang w:val="en-US"/>
        </w:rPr>
        <w:t>Poly-mod</w:t>
      </w:r>
      <w:r>
        <w:rPr>
          <w:spacing w:val="1"/>
        </w:rPr>
        <w:t xml:space="preserve"> </w:t>
      </w:r>
      <w:r>
        <w:t>Virtual</w:t>
      </w:r>
      <w:r>
        <w:rPr>
          <w:spacing w:val="1"/>
        </w:rPr>
        <w:t xml:space="preserve"> </w:t>
      </w:r>
      <w:r>
        <w:t>Assistant</w:t>
      </w:r>
      <w:r>
        <w:rPr>
          <w:spacing w:val="1"/>
        </w:rPr>
        <w:t xml:space="preserve"> </w:t>
      </w:r>
      <w:r>
        <w:t>is</w:t>
      </w:r>
      <w:r>
        <w:rPr>
          <w:spacing w:val="1"/>
        </w:rPr>
        <w:t xml:space="preserve"> </w:t>
      </w:r>
      <w:r>
        <w:t>the</w:t>
      </w:r>
      <w:r>
        <w:rPr>
          <w:spacing w:val="1"/>
        </w:rPr>
        <w:t xml:space="preserve"> </w:t>
      </w:r>
      <w:r>
        <w:t>software</w:t>
      </w:r>
      <w:r>
        <w:rPr>
          <w:spacing w:val="1"/>
        </w:rPr>
        <w:t xml:space="preserve"> </w:t>
      </w:r>
      <w:r>
        <w:t>that</w:t>
      </w:r>
      <w:r>
        <w:rPr>
          <w:spacing w:val="90"/>
        </w:rPr>
        <w:t xml:space="preserve"> </w:t>
      </w:r>
      <w:r>
        <w:t>can</w:t>
      </w:r>
      <w:r>
        <w:rPr>
          <w:spacing w:val="1"/>
        </w:rPr>
        <w:t xml:space="preserve"> </w:t>
      </w:r>
      <w:r>
        <w:t>perform task and provide different services to the individual as per the</w:t>
      </w:r>
      <w:r>
        <w:rPr>
          <w:spacing w:val="1"/>
        </w:rPr>
        <w:t xml:space="preserve"> </w:t>
      </w:r>
      <w:r>
        <w:t>individual’s dictated commands. This is done through a synchronous</w:t>
      </w:r>
      <w:r>
        <w:rPr>
          <w:spacing w:val="1"/>
        </w:rPr>
        <w:t xml:space="preserve"> </w:t>
      </w:r>
      <w:r>
        <w:t>process involving recognition of speech patterns and then, responding</w:t>
      </w:r>
      <w:r>
        <w:rPr>
          <w:spacing w:val="1"/>
        </w:rPr>
        <w:t xml:space="preserve"> </w:t>
      </w:r>
      <w:r>
        <w:t>via synthetic speech. Through these assistants a user can automate</w:t>
      </w:r>
      <w:r>
        <w:rPr>
          <w:spacing w:val="1"/>
        </w:rPr>
        <w:t xml:space="preserve"> </w:t>
      </w:r>
      <w:r>
        <w:t>tasks</w:t>
      </w:r>
      <w:r>
        <w:rPr>
          <w:spacing w:val="28"/>
        </w:rPr>
        <w:t xml:space="preserve"> </w:t>
      </w:r>
      <w:r>
        <w:t>ranging</w:t>
      </w:r>
      <w:r>
        <w:rPr>
          <w:spacing w:val="32"/>
        </w:rPr>
        <w:t xml:space="preserve"> </w:t>
      </w:r>
      <w:r>
        <w:t>from</w:t>
      </w:r>
      <w:r>
        <w:rPr>
          <w:spacing w:val="30"/>
        </w:rPr>
        <w:t xml:space="preserve"> </w:t>
      </w:r>
      <w:r>
        <w:t>but</w:t>
      </w:r>
      <w:r>
        <w:rPr>
          <w:spacing w:val="29"/>
        </w:rPr>
        <w:t xml:space="preserve"> </w:t>
      </w:r>
      <w:r>
        <w:t>not</w:t>
      </w:r>
      <w:r>
        <w:rPr>
          <w:spacing w:val="33"/>
        </w:rPr>
        <w:t xml:space="preserve"> </w:t>
      </w:r>
      <w:r>
        <w:t>limited</w:t>
      </w:r>
      <w:r>
        <w:rPr>
          <w:spacing w:val="30"/>
        </w:rPr>
        <w:t xml:space="preserve"> </w:t>
      </w:r>
      <w:r>
        <w:t>to</w:t>
      </w:r>
      <w:r>
        <w:rPr>
          <w:spacing w:val="31"/>
        </w:rPr>
        <w:t xml:space="preserve"> </w:t>
      </w:r>
      <w:r>
        <w:t>mailing,</w:t>
      </w:r>
      <w:r>
        <w:rPr>
          <w:spacing w:val="28"/>
        </w:rPr>
        <w:t xml:space="preserve"> </w:t>
      </w:r>
      <w:r>
        <w:t>tasks</w:t>
      </w:r>
      <w:r>
        <w:rPr>
          <w:spacing w:val="31"/>
        </w:rPr>
        <w:t xml:space="preserve"> </w:t>
      </w:r>
      <w:r>
        <w:t>management</w:t>
      </w:r>
      <w:r>
        <w:rPr>
          <w:spacing w:val="30"/>
        </w:rPr>
        <w:t xml:space="preserve"> </w:t>
      </w:r>
      <w:r>
        <w:t>and</w:t>
      </w:r>
    </w:p>
    <w:p>
      <w:pPr>
        <w:pStyle w:val="8"/>
        <w:spacing w:line="360" w:lineRule="auto"/>
        <w:ind w:left="359" w:leftChars="163" w:right="836" w:firstLine="180" w:firstLineChars="50"/>
      </w:pPr>
      <w:r>
        <w:t>media</w:t>
      </w:r>
      <w:r>
        <w:rPr>
          <w:spacing w:val="15"/>
        </w:rPr>
        <w:t xml:space="preserve"> </w:t>
      </w:r>
      <w:r>
        <w:t>playback.</w:t>
      </w:r>
      <w:r>
        <w:rPr>
          <w:spacing w:val="15"/>
        </w:rPr>
        <w:t xml:space="preserve"> </w:t>
      </w:r>
      <w:r>
        <w:t>It</w:t>
      </w:r>
      <w:r>
        <w:rPr>
          <w:spacing w:val="15"/>
        </w:rPr>
        <w:t xml:space="preserve"> </w:t>
      </w:r>
      <w:r>
        <w:t>understands</w:t>
      </w:r>
      <w:r>
        <w:rPr>
          <w:spacing w:val="14"/>
        </w:rPr>
        <w:t xml:space="preserve"> </w:t>
      </w:r>
      <w:r>
        <w:t>natural</w:t>
      </w:r>
      <w:r>
        <w:rPr>
          <w:spacing w:val="15"/>
        </w:rPr>
        <w:t xml:space="preserve"> </w:t>
      </w:r>
      <w:r>
        <w:t>language</w:t>
      </w:r>
      <w:r>
        <w:rPr>
          <w:spacing w:val="18"/>
        </w:rPr>
        <w:t xml:space="preserve"> </w:t>
      </w:r>
      <w:r>
        <w:t>voice</w:t>
      </w:r>
      <w:r>
        <w:rPr>
          <w:spacing w:val="15"/>
        </w:rPr>
        <w:t xml:space="preserve"> </w:t>
      </w:r>
      <w:r>
        <w:t>commands</w:t>
      </w:r>
      <w:r>
        <w:rPr>
          <w:spacing w:val="19"/>
        </w:rPr>
        <w:t xml:space="preserve"> </w:t>
      </w:r>
      <w:r>
        <w:t>and</w:t>
      </w:r>
      <w:r>
        <w:rPr>
          <w:spacing w:val="-87"/>
        </w:rPr>
        <w:t xml:space="preserve"> </w:t>
      </w:r>
      <w:r>
        <w:rPr>
          <w:rFonts w:hint="default"/>
          <w:spacing w:val="-87"/>
          <w:lang w:val="en-US"/>
        </w:rPr>
        <w:t xml:space="preserve"> </w:t>
      </w:r>
      <w:r>
        <w:t>complete</w:t>
      </w:r>
      <w:r>
        <w:rPr>
          <w:spacing w:val="30"/>
        </w:rPr>
        <w:t xml:space="preserve"> </w:t>
      </w:r>
      <w:r>
        <w:t>the</w:t>
      </w:r>
      <w:r>
        <w:rPr>
          <w:spacing w:val="33"/>
        </w:rPr>
        <w:t xml:space="preserve"> </w:t>
      </w:r>
      <w:r>
        <w:t>tasks</w:t>
      </w:r>
      <w:r>
        <w:rPr>
          <w:spacing w:val="30"/>
        </w:rPr>
        <w:t xml:space="preserve"> </w:t>
      </w:r>
      <w:r>
        <w:t>for</w:t>
      </w:r>
      <w:r>
        <w:rPr>
          <w:spacing w:val="34"/>
        </w:rPr>
        <w:t xml:space="preserve"> </w:t>
      </w:r>
      <w:r>
        <w:t>the</w:t>
      </w:r>
      <w:r>
        <w:rPr>
          <w:spacing w:val="31"/>
        </w:rPr>
        <w:t xml:space="preserve"> </w:t>
      </w:r>
      <w:r>
        <w:t>user.</w:t>
      </w:r>
      <w:r>
        <w:rPr>
          <w:spacing w:val="32"/>
        </w:rPr>
        <w:t xml:space="preserve"> </w:t>
      </w:r>
      <w:r>
        <w:t>It</w:t>
      </w:r>
      <w:r>
        <w:rPr>
          <w:spacing w:val="33"/>
        </w:rPr>
        <w:t xml:space="preserve"> </w:t>
      </w:r>
      <w:r>
        <w:t>is</w:t>
      </w:r>
      <w:r>
        <w:rPr>
          <w:spacing w:val="33"/>
        </w:rPr>
        <w:t xml:space="preserve"> </w:t>
      </w:r>
      <w:r>
        <w:t>typically</w:t>
      </w:r>
      <w:r>
        <w:rPr>
          <w:spacing w:val="31"/>
        </w:rPr>
        <w:t xml:space="preserve"> </w:t>
      </w:r>
      <w:r>
        <w:t>a</w:t>
      </w:r>
      <w:r>
        <w:rPr>
          <w:spacing w:val="33"/>
        </w:rPr>
        <w:t xml:space="preserve"> </w:t>
      </w:r>
      <w:r>
        <w:t>cloud-based</w:t>
      </w:r>
      <w:r>
        <w:rPr>
          <w:spacing w:val="32"/>
        </w:rPr>
        <w:t xml:space="preserve"> </w:t>
      </w:r>
      <w:r>
        <w:t>program</w:t>
      </w:r>
      <w:r>
        <w:rPr>
          <w:spacing w:val="-87"/>
        </w:rPr>
        <w:t xml:space="preserve"> </w:t>
      </w:r>
      <w:r>
        <w:t>that</w:t>
      </w:r>
      <w:r>
        <w:rPr>
          <w:spacing w:val="46"/>
        </w:rPr>
        <w:t xml:space="preserve"> </w:t>
      </w:r>
      <w:r>
        <w:t>requires</w:t>
      </w:r>
      <w:r>
        <w:rPr>
          <w:spacing w:val="50"/>
        </w:rPr>
        <w:t xml:space="preserve"> </w:t>
      </w:r>
      <w:r>
        <w:t>internet</w:t>
      </w:r>
      <w:r>
        <w:rPr>
          <w:spacing w:val="46"/>
        </w:rPr>
        <w:t xml:space="preserve"> </w:t>
      </w:r>
      <w:r>
        <w:t>connected</w:t>
      </w:r>
      <w:r>
        <w:rPr>
          <w:spacing w:val="49"/>
        </w:rPr>
        <w:t xml:space="preserve"> </w:t>
      </w:r>
      <w:r>
        <w:t>devices</w:t>
      </w:r>
      <w:r>
        <w:rPr>
          <w:spacing w:val="47"/>
        </w:rPr>
        <w:t xml:space="preserve"> </w:t>
      </w:r>
      <w:r>
        <w:t>and/or</w:t>
      </w:r>
      <w:r>
        <w:rPr>
          <w:spacing w:val="49"/>
        </w:rPr>
        <w:t xml:space="preserve"> </w:t>
      </w:r>
      <w:r>
        <w:t>applications</w:t>
      </w:r>
      <w:r>
        <w:rPr>
          <w:spacing w:val="47"/>
        </w:rPr>
        <w:t xml:space="preserve"> </w:t>
      </w:r>
      <w:r>
        <w:t>to</w:t>
      </w:r>
      <w:r>
        <w:rPr>
          <w:spacing w:val="49"/>
        </w:rPr>
        <w:t xml:space="preserve"> </w:t>
      </w:r>
      <w:r>
        <w:t>work.</w:t>
      </w:r>
      <w:r>
        <w:rPr>
          <w:spacing w:val="-87"/>
        </w:rPr>
        <w:t xml:space="preserve"> </w:t>
      </w:r>
      <w:r>
        <w:t>The</w:t>
      </w:r>
      <w:r>
        <w:rPr>
          <w:spacing w:val="56"/>
        </w:rPr>
        <w:t xml:space="preserve"> </w:t>
      </w:r>
      <w:r>
        <w:t>technologies</w:t>
      </w:r>
      <w:r>
        <w:rPr>
          <w:spacing w:val="54"/>
        </w:rPr>
        <w:t xml:space="preserve"> </w:t>
      </w:r>
      <w:r>
        <w:t>that</w:t>
      </w:r>
      <w:r>
        <w:rPr>
          <w:spacing w:val="54"/>
        </w:rPr>
        <w:t xml:space="preserve"> </w:t>
      </w:r>
      <w:r>
        <w:t>power</w:t>
      </w:r>
      <w:r>
        <w:rPr>
          <w:spacing w:val="57"/>
        </w:rPr>
        <w:t xml:space="preserve"> </w:t>
      </w:r>
      <w:r>
        <w:t>virtual</w:t>
      </w:r>
      <w:r>
        <w:rPr>
          <w:spacing w:val="56"/>
        </w:rPr>
        <w:t xml:space="preserve"> </w:t>
      </w:r>
      <w:r>
        <w:t>assistants</w:t>
      </w:r>
      <w:r>
        <w:rPr>
          <w:spacing w:val="55"/>
        </w:rPr>
        <w:t xml:space="preserve"> </w:t>
      </w:r>
      <w:r>
        <w:t>are</w:t>
      </w:r>
      <w:r>
        <w:rPr>
          <w:spacing w:val="56"/>
        </w:rPr>
        <w:t xml:space="preserve"> </w:t>
      </w:r>
      <w:r>
        <w:t>machine</w:t>
      </w:r>
      <w:r>
        <w:rPr>
          <w:spacing w:val="57"/>
        </w:rPr>
        <w:t xml:space="preserve"> </w:t>
      </w:r>
      <w:r>
        <w:t>learning,</w:t>
      </w:r>
      <w:r>
        <w:rPr>
          <w:spacing w:val="-87"/>
        </w:rPr>
        <w:t xml:space="preserve"> </w:t>
      </w:r>
      <w:r>
        <w:t>natural language processing and speech recognition platforms. It uses</w:t>
      </w:r>
      <w:r>
        <w:rPr>
          <w:spacing w:val="1"/>
        </w:rPr>
        <w:t xml:space="preserve"> </w:t>
      </w:r>
      <w:r>
        <w:t>sophisticated</w:t>
      </w:r>
      <w:r>
        <w:rPr>
          <w:spacing w:val="12"/>
        </w:rPr>
        <w:t xml:space="preserve"> </w:t>
      </w:r>
      <w:r>
        <w:t>algorithms</w:t>
      </w:r>
      <w:r>
        <w:rPr>
          <w:spacing w:val="14"/>
        </w:rPr>
        <w:t xml:space="preserve"> </w:t>
      </w:r>
      <w:r>
        <w:t>to</w:t>
      </w:r>
      <w:r>
        <w:rPr>
          <w:spacing w:val="13"/>
        </w:rPr>
        <w:t xml:space="preserve"> </w:t>
      </w:r>
      <w:r>
        <w:t>learn</w:t>
      </w:r>
      <w:r>
        <w:rPr>
          <w:spacing w:val="14"/>
        </w:rPr>
        <w:t xml:space="preserve"> </w:t>
      </w:r>
      <w:r>
        <w:t>from</w:t>
      </w:r>
      <w:r>
        <w:rPr>
          <w:spacing w:val="13"/>
        </w:rPr>
        <w:t xml:space="preserve"> </w:t>
      </w:r>
      <w:r>
        <w:t>data</w:t>
      </w:r>
      <w:r>
        <w:rPr>
          <w:spacing w:val="14"/>
        </w:rPr>
        <w:t xml:space="preserve"> </w:t>
      </w:r>
      <w:r>
        <w:t>input</w:t>
      </w:r>
      <w:r>
        <w:rPr>
          <w:spacing w:val="12"/>
        </w:rPr>
        <w:t xml:space="preserve"> </w:t>
      </w:r>
      <w:r>
        <w:t>and</w:t>
      </w:r>
      <w:r>
        <w:rPr>
          <w:spacing w:val="13"/>
        </w:rPr>
        <w:t xml:space="preserve"> </w:t>
      </w:r>
      <w:r>
        <w:t>become</w:t>
      </w:r>
      <w:r>
        <w:rPr>
          <w:spacing w:val="14"/>
        </w:rPr>
        <w:t xml:space="preserve"> </w:t>
      </w:r>
      <w:r>
        <w:t>better</w:t>
      </w:r>
      <w:r>
        <w:rPr>
          <w:spacing w:val="13"/>
        </w:rPr>
        <w:t xml:space="preserve"> </w:t>
      </w:r>
      <w:r>
        <w:t>at</w:t>
      </w:r>
      <w:r>
        <w:rPr>
          <w:spacing w:val="-87"/>
        </w:rPr>
        <w:t xml:space="preserve"> </w:t>
      </w:r>
      <w:r>
        <w:t>predicting</w:t>
      </w:r>
      <w:r>
        <w:rPr>
          <w:spacing w:val="-4"/>
        </w:rPr>
        <w:t xml:space="preserve"> </w:t>
      </w:r>
      <w:r>
        <w:t>the</w:t>
      </w:r>
      <w:r>
        <w:rPr>
          <w:spacing w:val="-1"/>
        </w:rPr>
        <w:t xml:space="preserve"> </w:t>
      </w:r>
      <w:r>
        <w:t>end</w:t>
      </w:r>
      <w:r>
        <w:rPr>
          <w:spacing w:val="-2"/>
        </w:rPr>
        <w:t xml:space="preserve"> </w:t>
      </w:r>
      <w:r>
        <w:t>user's needs.</w:t>
      </w:r>
    </w:p>
    <w:p>
      <w:pPr>
        <w:pStyle w:val="8"/>
        <w:spacing w:line="360" w:lineRule="auto"/>
        <w:ind w:left="340" w:right="837" w:firstLine="900"/>
        <w:jc w:val="both"/>
      </w:pPr>
      <w:r>
        <w:t>Main objective of building personal assistant software (a virtual</w:t>
      </w:r>
      <w:r>
        <w:rPr>
          <w:spacing w:val="1"/>
        </w:rPr>
        <w:t xml:space="preserve"> </w:t>
      </w:r>
      <w:r>
        <w:t>assistant) is using semantic data sources available on the web, user</w:t>
      </w:r>
      <w:r>
        <w:rPr>
          <w:spacing w:val="1"/>
        </w:rPr>
        <w:t xml:space="preserve"> </w:t>
      </w:r>
      <w:r>
        <w:t>generated</w:t>
      </w:r>
      <w:r>
        <w:rPr>
          <w:spacing w:val="1"/>
        </w:rPr>
        <w:t xml:space="preserve"> </w:t>
      </w:r>
      <w:r>
        <w:t>content</w:t>
      </w:r>
      <w:r>
        <w:rPr>
          <w:spacing w:val="1"/>
        </w:rPr>
        <w:t xml:space="preserve"> </w:t>
      </w:r>
      <w:r>
        <w:t>and</w:t>
      </w:r>
      <w:r>
        <w:rPr>
          <w:spacing w:val="1"/>
        </w:rPr>
        <w:t xml:space="preserve"> </w:t>
      </w:r>
      <w:r>
        <w:t>providing</w:t>
      </w:r>
      <w:r>
        <w:rPr>
          <w:spacing w:val="1"/>
        </w:rPr>
        <w:t xml:space="preserve"> </w:t>
      </w:r>
      <w:r>
        <w:t>knowledge</w:t>
      </w:r>
      <w:r>
        <w:rPr>
          <w:spacing w:val="1"/>
        </w:rPr>
        <w:t xml:space="preserve"> </w:t>
      </w:r>
      <w:r>
        <w:t>from</w:t>
      </w:r>
      <w:r>
        <w:rPr>
          <w:spacing w:val="1"/>
        </w:rPr>
        <w:t xml:space="preserve"> </w:t>
      </w:r>
      <w:r>
        <w:t>knowledge</w:t>
      </w:r>
      <w:r>
        <w:rPr>
          <w:spacing w:val="1"/>
        </w:rPr>
        <w:t xml:space="preserve"> </w:t>
      </w:r>
      <w:r>
        <w:t>databases. The main purpose of an intelligent virtual assistant is to</w:t>
      </w:r>
      <w:r>
        <w:rPr>
          <w:spacing w:val="1"/>
        </w:rPr>
        <w:t xml:space="preserve"> </w:t>
      </w:r>
      <w:r>
        <w:t>answer</w:t>
      </w:r>
      <w:r>
        <w:rPr>
          <w:spacing w:val="-2"/>
        </w:rPr>
        <w:t xml:space="preserve"> </w:t>
      </w:r>
      <w:r>
        <w:t>questions</w:t>
      </w:r>
      <w:r>
        <w:rPr>
          <w:spacing w:val="-3"/>
        </w:rPr>
        <w:t xml:space="preserve"> </w:t>
      </w:r>
      <w:r>
        <w:t>that</w:t>
      </w:r>
      <w:r>
        <w:rPr>
          <w:spacing w:val="-1"/>
        </w:rPr>
        <w:t xml:space="preserve"> </w:t>
      </w:r>
      <w:r>
        <w:t>users may</w:t>
      </w:r>
      <w:r>
        <w:rPr>
          <w:spacing w:val="-2"/>
        </w:rPr>
        <w:t xml:space="preserve"> </w:t>
      </w:r>
      <w:r>
        <w:t>have.</w:t>
      </w:r>
      <w:r>
        <w:rPr>
          <w:spacing w:val="-3"/>
        </w:rPr>
        <w:t xml:space="preserve"> </w:t>
      </w:r>
      <w:r>
        <w:t>This</w:t>
      </w:r>
      <w:r>
        <w:rPr>
          <w:spacing w:val="-3"/>
        </w:rPr>
        <w:t xml:space="preserve"> </w:t>
      </w:r>
      <w:r>
        <w:t>may</w:t>
      </w:r>
      <w:r>
        <w:rPr>
          <w:spacing w:val="1"/>
        </w:rPr>
        <w:t xml:space="preserve"> </w:t>
      </w:r>
      <w:r>
        <w:t>be</w:t>
      </w:r>
      <w:r>
        <w:rPr>
          <w:spacing w:val="-1"/>
        </w:rPr>
        <w:t xml:space="preserve"> </w:t>
      </w:r>
      <w:r>
        <w:t>done</w:t>
      </w:r>
      <w:r>
        <w:rPr>
          <w:spacing w:val="2"/>
        </w:rPr>
        <w:t xml:space="preserve"> </w:t>
      </w:r>
      <w:r>
        <w:t>in</w:t>
      </w:r>
      <w:r>
        <w:rPr>
          <w:spacing w:val="-2"/>
        </w:rPr>
        <w:t xml:space="preserve"> </w:t>
      </w:r>
      <w:r>
        <w:t>a</w:t>
      </w:r>
    </w:p>
    <w:p>
      <w:pPr>
        <w:pStyle w:val="8"/>
        <w:spacing w:line="360" w:lineRule="auto"/>
        <w:ind w:left="340" w:right="838"/>
        <w:jc w:val="both"/>
      </w:pPr>
      <w:r>
        <w:t>business environment, for example, on the business website, with a</w:t>
      </w:r>
      <w:r>
        <w:rPr>
          <w:spacing w:val="1"/>
        </w:rPr>
        <w:t xml:space="preserve"> </w:t>
      </w:r>
      <w:r>
        <w:t>chat interface. On the mobile platform, the intelligent virtual assistant</w:t>
      </w:r>
      <w:r>
        <w:rPr>
          <w:spacing w:val="1"/>
        </w:rPr>
        <w:t xml:space="preserve"> </w:t>
      </w:r>
      <w:r>
        <w:t>is available as a call</w:t>
      </w:r>
      <w:r>
        <w:rPr>
          <w:spacing w:val="1"/>
        </w:rPr>
        <w:t xml:space="preserve"> </w:t>
      </w:r>
      <w:r>
        <w:t>button operated service where a voice asks the</w:t>
      </w:r>
      <w:r>
        <w:rPr>
          <w:spacing w:val="1"/>
        </w:rPr>
        <w:t xml:space="preserve"> </w:t>
      </w:r>
      <w:r>
        <w:t>user</w:t>
      </w:r>
      <w:r>
        <w:rPr>
          <w:spacing w:val="-2"/>
        </w:rPr>
        <w:t xml:space="preserve"> </w:t>
      </w:r>
      <w:r>
        <w:t>“What</w:t>
      </w:r>
      <w:r>
        <w:rPr>
          <w:spacing w:val="-1"/>
        </w:rPr>
        <w:t xml:space="preserve"> </w:t>
      </w:r>
      <w:r>
        <w:t>can</w:t>
      </w:r>
      <w:r>
        <w:rPr>
          <w:spacing w:val="-2"/>
        </w:rPr>
        <w:t xml:space="preserve"> </w:t>
      </w:r>
      <w:r>
        <w:t>I</w:t>
      </w:r>
      <w:r>
        <w:rPr>
          <w:spacing w:val="-2"/>
        </w:rPr>
        <w:t xml:space="preserve"> </w:t>
      </w:r>
      <w:r>
        <w:t>do</w:t>
      </w:r>
      <w:r>
        <w:rPr>
          <w:spacing w:val="1"/>
        </w:rPr>
        <w:t xml:space="preserve"> </w:t>
      </w:r>
      <w:r>
        <w:t>for</w:t>
      </w:r>
      <w:r>
        <w:rPr>
          <w:spacing w:val="-2"/>
        </w:rPr>
        <w:t xml:space="preserve"> </w:t>
      </w:r>
      <w:r>
        <w:t>you?”</w:t>
      </w:r>
      <w:r>
        <w:rPr>
          <w:spacing w:val="-1"/>
        </w:rPr>
        <w:t xml:space="preserve"> </w:t>
      </w:r>
      <w:r>
        <w:t>and</w:t>
      </w:r>
      <w:r>
        <w:rPr>
          <w:spacing w:val="-1"/>
        </w:rPr>
        <w:t xml:space="preserve"> </w:t>
      </w:r>
      <w:r>
        <w:t>then</w:t>
      </w:r>
      <w:r>
        <w:rPr>
          <w:spacing w:val="-2"/>
        </w:rPr>
        <w:t xml:space="preserve"> </w:t>
      </w:r>
      <w:r>
        <w:t>responds</w:t>
      </w:r>
      <w:r>
        <w:rPr>
          <w:spacing w:val="-3"/>
        </w:rPr>
        <w:t xml:space="preserve"> </w:t>
      </w:r>
      <w:r>
        <w:t>to</w:t>
      </w:r>
      <w:r>
        <w:rPr>
          <w:spacing w:val="1"/>
        </w:rPr>
        <w:t xml:space="preserve"> </w:t>
      </w:r>
      <w:r>
        <w:t>verbal</w:t>
      </w:r>
      <w:r>
        <w:rPr>
          <w:spacing w:val="-1"/>
        </w:rPr>
        <w:t xml:space="preserve"> </w:t>
      </w:r>
      <w:r>
        <w:t>input.</w:t>
      </w:r>
    </w:p>
    <w:p>
      <w:pPr>
        <w:pStyle w:val="8"/>
        <w:spacing w:line="360" w:lineRule="auto"/>
        <w:ind w:left="340" w:right="837"/>
        <w:jc w:val="both"/>
      </w:pPr>
      <w:r>
        <w:rPr>
          <w:rFonts w:hint="default"/>
          <w:lang w:val="en-US"/>
        </w:rPr>
        <w:t xml:space="preserve">Polymod </w:t>
      </w:r>
      <w:r>
        <w:t>Virtual Assistants can tremendously save you time. We</w:t>
      </w:r>
      <w:r>
        <w:rPr>
          <w:spacing w:val="1"/>
        </w:rPr>
        <w:t xml:space="preserve"> </w:t>
      </w:r>
      <w:r>
        <w:t>spend hours in online research and then making the report in our terms</w:t>
      </w:r>
      <w:r>
        <w:rPr>
          <w:spacing w:val="-87"/>
        </w:rPr>
        <w:t xml:space="preserve"> </w:t>
      </w:r>
      <w:r>
        <w:t>of understanding. JIA can do that for you. Provide a topic for research</w:t>
      </w:r>
      <w:r>
        <w:rPr>
          <w:spacing w:val="1"/>
        </w:rPr>
        <w:t xml:space="preserve"> </w:t>
      </w:r>
      <w:r>
        <w:t>and continue with your tasks while JIA does the research. Another</w:t>
      </w:r>
      <w:r>
        <w:rPr>
          <w:spacing w:val="1"/>
        </w:rPr>
        <w:t xml:space="preserve"> </w:t>
      </w:r>
      <w:r>
        <w:t>difficult task is to remember test dates, birth</w:t>
      </w:r>
      <w:r>
        <w:rPr>
          <w:rFonts w:hint="default"/>
          <w:lang w:val="en-US"/>
        </w:rPr>
        <w:t xml:space="preserve"> </w:t>
      </w:r>
      <w:r>
        <w:t>date or anniversaries. It</w:t>
      </w:r>
      <w:r>
        <w:rPr>
          <w:spacing w:val="1"/>
        </w:rPr>
        <w:t xml:space="preserve"> </w:t>
      </w:r>
      <w:r>
        <w:t>comes with a surprise when you enter the class and realize it is class</w:t>
      </w:r>
      <w:r>
        <w:rPr>
          <w:spacing w:val="1"/>
        </w:rPr>
        <w:t xml:space="preserve"> </w:t>
      </w:r>
      <w:r>
        <w:t>test today..</w:t>
      </w:r>
    </w:p>
    <w:p>
      <w:pPr>
        <w:spacing w:after="0" w:line="360" w:lineRule="auto"/>
        <w:jc w:val="both"/>
        <w:sectPr>
          <w:pgSz w:w="11910" w:h="16840"/>
          <w:pgMar w:top="1120" w:right="0" w:bottom="280" w:left="500" w:header="510" w:footer="0" w:gutter="0"/>
          <w:pgNumType w:fmt="decimal"/>
          <w:cols w:space="720" w:num="1"/>
        </w:sectPr>
      </w:pPr>
    </w:p>
    <w:p>
      <w:pPr>
        <w:pStyle w:val="8"/>
        <w:spacing w:line="360" w:lineRule="auto"/>
        <w:ind w:left="340" w:right="838" w:firstLine="540"/>
        <w:jc w:val="both"/>
      </w:pPr>
    </w:p>
    <w:p>
      <w:pPr>
        <w:pStyle w:val="8"/>
        <w:spacing w:line="360" w:lineRule="auto"/>
        <w:ind w:left="340" w:right="838" w:firstLine="540"/>
        <w:jc w:val="both"/>
      </w:pPr>
      <w:r>
        <w:t>One of the main advantages of voice searches is their rapidity. In</w:t>
      </w:r>
      <w:r>
        <w:rPr>
          <w:spacing w:val="1"/>
        </w:rPr>
        <w:t xml:space="preserve"> </w:t>
      </w:r>
      <w:r>
        <w:t>fact, voice is reputed to be four times faster than a written search:</w:t>
      </w:r>
      <w:r>
        <w:rPr>
          <w:spacing w:val="1"/>
        </w:rPr>
        <w:t xml:space="preserve"> </w:t>
      </w:r>
      <w:r>
        <w:t>whereas we can write about 40 words per minute, we are capable of</w:t>
      </w:r>
      <w:r>
        <w:rPr>
          <w:spacing w:val="1"/>
        </w:rPr>
        <w:t xml:space="preserve"> </w:t>
      </w:r>
      <w:r>
        <w:t>speaking around 150 during the same period of time15. In this respect,</w:t>
      </w:r>
      <w:r>
        <w:rPr>
          <w:spacing w:val="-87"/>
        </w:rPr>
        <w:t xml:space="preserve"> </w:t>
      </w:r>
      <w:r>
        <w:t>the</w:t>
      </w:r>
      <w:r>
        <w:rPr>
          <w:spacing w:val="-4"/>
        </w:rPr>
        <w:t xml:space="preserve"> </w:t>
      </w:r>
      <w:r>
        <w:t>ability</w:t>
      </w:r>
      <w:r>
        <w:rPr>
          <w:spacing w:val="-2"/>
        </w:rPr>
        <w:t xml:space="preserve"> </w:t>
      </w:r>
      <w:r>
        <w:t>of</w:t>
      </w:r>
      <w:r>
        <w:rPr>
          <w:spacing w:val="1"/>
        </w:rPr>
        <w:t xml:space="preserve"> </w:t>
      </w:r>
      <w:r>
        <w:t>personal</w:t>
      </w:r>
      <w:r>
        <w:rPr>
          <w:spacing w:val="-1"/>
        </w:rPr>
        <w:t xml:space="preserve"> </w:t>
      </w:r>
      <w:r>
        <w:t>assistants to</w:t>
      </w:r>
      <w:r>
        <w:rPr>
          <w:spacing w:val="-2"/>
        </w:rPr>
        <w:t xml:space="preserve"> </w:t>
      </w:r>
      <w:r>
        <w:t>accurately</w:t>
      </w:r>
    </w:p>
    <w:p>
      <w:pPr>
        <w:pStyle w:val="8"/>
        <w:spacing w:line="360" w:lineRule="auto"/>
        <w:ind w:left="340" w:right="837"/>
        <w:jc w:val="both"/>
      </w:pPr>
      <w:r>
        <w:t>recognize spoken words is a prerequisite for them to be adopted by</w:t>
      </w:r>
      <w:r>
        <w:rPr>
          <w:spacing w:val="1"/>
        </w:rPr>
        <w:t xml:space="preserve"> </w:t>
      </w:r>
      <w:r>
        <w:t>consumers.</w:t>
      </w:r>
    </w:p>
    <w:p>
      <w:pPr>
        <w:pStyle w:val="8"/>
        <w:spacing w:line="360" w:lineRule="auto"/>
        <w:ind w:left="340" w:right="837"/>
        <w:jc w:val="both"/>
      </w:pPr>
    </w:p>
    <w:p>
      <w:pPr>
        <w:pStyle w:val="2"/>
        <w:numPr>
          <w:ilvl w:val="1"/>
          <w:numId w:val="9"/>
        </w:numPr>
        <w:tabs>
          <w:tab w:val="left" w:pos="969"/>
        </w:tabs>
        <w:spacing w:before="0" w:after="0" w:line="240" w:lineRule="auto"/>
        <w:ind w:left="968" w:right="0" w:hanging="629"/>
        <w:jc w:val="left"/>
        <w:rPr>
          <w:sz w:val="32"/>
          <w:szCs w:val="40"/>
        </w:rPr>
      </w:pPr>
      <w:r>
        <w:rPr>
          <w:sz w:val="40"/>
          <w:szCs w:val="40"/>
        </w:rPr>
        <w:t>MOTIVATION</w:t>
      </w:r>
    </w:p>
    <w:p>
      <w:pPr>
        <w:pStyle w:val="8"/>
        <w:spacing w:before="250" w:line="360" w:lineRule="auto"/>
        <w:ind w:left="340" w:right="837" w:firstLine="946" w:firstLineChars="263"/>
        <w:jc w:val="both"/>
      </w:pPr>
      <w:r>
        <w:t>The main purpose of this project is to build a program that will be</w:t>
      </w:r>
      <w:r>
        <w:rPr>
          <w:spacing w:val="1"/>
        </w:rPr>
        <w:t xml:space="preserve"> </w:t>
      </w:r>
      <w:r>
        <w:t>able</w:t>
      </w:r>
      <w:r>
        <w:rPr>
          <w:spacing w:val="1"/>
        </w:rPr>
        <w:t xml:space="preserve"> </w:t>
      </w:r>
      <w:r>
        <w:t>to</w:t>
      </w:r>
      <w:r>
        <w:rPr>
          <w:spacing w:val="1"/>
        </w:rPr>
        <w:t xml:space="preserve"> </w:t>
      </w:r>
      <w:r>
        <w:t>service</w:t>
      </w:r>
      <w:r>
        <w:rPr>
          <w:spacing w:val="1"/>
        </w:rPr>
        <w:t xml:space="preserve"> </w:t>
      </w:r>
      <w:r>
        <w:t>to</w:t>
      </w:r>
      <w:r>
        <w:rPr>
          <w:spacing w:val="1"/>
        </w:rPr>
        <w:t xml:space="preserve"> </w:t>
      </w:r>
      <w:r>
        <w:t>humans</w:t>
      </w:r>
      <w:r>
        <w:rPr>
          <w:spacing w:val="1"/>
        </w:rPr>
        <w:t xml:space="preserve"> </w:t>
      </w:r>
      <w:r>
        <w:t>like</w:t>
      </w:r>
      <w:r>
        <w:rPr>
          <w:spacing w:val="1"/>
        </w:rPr>
        <w:t xml:space="preserve"> </w:t>
      </w:r>
      <w:r>
        <w:t>a</w:t>
      </w:r>
      <w:r>
        <w:rPr>
          <w:spacing w:val="1"/>
        </w:rPr>
        <w:t xml:space="preserve"> </w:t>
      </w:r>
      <w:r>
        <w:t>personal</w:t>
      </w:r>
      <w:r>
        <w:rPr>
          <w:spacing w:val="1"/>
        </w:rPr>
        <w:t xml:space="preserve"> </w:t>
      </w:r>
      <w:r>
        <w:t>assistant.</w:t>
      </w:r>
      <w:r>
        <w:rPr>
          <w:spacing w:val="1"/>
        </w:rPr>
        <w:t xml:space="preserve"> </w:t>
      </w:r>
      <w:r>
        <w:t>This</w:t>
      </w:r>
      <w:r>
        <w:rPr>
          <w:spacing w:val="1"/>
        </w:rPr>
        <w:t xml:space="preserve"> </w:t>
      </w:r>
      <w:r>
        <w:t>is</w:t>
      </w:r>
      <w:r>
        <w:rPr>
          <w:spacing w:val="1"/>
        </w:rPr>
        <w:t xml:space="preserve"> </w:t>
      </w:r>
      <w:r>
        <w:t>an</w:t>
      </w:r>
      <w:r>
        <w:rPr>
          <w:spacing w:val="1"/>
        </w:rPr>
        <w:t xml:space="preserve"> </w:t>
      </w:r>
      <w:r>
        <w:t>interesting concept and many people around the globe are working it.</w:t>
      </w:r>
      <w:r>
        <w:rPr>
          <w:spacing w:val="1"/>
        </w:rPr>
        <w:t xml:space="preserve"> </w:t>
      </w:r>
      <w:r>
        <w:t>Today, time and security are the two main things to which people are</w:t>
      </w:r>
      <w:r>
        <w:rPr>
          <w:spacing w:val="1"/>
        </w:rPr>
        <w:t xml:space="preserve"> </w:t>
      </w:r>
      <w:r>
        <w:t>more sensitive, no one has the time to spoil; nobody would like their</w:t>
      </w:r>
      <w:r>
        <w:rPr>
          <w:spacing w:val="1"/>
        </w:rPr>
        <w:t xml:space="preserve"> </w:t>
      </w:r>
      <w:r>
        <w:t>security</w:t>
      </w:r>
      <w:r>
        <w:rPr>
          <w:spacing w:val="-3"/>
        </w:rPr>
        <w:t xml:space="preserve"> </w:t>
      </w:r>
      <w:r>
        <w:t>breach, and</w:t>
      </w:r>
      <w:r>
        <w:rPr>
          <w:spacing w:val="-2"/>
        </w:rPr>
        <w:t xml:space="preserve"> </w:t>
      </w:r>
      <w:r>
        <w:t>this</w:t>
      </w:r>
      <w:r>
        <w:rPr>
          <w:spacing w:val="-3"/>
        </w:rPr>
        <w:t xml:space="preserve"> </w:t>
      </w:r>
      <w:r>
        <w:t>project</w:t>
      </w:r>
      <w:r>
        <w:rPr>
          <w:spacing w:val="-2"/>
        </w:rPr>
        <w:t xml:space="preserve"> </w:t>
      </w:r>
      <w:r>
        <w:t>is mainly</w:t>
      </w:r>
      <w:r>
        <w:rPr>
          <w:spacing w:val="-2"/>
        </w:rPr>
        <w:t xml:space="preserve"> </w:t>
      </w:r>
      <w:r>
        <w:t>for</w:t>
      </w:r>
      <w:r>
        <w:rPr>
          <w:spacing w:val="-2"/>
        </w:rPr>
        <w:t xml:space="preserve"> </w:t>
      </w:r>
      <w:r>
        <w:t>those</w:t>
      </w:r>
      <w:r>
        <w:rPr>
          <w:spacing w:val="-2"/>
        </w:rPr>
        <w:t xml:space="preserve"> </w:t>
      </w:r>
      <w:r>
        <w:t>kinds of</w:t>
      </w:r>
      <w:r>
        <w:rPr>
          <w:spacing w:val="-2"/>
        </w:rPr>
        <w:t xml:space="preserve"> </w:t>
      </w:r>
      <w:r>
        <w:t>people.</w:t>
      </w:r>
    </w:p>
    <w:p>
      <w:pPr>
        <w:pStyle w:val="8"/>
        <w:spacing w:before="1" w:line="360" w:lineRule="auto"/>
        <w:ind w:left="340" w:right="836" w:firstLine="360"/>
        <w:jc w:val="both"/>
      </w:pPr>
      <w:r>
        <w:t>This system is designed to be used efficiently on desktops. Virtual</w:t>
      </w:r>
      <w:r>
        <w:rPr>
          <w:spacing w:val="1"/>
        </w:rPr>
        <w:t xml:space="preserve"> </w:t>
      </w:r>
      <w:r>
        <w:t>Assistants software improves user productivity by managing routine</w:t>
      </w:r>
      <w:r>
        <w:rPr>
          <w:spacing w:val="1"/>
        </w:rPr>
        <w:t xml:space="preserve"> </w:t>
      </w:r>
      <w:r>
        <w:t>tasks</w:t>
      </w:r>
      <w:r>
        <w:rPr>
          <w:spacing w:val="25"/>
        </w:rPr>
        <w:t xml:space="preserve"> </w:t>
      </w:r>
      <w:r>
        <w:t>of</w:t>
      </w:r>
      <w:r>
        <w:rPr>
          <w:spacing w:val="30"/>
        </w:rPr>
        <w:t xml:space="preserve"> </w:t>
      </w:r>
      <w:r>
        <w:t>the</w:t>
      </w:r>
      <w:r>
        <w:rPr>
          <w:spacing w:val="27"/>
        </w:rPr>
        <w:t xml:space="preserve"> </w:t>
      </w:r>
      <w:r>
        <w:t>user</w:t>
      </w:r>
      <w:r>
        <w:rPr>
          <w:spacing w:val="27"/>
        </w:rPr>
        <w:t xml:space="preserve"> </w:t>
      </w:r>
      <w:r>
        <w:t>and</w:t>
      </w:r>
      <w:r>
        <w:rPr>
          <w:spacing w:val="26"/>
        </w:rPr>
        <w:t xml:space="preserve"> </w:t>
      </w:r>
      <w:r>
        <w:t>by</w:t>
      </w:r>
      <w:r>
        <w:rPr>
          <w:spacing w:val="30"/>
        </w:rPr>
        <w:t xml:space="preserve"> </w:t>
      </w:r>
      <w:r>
        <w:t>providing</w:t>
      </w:r>
      <w:r>
        <w:rPr>
          <w:spacing w:val="29"/>
        </w:rPr>
        <w:t xml:space="preserve"> </w:t>
      </w:r>
      <w:r>
        <w:t>information</w:t>
      </w:r>
      <w:r>
        <w:rPr>
          <w:spacing w:val="27"/>
        </w:rPr>
        <w:t xml:space="preserve"> </w:t>
      </w:r>
      <w:r>
        <w:t>from</w:t>
      </w:r>
      <w:r>
        <w:rPr>
          <w:spacing w:val="27"/>
        </w:rPr>
        <w:t xml:space="preserve"> </w:t>
      </w:r>
      <w:r>
        <w:t>an</w:t>
      </w:r>
      <w:r>
        <w:rPr>
          <w:spacing w:val="30"/>
        </w:rPr>
        <w:t xml:space="preserve"> </w:t>
      </w:r>
      <w:r>
        <w:t>online</w:t>
      </w:r>
      <w:r>
        <w:rPr>
          <w:spacing w:val="28"/>
        </w:rPr>
        <w:t xml:space="preserve"> </w:t>
      </w:r>
      <w:r>
        <w:t>source</w:t>
      </w:r>
      <w:r>
        <w:rPr>
          <w:spacing w:val="-88"/>
        </w:rPr>
        <w:t xml:space="preserve"> </w:t>
      </w:r>
      <w:r>
        <w:t>to the user. This project was started on the premise that there is a</w:t>
      </w:r>
      <w:r>
        <w:rPr>
          <w:spacing w:val="1"/>
        </w:rPr>
        <w:t xml:space="preserve"> </w:t>
      </w:r>
      <w:r>
        <w:t>sufficient amount of openly available data and information on the web</w:t>
      </w:r>
      <w:r>
        <w:rPr>
          <w:spacing w:val="1"/>
        </w:rPr>
        <w:t xml:space="preserve"> </w:t>
      </w:r>
      <w:r>
        <w:t>that</w:t>
      </w:r>
      <w:r>
        <w:rPr>
          <w:spacing w:val="1"/>
        </w:rPr>
        <w:t xml:space="preserve"> </w:t>
      </w:r>
      <w:r>
        <w:t>can</w:t>
      </w:r>
      <w:r>
        <w:rPr>
          <w:spacing w:val="1"/>
        </w:rPr>
        <w:t xml:space="preserve"> </w:t>
      </w:r>
      <w:r>
        <w:t>be</w:t>
      </w:r>
      <w:r>
        <w:rPr>
          <w:spacing w:val="1"/>
        </w:rPr>
        <w:t xml:space="preserve"> </w:t>
      </w:r>
      <w:r>
        <w:t>utilized</w:t>
      </w:r>
      <w:r>
        <w:rPr>
          <w:spacing w:val="1"/>
        </w:rPr>
        <w:t xml:space="preserve"> </w:t>
      </w:r>
      <w:r>
        <w:t>to</w:t>
      </w:r>
      <w:r>
        <w:rPr>
          <w:spacing w:val="1"/>
        </w:rPr>
        <w:t xml:space="preserve"> </w:t>
      </w:r>
      <w:r>
        <w:t>build</w:t>
      </w:r>
      <w:r>
        <w:rPr>
          <w:spacing w:val="1"/>
        </w:rPr>
        <w:t xml:space="preserve"> </w:t>
      </w:r>
      <w:r>
        <w:t>a</w:t>
      </w:r>
      <w:r>
        <w:rPr>
          <w:spacing w:val="1"/>
        </w:rPr>
        <w:t xml:space="preserve"> </w:t>
      </w:r>
      <w:r>
        <w:t>virtual</w:t>
      </w:r>
      <w:r>
        <w:rPr>
          <w:spacing w:val="1"/>
        </w:rPr>
        <w:t xml:space="preserve"> </w:t>
      </w:r>
      <w:r>
        <w:t>assistant</w:t>
      </w:r>
      <w:r>
        <w:rPr>
          <w:spacing w:val="1"/>
        </w:rPr>
        <w:t xml:space="preserve"> </w:t>
      </w:r>
      <w:r>
        <w:t>that</w:t>
      </w:r>
      <w:r>
        <w:rPr>
          <w:spacing w:val="1"/>
        </w:rPr>
        <w:t xml:space="preserve"> </w:t>
      </w:r>
      <w:r>
        <w:t>has</w:t>
      </w:r>
      <w:r>
        <w:rPr>
          <w:spacing w:val="1"/>
        </w:rPr>
        <w:t xml:space="preserve"> </w:t>
      </w:r>
      <w:r>
        <w:t>access</w:t>
      </w:r>
      <w:r>
        <w:rPr>
          <w:spacing w:val="90"/>
        </w:rPr>
        <w:t xml:space="preserve"> </w:t>
      </w:r>
      <w:r>
        <w:t>to</w:t>
      </w:r>
      <w:r>
        <w:rPr>
          <w:spacing w:val="-87"/>
        </w:rPr>
        <w:t xml:space="preserve"> </w:t>
      </w:r>
      <w:r>
        <w:t>making</w:t>
      </w:r>
      <w:r>
        <w:rPr>
          <w:spacing w:val="-3"/>
        </w:rPr>
        <w:t xml:space="preserve"> </w:t>
      </w:r>
      <w:r>
        <w:t>intelligent</w:t>
      </w:r>
      <w:r>
        <w:rPr>
          <w:spacing w:val="-1"/>
        </w:rPr>
        <w:t xml:space="preserve"> </w:t>
      </w:r>
      <w:r>
        <w:t>decisions for</w:t>
      </w:r>
      <w:r>
        <w:rPr>
          <w:spacing w:val="-3"/>
        </w:rPr>
        <w:t xml:space="preserve"> </w:t>
      </w:r>
      <w:r>
        <w:t>routine</w:t>
      </w:r>
      <w:r>
        <w:rPr>
          <w:spacing w:val="-3"/>
        </w:rPr>
        <w:t xml:space="preserve"> </w:t>
      </w:r>
      <w:r>
        <w:t>user</w:t>
      </w:r>
      <w:r>
        <w:rPr>
          <w:spacing w:val="1"/>
        </w:rPr>
        <w:t xml:space="preserve"> </w:t>
      </w:r>
      <w:r>
        <w:t>activities.</w:t>
      </w:r>
    </w:p>
    <w:p>
      <w:pPr>
        <w:spacing w:after="0" w:line="360" w:lineRule="auto"/>
        <w:jc w:val="both"/>
        <w:sectPr>
          <w:pgSz w:w="11910" w:h="16840"/>
          <w:pgMar w:top="1120" w:right="0" w:bottom="280" w:left="500" w:header="935" w:footer="0" w:gutter="0"/>
          <w:pgNumType w:fmt="decimal"/>
          <w:cols w:space="720" w:num="1"/>
        </w:sectPr>
      </w:pPr>
    </w:p>
    <w:p>
      <w:pPr>
        <w:pStyle w:val="3"/>
        <w:numPr>
          <w:ilvl w:val="0"/>
          <w:numId w:val="0"/>
        </w:numPr>
        <w:tabs>
          <w:tab w:val="left" w:pos="940"/>
        </w:tabs>
        <w:spacing w:before="0" w:after="0" w:line="456" w:lineRule="exact"/>
        <w:ind w:right="0" w:rightChars="0"/>
        <w:jc w:val="left"/>
      </w:pPr>
      <w:r>
        <w:rPr>
          <w:rFonts w:hint="default"/>
          <w:lang w:val="en-US"/>
        </w:rPr>
        <w:t xml:space="preserve">1.4  </w:t>
      </w:r>
      <w:r>
        <w:t>SCOPE</w:t>
      </w:r>
      <w:r>
        <w:rPr>
          <w:spacing w:val="-4"/>
        </w:rPr>
        <w:t xml:space="preserve"> </w:t>
      </w:r>
      <w:r>
        <w:t>OF</w:t>
      </w:r>
      <w:r>
        <w:rPr>
          <w:spacing w:val="-2"/>
        </w:rPr>
        <w:t xml:space="preserve"> </w:t>
      </w:r>
      <w:r>
        <w:t>THE</w:t>
      </w:r>
      <w:r>
        <w:rPr>
          <w:spacing w:val="-2"/>
        </w:rPr>
        <w:t xml:space="preserve"> </w:t>
      </w:r>
      <w:r>
        <w:t>PROJECT</w:t>
      </w:r>
    </w:p>
    <w:p>
      <w:pPr>
        <w:pStyle w:val="8"/>
        <w:spacing w:before="230" w:line="360" w:lineRule="auto"/>
        <w:ind w:left="340" w:right="835" w:firstLine="900"/>
        <w:jc w:val="both"/>
      </w:pPr>
      <w:r>
        <w:t>Virtual</w:t>
      </w:r>
      <w:r>
        <w:rPr>
          <w:spacing w:val="1"/>
        </w:rPr>
        <w:t xml:space="preserve"> </w:t>
      </w:r>
      <w:r>
        <w:t>Assistants</w:t>
      </w:r>
      <w:r>
        <w:rPr>
          <w:spacing w:val="1"/>
        </w:rPr>
        <w:t xml:space="preserve"> </w:t>
      </w:r>
      <w:r>
        <w:t>will</w:t>
      </w:r>
      <w:r>
        <w:rPr>
          <w:spacing w:val="1"/>
        </w:rPr>
        <w:t xml:space="preserve"> </w:t>
      </w:r>
      <w:r>
        <w:t>continue</w:t>
      </w:r>
      <w:r>
        <w:rPr>
          <w:spacing w:val="1"/>
        </w:rPr>
        <w:t xml:space="preserve"> </w:t>
      </w:r>
      <w:r>
        <w:t>to</w:t>
      </w:r>
      <w:r>
        <w:rPr>
          <w:spacing w:val="1"/>
        </w:rPr>
        <w:t xml:space="preserve"> </w:t>
      </w:r>
      <w:r>
        <w:t>offer</w:t>
      </w:r>
      <w:r>
        <w:rPr>
          <w:spacing w:val="1"/>
        </w:rPr>
        <w:t xml:space="preserve"> </w:t>
      </w:r>
      <w:r>
        <w:t>more</w:t>
      </w:r>
      <w:r>
        <w:rPr>
          <w:spacing w:val="1"/>
        </w:rPr>
        <w:t xml:space="preserve"> </w:t>
      </w:r>
      <w:r>
        <w:t>individualized</w:t>
      </w:r>
      <w:r>
        <w:rPr>
          <w:spacing w:val="-87"/>
        </w:rPr>
        <w:t xml:space="preserve"> </w:t>
      </w:r>
      <w:r>
        <w:t>experiences</w:t>
      </w:r>
      <w:r>
        <w:rPr>
          <w:spacing w:val="1"/>
        </w:rPr>
        <w:t xml:space="preserve"> </w:t>
      </w:r>
      <w:r>
        <w:t>as</w:t>
      </w:r>
      <w:r>
        <w:rPr>
          <w:spacing w:val="1"/>
        </w:rPr>
        <w:t xml:space="preserve"> </w:t>
      </w:r>
      <w:r>
        <w:t>they</w:t>
      </w:r>
      <w:r>
        <w:rPr>
          <w:spacing w:val="1"/>
        </w:rPr>
        <w:t xml:space="preserve"> </w:t>
      </w:r>
      <w:r>
        <w:t>get</w:t>
      </w:r>
      <w:r>
        <w:rPr>
          <w:spacing w:val="1"/>
        </w:rPr>
        <w:t xml:space="preserve"> </w:t>
      </w:r>
      <w:r>
        <w:t>better</w:t>
      </w:r>
      <w:r>
        <w:rPr>
          <w:spacing w:val="1"/>
        </w:rPr>
        <w:t xml:space="preserve"> </w:t>
      </w:r>
      <w:r>
        <w:t>at</w:t>
      </w:r>
      <w:r>
        <w:rPr>
          <w:spacing w:val="1"/>
        </w:rPr>
        <w:t xml:space="preserve"> </w:t>
      </w:r>
      <w:r>
        <w:t>differentiating</w:t>
      </w:r>
      <w:r>
        <w:rPr>
          <w:spacing w:val="1"/>
        </w:rPr>
        <w:t xml:space="preserve"> </w:t>
      </w:r>
      <w:r>
        <w:t>between</w:t>
      </w:r>
      <w:r>
        <w:rPr>
          <w:spacing w:val="1"/>
        </w:rPr>
        <w:t xml:space="preserve"> </w:t>
      </w:r>
      <w:r>
        <w:t>voices.</w:t>
      </w:r>
      <w:r>
        <w:rPr>
          <w:spacing w:val="1"/>
        </w:rPr>
        <w:t xml:space="preserve"> </w:t>
      </w:r>
      <w:r>
        <w:t>However, it’s not just developers that need to address the complexity</w:t>
      </w:r>
      <w:r>
        <w:rPr>
          <w:spacing w:val="1"/>
        </w:rPr>
        <w:t xml:space="preserve"> </w:t>
      </w:r>
      <w:r>
        <w:t>of</w:t>
      </w:r>
      <w:r>
        <w:rPr>
          <w:spacing w:val="1"/>
        </w:rPr>
        <w:t xml:space="preserve"> </w:t>
      </w:r>
      <w:r>
        <w:t>developing</w:t>
      </w:r>
      <w:r>
        <w:rPr>
          <w:spacing w:val="1"/>
        </w:rPr>
        <w:t xml:space="preserve"> </w:t>
      </w:r>
      <w:r>
        <w:t>for</w:t>
      </w:r>
      <w:r>
        <w:rPr>
          <w:spacing w:val="1"/>
        </w:rPr>
        <w:t xml:space="preserve"> </w:t>
      </w:r>
      <w:r>
        <w:t>voice</w:t>
      </w:r>
      <w:r>
        <w:rPr>
          <w:spacing w:val="1"/>
        </w:rPr>
        <w:t xml:space="preserve"> </w:t>
      </w:r>
      <w:r>
        <w:t>as</w:t>
      </w:r>
      <w:r>
        <w:rPr>
          <w:spacing w:val="1"/>
        </w:rPr>
        <w:t xml:space="preserve"> </w:t>
      </w:r>
      <w:r>
        <w:t>brands</w:t>
      </w:r>
      <w:r>
        <w:rPr>
          <w:spacing w:val="1"/>
        </w:rPr>
        <w:t xml:space="preserve"> </w:t>
      </w:r>
      <w:r>
        <w:t>also</w:t>
      </w:r>
      <w:r>
        <w:rPr>
          <w:spacing w:val="1"/>
        </w:rPr>
        <w:t xml:space="preserve"> </w:t>
      </w:r>
      <w:r>
        <w:t>need</w:t>
      </w:r>
      <w:r>
        <w:rPr>
          <w:spacing w:val="1"/>
        </w:rPr>
        <w:t xml:space="preserve"> </w:t>
      </w:r>
      <w:r>
        <w:t>to</w:t>
      </w:r>
      <w:r>
        <w:rPr>
          <w:spacing w:val="1"/>
        </w:rPr>
        <w:t xml:space="preserve"> </w:t>
      </w:r>
      <w:r>
        <w:t>understand</w:t>
      </w:r>
      <w:r>
        <w:rPr>
          <w:spacing w:val="1"/>
        </w:rPr>
        <w:t xml:space="preserve"> </w:t>
      </w:r>
      <w:r>
        <w:t>the</w:t>
      </w:r>
      <w:r>
        <w:rPr>
          <w:spacing w:val="1"/>
        </w:rPr>
        <w:t xml:space="preserve"> </w:t>
      </w:r>
      <w:r>
        <w:t>capabilities of each device and integration and if it makes sense for</w:t>
      </w:r>
      <w:r>
        <w:rPr>
          <w:spacing w:val="1"/>
        </w:rPr>
        <w:t xml:space="preserve"> </w:t>
      </w:r>
      <w:r>
        <w:t>their</w:t>
      </w:r>
      <w:r>
        <w:rPr>
          <w:spacing w:val="60"/>
        </w:rPr>
        <w:t xml:space="preserve"> </w:t>
      </w:r>
      <w:r>
        <w:t>specific</w:t>
      </w:r>
      <w:r>
        <w:rPr>
          <w:spacing w:val="62"/>
        </w:rPr>
        <w:t xml:space="preserve"> </w:t>
      </w:r>
      <w:r>
        <w:t>brand.</w:t>
      </w:r>
      <w:r>
        <w:rPr>
          <w:spacing w:val="62"/>
        </w:rPr>
        <w:t xml:space="preserve"> </w:t>
      </w:r>
      <w:r>
        <w:t>They</w:t>
      </w:r>
      <w:r>
        <w:rPr>
          <w:spacing w:val="58"/>
        </w:rPr>
        <w:t xml:space="preserve"> </w:t>
      </w:r>
      <w:r>
        <w:t>will</w:t>
      </w:r>
      <w:r>
        <w:rPr>
          <w:spacing w:val="64"/>
        </w:rPr>
        <w:t xml:space="preserve"> </w:t>
      </w:r>
      <w:r>
        <w:t>also</w:t>
      </w:r>
      <w:r>
        <w:rPr>
          <w:spacing w:val="62"/>
        </w:rPr>
        <w:t xml:space="preserve"> </w:t>
      </w:r>
      <w:r>
        <w:t>need</w:t>
      </w:r>
      <w:r>
        <w:rPr>
          <w:spacing w:val="61"/>
        </w:rPr>
        <w:t xml:space="preserve"> </w:t>
      </w:r>
      <w:r>
        <w:t>to</w:t>
      </w:r>
      <w:r>
        <w:rPr>
          <w:spacing w:val="61"/>
        </w:rPr>
        <w:t xml:space="preserve"> </w:t>
      </w:r>
      <w:r>
        <w:t>focus</w:t>
      </w:r>
      <w:r>
        <w:rPr>
          <w:spacing w:val="60"/>
        </w:rPr>
        <w:t xml:space="preserve"> </w:t>
      </w:r>
      <w:r>
        <w:t>on</w:t>
      </w:r>
      <w:r>
        <w:rPr>
          <w:spacing w:val="63"/>
        </w:rPr>
        <w:t xml:space="preserve"> </w:t>
      </w:r>
      <w:r>
        <w:t>maintaining</w:t>
      </w:r>
      <w:r>
        <w:rPr>
          <w:spacing w:val="61"/>
        </w:rPr>
        <w:t xml:space="preserve"> </w:t>
      </w:r>
      <w:r>
        <w:t>a</w:t>
      </w:r>
      <w:r>
        <w:rPr>
          <w:spacing w:val="-88"/>
        </w:rPr>
        <w:t xml:space="preserve"> </w:t>
      </w:r>
      <w:r>
        <w:t>user</w:t>
      </w:r>
      <w:r>
        <w:rPr>
          <w:spacing w:val="1"/>
        </w:rPr>
        <w:t xml:space="preserve"> </w:t>
      </w:r>
      <w:r>
        <w:t>experience</w:t>
      </w:r>
      <w:r>
        <w:rPr>
          <w:spacing w:val="1"/>
        </w:rPr>
        <w:t xml:space="preserve"> </w:t>
      </w:r>
      <w:r>
        <w:t>that</w:t>
      </w:r>
      <w:r>
        <w:rPr>
          <w:spacing w:val="1"/>
        </w:rPr>
        <w:t xml:space="preserve"> </w:t>
      </w:r>
      <w:r>
        <w:t>is</w:t>
      </w:r>
      <w:r>
        <w:rPr>
          <w:spacing w:val="1"/>
        </w:rPr>
        <w:t xml:space="preserve"> </w:t>
      </w:r>
      <w:r>
        <w:t>consistent</w:t>
      </w:r>
      <w:r>
        <w:rPr>
          <w:spacing w:val="1"/>
        </w:rPr>
        <w:t xml:space="preserve"> </w:t>
      </w:r>
      <w:r>
        <w:t>within</w:t>
      </w:r>
      <w:r>
        <w:rPr>
          <w:spacing w:val="1"/>
        </w:rPr>
        <w:t xml:space="preserve"> </w:t>
      </w:r>
      <w:r>
        <w:t>the</w:t>
      </w:r>
      <w:r>
        <w:rPr>
          <w:spacing w:val="1"/>
        </w:rPr>
        <w:t xml:space="preserve"> </w:t>
      </w:r>
      <w:r>
        <w:t>coming</w:t>
      </w:r>
      <w:r>
        <w:rPr>
          <w:spacing w:val="1"/>
        </w:rPr>
        <w:t xml:space="preserve"> </w:t>
      </w:r>
      <w:r>
        <w:t>years</w:t>
      </w:r>
      <w:r>
        <w:rPr>
          <w:spacing w:val="1"/>
        </w:rPr>
        <w:t xml:space="preserve"> </w:t>
      </w:r>
      <w:r>
        <w:t>as</w:t>
      </w:r>
      <w:r>
        <w:rPr>
          <w:spacing w:val="1"/>
        </w:rPr>
        <w:t xml:space="preserve"> </w:t>
      </w:r>
      <w:r>
        <w:t>complexity becomes more of a concern. This is because the visual</w:t>
      </w:r>
      <w:r>
        <w:rPr>
          <w:spacing w:val="1"/>
        </w:rPr>
        <w:t xml:space="preserve"> </w:t>
      </w:r>
      <w:r>
        <w:t>interface with virtual assistants is missing. Users simply cannot see or</w:t>
      </w:r>
      <w:r>
        <w:rPr>
          <w:spacing w:val="1"/>
        </w:rPr>
        <w:t xml:space="preserve"> </w:t>
      </w:r>
      <w:r>
        <w:t>touch a voice interface. Virtual Assistants are software programs that</w:t>
      </w:r>
      <w:r>
        <w:rPr>
          <w:spacing w:val="1"/>
        </w:rPr>
        <w:t xml:space="preserve"> </w:t>
      </w:r>
      <w:r>
        <w:t>help you ease your day- to-day tasks, such as showing weather report,</w:t>
      </w:r>
      <w:r>
        <w:rPr>
          <w:spacing w:val="1"/>
        </w:rPr>
        <w:t xml:space="preserve"> </w:t>
      </w:r>
      <w:r>
        <w:t>playing music etc. They can take commands via text (online chat bots)</w:t>
      </w:r>
      <w:r>
        <w:rPr>
          <w:spacing w:val="-87"/>
        </w:rPr>
        <w:t xml:space="preserve"> </w:t>
      </w:r>
      <w:r>
        <w:t>or</w:t>
      </w:r>
      <w:r>
        <w:rPr>
          <w:spacing w:val="-3"/>
        </w:rPr>
        <w:t xml:space="preserve"> </w:t>
      </w:r>
      <w:r>
        <w:t>by</w:t>
      </w:r>
      <w:r>
        <w:rPr>
          <w:spacing w:val="1"/>
        </w:rPr>
        <w:t xml:space="preserve"> </w:t>
      </w:r>
      <w:r>
        <w:t>voice.</w:t>
      </w:r>
    </w:p>
    <w:p>
      <w:pPr>
        <w:pStyle w:val="8"/>
        <w:spacing w:before="1" w:line="360" w:lineRule="auto"/>
        <w:ind w:left="340" w:right="836" w:firstLine="900"/>
      </w:pPr>
      <w:r>
        <w:t>The</w:t>
      </w:r>
      <w:r>
        <w:rPr>
          <w:spacing w:val="20"/>
        </w:rPr>
        <w:t xml:space="preserve"> </w:t>
      </w:r>
      <w:r>
        <w:t>main</w:t>
      </w:r>
      <w:r>
        <w:rPr>
          <w:spacing w:val="22"/>
        </w:rPr>
        <w:t xml:space="preserve"> </w:t>
      </w:r>
      <w:r>
        <w:t>purpose</w:t>
      </w:r>
      <w:r>
        <w:rPr>
          <w:spacing w:val="21"/>
        </w:rPr>
        <w:t xml:space="preserve"> </w:t>
      </w:r>
      <w:r>
        <w:t>of</w:t>
      </w:r>
      <w:r>
        <w:rPr>
          <w:spacing w:val="22"/>
        </w:rPr>
        <w:t xml:space="preserve"> </w:t>
      </w:r>
      <w:r>
        <w:t>this</w:t>
      </w:r>
      <w:r>
        <w:rPr>
          <w:spacing w:val="19"/>
        </w:rPr>
        <w:t xml:space="preserve"> </w:t>
      </w:r>
      <w:r>
        <w:t>project</w:t>
      </w:r>
      <w:r>
        <w:rPr>
          <w:spacing w:val="23"/>
        </w:rPr>
        <w:t xml:space="preserve"> </w:t>
      </w:r>
      <w:r>
        <w:t>is</w:t>
      </w:r>
      <w:r>
        <w:rPr>
          <w:spacing w:val="20"/>
        </w:rPr>
        <w:t xml:space="preserve"> </w:t>
      </w:r>
      <w:r>
        <w:t>to</w:t>
      </w:r>
      <w:r>
        <w:rPr>
          <w:spacing w:val="20"/>
        </w:rPr>
        <w:t xml:space="preserve"> </w:t>
      </w:r>
      <w:r>
        <w:t>build</w:t>
      </w:r>
      <w:r>
        <w:rPr>
          <w:spacing w:val="20"/>
        </w:rPr>
        <w:t xml:space="preserve"> </w:t>
      </w:r>
      <w:r>
        <w:t>a</w:t>
      </w:r>
      <w:r>
        <w:rPr>
          <w:spacing w:val="23"/>
        </w:rPr>
        <w:t xml:space="preserve"> </w:t>
      </w:r>
      <w:r>
        <w:t>program</w:t>
      </w:r>
      <w:r>
        <w:rPr>
          <w:spacing w:val="18"/>
        </w:rPr>
        <w:t xml:space="preserve"> </w:t>
      </w:r>
      <w:r>
        <w:t>that</w:t>
      </w:r>
      <w:r>
        <w:rPr>
          <w:spacing w:val="21"/>
        </w:rPr>
        <w:t xml:space="preserve"> </w:t>
      </w:r>
      <w:r>
        <w:t>will</w:t>
      </w:r>
      <w:r>
        <w:rPr>
          <w:spacing w:val="-87"/>
        </w:rPr>
        <w:t xml:space="preserve"> </w:t>
      </w:r>
      <w:r>
        <w:t>be able to service to humans like a personal assistant. This is an</w:t>
      </w:r>
      <w:r>
        <w:rPr>
          <w:spacing w:val="1"/>
        </w:rPr>
        <w:t xml:space="preserve"> </w:t>
      </w:r>
      <w:r>
        <w:t>interesting</w:t>
      </w:r>
      <w:r>
        <w:rPr>
          <w:spacing w:val="19"/>
        </w:rPr>
        <w:t xml:space="preserve"> </w:t>
      </w:r>
      <w:r>
        <w:t>concept</w:t>
      </w:r>
      <w:r>
        <w:rPr>
          <w:spacing w:val="23"/>
        </w:rPr>
        <w:t xml:space="preserve"> </w:t>
      </w:r>
      <w:r>
        <w:t>and</w:t>
      </w:r>
      <w:r>
        <w:rPr>
          <w:spacing w:val="22"/>
        </w:rPr>
        <w:t xml:space="preserve"> </w:t>
      </w:r>
      <w:r>
        <w:t>many</w:t>
      </w:r>
      <w:r>
        <w:rPr>
          <w:spacing w:val="25"/>
        </w:rPr>
        <w:t xml:space="preserve"> </w:t>
      </w:r>
      <w:r>
        <w:t>people</w:t>
      </w:r>
      <w:r>
        <w:rPr>
          <w:spacing w:val="21"/>
        </w:rPr>
        <w:t xml:space="preserve"> </w:t>
      </w:r>
      <w:r>
        <w:t>around</w:t>
      </w:r>
      <w:r>
        <w:rPr>
          <w:spacing w:val="21"/>
        </w:rPr>
        <w:t xml:space="preserve"> </w:t>
      </w:r>
      <w:r>
        <w:t>the</w:t>
      </w:r>
      <w:r>
        <w:rPr>
          <w:spacing w:val="23"/>
        </w:rPr>
        <w:t xml:space="preserve"> </w:t>
      </w:r>
      <w:r>
        <w:t>globe</w:t>
      </w:r>
      <w:r>
        <w:rPr>
          <w:spacing w:val="23"/>
        </w:rPr>
        <w:t xml:space="preserve"> </w:t>
      </w:r>
      <w:r>
        <w:t>are</w:t>
      </w:r>
      <w:r>
        <w:rPr>
          <w:spacing w:val="21"/>
        </w:rPr>
        <w:t xml:space="preserve"> </w:t>
      </w:r>
      <w:r>
        <w:t>working</w:t>
      </w:r>
      <w:r>
        <w:rPr>
          <w:spacing w:val="25"/>
        </w:rPr>
        <w:t xml:space="preserve"> </w:t>
      </w:r>
      <w:r>
        <w:t>it.</w:t>
      </w:r>
      <w:r>
        <w:rPr>
          <w:spacing w:val="-87"/>
        </w:rPr>
        <w:t xml:space="preserve"> </w:t>
      </w:r>
      <w:r>
        <w:t>Today,</w:t>
      </w:r>
      <w:r>
        <w:rPr>
          <w:spacing w:val="16"/>
        </w:rPr>
        <w:t xml:space="preserve"> </w:t>
      </w:r>
      <w:r>
        <w:t>time</w:t>
      </w:r>
      <w:r>
        <w:rPr>
          <w:spacing w:val="21"/>
        </w:rPr>
        <w:t xml:space="preserve"> </w:t>
      </w:r>
      <w:r>
        <w:t>and</w:t>
      </w:r>
      <w:r>
        <w:rPr>
          <w:spacing w:val="20"/>
        </w:rPr>
        <w:t xml:space="preserve"> </w:t>
      </w:r>
      <w:r>
        <w:t>security</w:t>
      </w:r>
      <w:r>
        <w:rPr>
          <w:spacing w:val="22"/>
        </w:rPr>
        <w:t xml:space="preserve"> </w:t>
      </w:r>
      <w:r>
        <w:t>are</w:t>
      </w:r>
      <w:r>
        <w:rPr>
          <w:spacing w:val="19"/>
        </w:rPr>
        <w:t xml:space="preserve"> </w:t>
      </w:r>
      <w:r>
        <w:t>the</w:t>
      </w:r>
      <w:r>
        <w:rPr>
          <w:spacing w:val="21"/>
        </w:rPr>
        <w:t xml:space="preserve"> </w:t>
      </w:r>
      <w:r>
        <w:t>two</w:t>
      </w:r>
      <w:r>
        <w:rPr>
          <w:spacing w:val="21"/>
        </w:rPr>
        <w:t xml:space="preserve"> </w:t>
      </w:r>
      <w:r>
        <w:t>main</w:t>
      </w:r>
      <w:r>
        <w:rPr>
          <w:spacing w:val="22"/>
        </w:rPr>
        <w:t xml:space="preserve"> </w:t>
      </w:r>
      <w:r>
        <w:t>things</w:t>
      </w:r>
      <w:r>
        <w:rPr>
          <w:spacing w:val="19"/>
        </w:rPr>
        <w:t xml:space="preserve"> </w:t>
      </w:r>
      <w:r>
        <w:t>to</w:t>
      </w:r>
      <w:r>
        <w:rPr>
          <w:spacing w:val="20"/>
        </w:rPr>
        <w:t xml:space="preserve"> </w:t>
      </w:r>
      <w:r>
        <w:t>which</w:t>
      </w:r>
      <w:r>
        <w:rPr>
          <w:spacing w:val="20"/>
        </w:rPr>
        <w:t xml:space="preserve"> </w:t>
      </w:r>
      <w:r>
        <w:t>people</w:t>
      </w:r>
      <w:r>
        <w:rPr>
          <w:spacing w:val="19"/>
        </w:rPr>
        <w:t xml:space="preserve"> </w:t>
      </w:r>
      <w:r>
        <w:t>are</w:t>
      </w:r>
      <w:r>
        <w:rPr>
          <w:spacing w:val="-87"/>
        </w:rPr>
        <w:t xml:space="preserve"> </w:t>
      </w:r>
      <w:r>
        <w:t>more</w:t>
      </w:r>
      <w:r>
        <w:rPr>
          <w:spacing w:val="30"/>
        </w:rPr>
        <w:t xml:space="preserve"> </w:t>
      </w:r>
      <w:r>
        <w:t>sensitive,</w:t>
      </w:r>
      <w:r>
        <w:rPr>
          <w:spacing w:val="27"/>
        </w:rPr>
        <w:t xml:space="preserve"> </w:t>
      </w:r>
      <w:r>
        <w:t>no</w:t>
      </w:r>
      <w:r>
        <w:rPr>
          <w:spacing w:val="29"/>
        </w:rPr>
        <w:t xml:space="preserve"> </w:t>
      </w:r>
      <w:r>
        <w:t>one</w:t>
      </w:r>
      <w:r>
        <w:rPr>
          <w:spacing w:val="30"/>
        </w:rPr>
        <w:t xml:space="preserve"> </w:t>
      </w:r>
      <w:r>
        <w:t>has</w:t>
      </w:r>
      <w:r>
        <w:rPr>
          <w:spacing w:val="25"/>
        </w:rPr>
        <w:t xml:space="preserve"> </w:t>
      </w:r>
      <w:r>
        <w:t>the</w:t>
      </w:r>
      <w:r>
        <w:rPr>
          <w:spacing w:val="30"/>
        </w:rPr>
        <w:t xml:space="preserve"> </w:t>
      </w:r>
      <w:r>
        <w:t>time</w:t>
      </w:r>
      <w:r>
        <w:rPr>
          <w:spacing w:val="30"/>
        </w:rPr>
        <w:t xml:space="preserve"> </w:t>
      </w:r>
      <w:r>
        <w:t>to</w:t>
      </w:r>
      <w:r>
        <w:rPr>
          <w:spacing w:val="26"/>
        </w:rPr>
        <w:t xml:space="preserve"> </w:t>
      </w:r>
      <w:r>
        <w:t>spoil;</w:t>
      </w:r>
      <w:r>
        <w:rPr>
          <w:spacing w:val="29"/>
        </w:rPr>
        <w:t xml:space="preserve"> </w:t>
      </w:r>
      <w:r>
        <w:t>nobody</w:t>
      </w:r>
      <w:r>
        <w:rPr>
          <w:spacing w:val="29"/>
        </w:rPr>
        <w:t xml:space="preserve"> </w:t>
      </w:r>
      <w:r>
        <w:t>would</w:t>
      </w:r>
      <w:r>
        <w:rPr>
          <w:spacing w:val="30"/>
        </w:rPr>
        <w:t xml:space="preserve"> </w:t>
      </w:r>
      <w:r>
        <w:t>like</w:t>
      </w:r>
      <w:r>
        <w:rPr>
          <w:spacing w:val="25"/>
        </w:rPr>
        <w:t xml:space="preserve"> </w:t>
      </w:r>
      <w:r>
        <w:t>their</w:t>
      </w:r>
      <w:r>
        <w:rPr>
          <w:spacing w:val="-87"/>
        </w:rPr>
        <w:t xml:space="preserve"> </w:t>
      </w:r>
      <w:r>
        <w:t>security</w:t>
      </w:r>
      <w:r>
        <w:rPr>
          <w:spacing w:val="-3"/>
        </w:rPr>
        <w:t xml:space="preserve"> </w:t>
      </w:r>
      <w:r>
        <w:t>breach, and</w:t>
      </w:r>
      <w:r>
        <w:rPr>
          <w:spacing w:val="-2"/>
        </w:rPr>
        <w:t xml:space="preserve"> </w:t>
      </w:r>
      <w:r>
        <w:t>this</w:t>
      </w:r>
      <w:r>
        <w:rPr>
          <w:spacing w:val="-3"/>
        </w:rPr>
        <w:t xml:space="preserve"> </w:t>
      </w:r>
      <w:r>
        <w:t>project</w:t>
      </w:r>
      <w:r>
        <w:rPr>
          <w:spacing w:val="-2"/>
        </w:rPr>
        <w:t xml:space="preserve"> </w:t>
      </w:r>
      <w:r>
        <w:t>is mainly</w:t>
      </w:r>
      <w:r>
        <w:rPr>
          <w:spacing w:val="-2"/>
        </w:rPr>
        <w:t xml:space="preserve"> </w:t>
      </w:r>
      <w:r>
        <w:t>for</w:t>
      </w:r>
      <w:r>
        <w:rPr>
          <w:spacing w:val="-2"/>
        </w:rPr>
        <w:t xml:space="preserve"> </w:t>
      </w:r>
      <w:r>
        <w:t>those</w:t>
      </w:r>
      <w:r>
        <w:rPr>
          <w:spacing w:val="-2"/>
        </w:rPr>
        <w:t xml:space="preserve"> </w:t>
      </w:r>
      <w:r>
        <w:t>kinds of</w:t>
      </w:r>
      <w:r>
        <w:rPr>
          <w:spacing w:val="-2"/>
        </w:rPr>
        <w:t xml:space="preserve"> </w:t>
      </w:r>
      <w:r>
        <w:t>people.</w:t>
      </w:r>
    </w:p>
    <w:p>
      <w:pPr>
        <w:pStyle w:val="8"/>
        <w:spacing w:line="360" w:lineRule="auto"/>
        <w:ind w:left="340" w:right="836" w:firstLine="540"/>
        <w:jc w:val="both"/>
        <w:sectPr>
          <w:pgSz w:w="11910" w:h="16840"/>
          <w:pgMar w:top="1120" w:right="0" w:bottom="280" w:left="500" w:header="935" w:footer="0" w:gutter="0"/>
          <w:pgNumType w:fmt="decimal"/>
          <w:cols w:space="720" w:num="1"/>
        </w:sectPr>
      </w:pPr>
      <w:r>
        <w:t>This system is designed to be used efficiently on desktops. Virtual</w:t>
      </w:r>
      <w:r>
        <w:rPr>
          <w:spacing w:val="1"/>
        </w:rPr>
        <w:t xml:space="preserve"> </w:t>
      </w:r>
      <w:r>
        <w:t>Assistants software improves user productivity by managing routine</w:t>
      </w:r>
      <w:r>
        <w:rPr>
          <w:spacing w:val="1"/>
        </w:rPr>
        <w:t xml:space="preserve"> </w:t>
      </w:r>
      <w:r>
        <w:t>tasks</w:t>
      </w:r>
      <w:r>
        <w:rPr>
          <w:spacing w:val="25"/>
        </w:rPr>
        <w:t xml:space="preserve"> </w:t>
      </w:r>
      <w:r>
        <w:t>of</w:t>
      </w:r>
      <w:r>
        <w:rPr>
          <w:spacing w:val="30"/>
        </w:rPr>
        <w:t xml:space="preserve"> </w:t>
      </w:r>
      <w:r>
        <w:t>the</w:t>
      </w:r>
      <w:r>
        <w:rPr>
          <w:spacing w:val="27"/>
        </w:rPr>
        <w:t xml:space="preserve"> </w:t>
      </w:r>
      <w:r>
        <w:t>user</w:t>
      </w:r>
      <w:r>
        <w:rPr>
          <w:spacing w:val="27"/>
        </w:rPr>
        <w:t xml:space="preserve"> </w:t>
      </w:r>
      <w:r>
        <w:t>and</w:t>
      </w:r>
      <w:r>
        <w:rPr>
          <w:spacing w:val="26"/>
        </w:rPr>
        <w:t xml:space="preserve"> </w:t>
      </w:r>
      <w:r>
        <w:t>by</w:t>
      </w:r>
      <w:r>
        <w:rPr>
          <w:spacing w:val="30"/>
        </w:rPr>
        <w:t xml:space="preserve"> </w:t>
      </w:r>
      <w:r>
        <w:t>providing</w:t>
      </w:r>
      <w:r>
        <w:rPr>
          <w:spacing w:val="29"/>
        </w:rPr>
        <w:t xml:space="preserve"> </w:t>
      </w:r>
      <w:r>
        <w:t>information</w:t>
      </w:r>
      <w:r>
        <w:rPr>
          <w:spacing w:val="27"/>
        </w:rPr>
        <w:t xml:space="preserve"> </w:t>
      </w:r>
      <w:r>
        <w:t>from</w:t>
      </w:r>
      <w:r>
        <w:rPr>
          <w:spacing w:val="27"/>
        </w:rPr>
        <w:t xml:space="preserve"> </w:t>
      </w:r>
      <w:r>
        <w:t>an</w:t>
      </w:r>
      <w:r>
        <w:rPr>
          <w:spacing w:val="30"/>
        </w:rPr>
        <w:t xml:space="preserve"> </w:t>
      </w:r>
      <w:r>
        <w:t>online</w:t>
      </w:r>
      <w:r>
        <w:rPr>
          <w:spacing w:val="28"/>
        </w:rPr>
        <w:t xml:space="preserve"> </w:t>
      </w:r>
      <w:r>
        <w:t>source</w:t>
      </w:r>
      <w:r>
        <w:rPr>
          <w:spacing w:val="-88"/>
        </w:rPr>
        <w:t xml:space="preserve"> </w:t>
      </w:r>
    </w:p>
    <w:p>
      <w:pPr>
        <w:pStyle w:val="8"/>
        <w:spacing w:line="360" w:lineRule="auto"/>
        <w:ind w:right="837"/>
        <w:jc w:val="both"/>
      </w:pPr>
    </w:p>
    <w:p>
      <w:pPr>
        <w:pStyle w:val="8"/>
        <w:spacing w:line="360" w:lineRule="auto"/>
        <w:ind w:left="340" w:right="837"/>
        <w:jc w:val="both"/>
      </w:pPr>
      <w:r>
        <w:t>sufficient amount of openly available data and information on the web</w:t>
      </w:r>
      <w:r>
        <w:rPr>
          <w:spacing w:val="1"/>
        </w:rPr>
        <w:t xml:space="preserve"> </w:t>
      </w:r>
      <w:r>
        <w:t>that</w:t>
      </w:r>
      <w:r>
        <w:rPr>
          <w:spacing w:val="1"/>
        </w:rPr>
        <w:t xml:space="preserve"> </w:t>
      </w:r>
      <w:r>
        <w:t>can</w:t>
      </w:r>
      <w:r>
        <w:rPr>
          <w:spacing w:val="1"/>
        </w:rPr>
        <w:t xml:space="preserve"> </w:t>
      </w:r>
      <w:r>
        <w:t>be</w:t>
      </w:r>
      <w:r>
        <w:rPr>
          <w:spacing w:val="1"/>
        </w:rPr>
        <w:t xml:space="preserve"> </w:t>
      </w:r>
      <w:r>
        <w:t>utilized</w:t>
      </w:r>
      <w:r>
        <w:rPr>
          <w:spacing w:val="1"/>
        </w:rPr>
        <w:t xml:space="preserve"> </w:t>
      </w:r>
      <w:r>
        <w:t>to</w:t>
      </w:r>
      <w:r>
        <w:rPr>
          <w:spacing w:val="1"/>
        </w:rPr>
        <w:t xml:space="preserve"> </w:t>
      </w:r>
      <w:r>
        <w:t>build</w:t>
      </w:r>
      <w:r>
        <w:rPr>
          <w:spacing w:val="1"/>
        </w:rPr>
        <w:t xml:space="preserve"> </w:t>
      </w:r>
      <w:r>
        <w:t>a</w:t>
      </w:r>
      <w:r>
        <w:rPr>
          <w:spacing w:val="1"/>
        </w:rPr>
        <w:t xml:space="preserve"> </w:t>
      </w:r>
      <w:r>
        <w:t>virtual</w:t>
      </w:r>
      <w:r>
        <w:rPr>
          <w:spacing w:val="1"/>
        </w:rPr>
        <w:t xml:space="preserve"> </w:t>
      </w:r>
      <w:r>
        <w:t>assistant</w:t>
      </w:r>
      <w:r>
        <w:rPr>
          <w:spacing w:val="1"/>
        </w:rPr>
        <w:t xml:space="preserve"> </w:t>
      </w:r>
      <w:r>
        <w:t>that</w:t>
      </w:r>
      <w:r>
        <w:rPr>
          <w:spacing w:val="1"/>
        </w:rPr>
        <w:t xml:space="preserve"> </w:t>
      </w:r>
      <w:r>
        <w:t>has</w:t>
      </w:r>
      <w:r>
        <w:rPr>
          <w:spacing w:val="1"/>
        </w:rPr>
        <w:t xml:space="preserve"> </w:t>
      </w:r>
      <w:r>
        <w:t>access</w:t>
      </w:r>
      <w:r>
        <w:rPr>
          <w:spacing w:val="90"/>
        </w:rPr>
        <w:t xml:space="preserve"> </w:t>
      </w:r>
      <w:r>
        <w:t>to</w:t>
      </w:r>
      <w:r>
        <w:rPr>
          <w:spacing w:val="-87"/>
        </w:rPr>
        <w:t xml:space="preserve"> </w:t>
      </w:r>
      <w:r>
        <w:t>making</w:t>
      </w:r>
      <w:r>
        <w:rPr>
          <w:spacing w:val="-3"/>
        </w:rPr>
        <w:t xml:space="preserve"> </w:t>
      </w:r>
      <w:r>
        <w:t>intelligent</w:t>
      </w:r>
      <w:r>
        <w:rPr>
          <w:spacing w:val="-1"/>
        </w:rPr>
        <w:t xml:space="preserve"> </w:t>
      </w:r>
      <w:r>
        <w:t>decisions for</w:t>
      </w:r>
      <w:r>
        <w:rPr>
          <w:spacing w:val="-3"/>
        </w:rPr>
        <w:t xml:space="preserve"> </w:t>
      </w:r>
      <w:r>
        <w:t>routine</w:t>
      </w:r>
      <w:r>
        <w:rPr>
          <w:spacing w:val="-3"/>
        </w:rPr>
        <w:t xml:space="preserve"> </w:t>
      </w:r>
      <w:r>
        <w:t>user</w:t>
      </w:r>
      <w:r>
        <w:rPr>
          <w:spacing w:val="1"/>
        </w:rPr>
        <w:t xml:space="preserve"> </w:t>
      </w:r>
      <w:r>
        <w:t>activities.</w:t>
      </w:r>
    </w:p>
    <w:p>
      <w:pPr>
        <w:pStyle w:val="8"/>
        <w:rPr>
          <w:sz w:val="20"/>
        </w:rPr>
      </w:pPr>
    </w:p>
    <w:p>
      <w:pPr>
        <w:pStyle w:val="8"/>
        <w:rPr>
          <w:sz w:val="20"/>
        </w:rPr>
      </w:pPr>
    </w:p>
    <w:p>
      <w:pPr>
        <w:pStyle w:val="8"/>
        <w:spacing w:before="4"/>
        <w:rPr>
          <w:sz w:val="29"/>
        </w:rPr>
      </w:pPr>
      <w:r>
        <w:drawing>
          <wp:anchor distT="0" distB="0" distL="0" distR="0" simplePos="0" relativeHeight="251661312" behindDoc="0" locked="0" layoutInCell="1" allowOverlap="1">
            <wp:simplePos x="0" y="0"/>
            <wp:positionH relativeFrom="page">
              <wp:posOffset>878840</wp:posOffset>
            </wp:positionH>
            <wp:positionV relativeFrom="paragraph">
              <wp:posOffset>238760</wp:posOffset>
            </wp:positionV>
            <wp:extent cx="5989320" cy="364045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2" cstate="print"/>
                    <a:stretch>
                      <a:fillRect/>
                    </a:stretch>
                  </pic:blipFill>
                  <pic:spPr>
                    <a:xfrm>
                      <a:off x="0" y="0"/>
                      <a:ext cx="5989198" cy="3640454"/>
                    </a:xfrm>
                    <a:prstGeom prst="rect">
                      <a:avLst/>
                    </a:prstGeom>
                  </pic:spPr>
                </pic:pic>
              </a:graphicData>
            </a:graphic>
          </wp:anchor>
        </w:drawing>
      </w:r>
    </w:p>
    <w:p>
      <w:pPr>
        <w:pStyle w:val="8"/>
        <w:rPr>
          <w:sz w:val="20"/>
        </w:rPr>
      </w:pPr>
    </w:p>
    <w:p>
      <w:pPr>
        <w:pStyle w:val="8"/>
        <w:rPr>
          <w:sz w:val="20"/>
        </w:rPr>
      </w:pPr>
    </w:p>
    <w:p>
      <w:pPr>
        <w:pStyle w:val="8"/>
        <w:spacing w:before="2"/>
        <w:rPr>
          <w:sz w:val="27"/>
        </w:rPr>
      </w:pPr>
    </w:p>
    <w:p>
      <w:pPr>
        <w:spacing w:before="47"/>
        <w:ind w:left="1324" w:right="1796" w:firstLine="0"/>
        <w:jc w:val="center"/>
        <w:rPr>
          <w:rFonts w:hint="default" w:ascii="Calibri"/>
          <w:sz w:val="20"/>
          <w:lang w:val="en-US"/>
        </w:rPr>
      </w:pPr>
      <w:r>
        <w:rPr>
          <w:rFonts w:ascii="Calibri"/>
          <w:sz w:val="26"/>
        </w:rPr>
        <w:t>VIRTUAL</w:t>
      </w:r>
      <w:r>
        <w:rPr>
          <w:rFonts w:ascii="Calibri"/>
          <w:spacing w:val="-3"/>
          <w:sz w:val="26"/>
        </w:rPr>
        <w:t xml:space="preserve"> </w:t>
      </w:r>
      <w:r>
        <w:rPr>
          <w:rFonts w:ascii="Calibri"/>
          <w:sz w:val="26"/>
        </w:rPr>
        <w:t>ASSISTAN</w:t>
      </w:r>
      <w:r>
        <w:rPr>
          <w:rFonts w:hint="default" w:ascii="Calibri"/>
          <w:sz w:val="26"/>
          <w:lang w:val="en-US"/>
        </w:rPr>
        <w:t>T</w:t>
      </w:r>
    </w:p>
    <w:p>
      <w:pPr>
        <w:pStyle w:val="8"/>
        <w:spacing w:before="8"/>
        <w:rPr>
          <w:rFonts w:ascii="Calibri"/>
          <w:sz w:val="17"/>
        </w:rPr>
      </w:pPr>
    </w:p>
    <w:p>
      <w:pPr>
        <w:pStyle w:val="4"/>
        <w:numPr>
          <w:ilvl w:val="1"/>
          <w:numId w:val="9"/>
        </w:numPr>
        <w:tabs>
          <w:tab w:val="left" w:pos="880"/>
        </w:tabs>
        <w:spacing w:before="85" w:after="0" w:line="240" w:lineRule="auto"/>
        <w:ind w:left="880" w:right="0" w:hanging="540"/>
        <w:jc w:val="left"/>
      </w:pPr>
      <w:r>
        <w:t>PURPOSE</w:t>
      </w:r>
      <w:r>
        <w:rPr>
          <w:spacing w:val="-4"/>
        </w:rPr>
        <w:t xml:space="preserve"> </w:t>
      </w:r>
      <w:r>
        <w:t>:</w:t>
      </w:r>
    </w:p>
    <w:p>
      <w:pPr>
        <w:pStyle w:val="8"/>
        <w:rPr>
          <w:b/>
        </w:rPr>
      </w:pPr>
    </w:p>
    <w:p>
      <w:pPr>
        <w:pStyle w:val="8"/>
        <w:spacing w:line="360" w:lineRule="auto"/>
        <w:ind w:left="340" w:right="750" w:firstLine="580"/>
        <w:sectPr>
          <w:pgSz w:w="11910" w:h="16840"/>
          <w:pgMar w:top="1120" w:right="0" w:bottom="280" w:left="500" w:header="935" w:footer="0" w:gutter="0"/>
          <w:pgNumType w:fmt="decimal"/>
          <w:cols w:space="720" w:num="1"/>
        </w:sectPr>
      </w:pPr>
      <w:r>
        <w:t>Purpose</w:t>
      </w:r>
      <w:r>
        <w:rPr>
          <w:spacing w:val="7"/>
        </w:rPr>
        <w:t xml:space="preserve"> </w:t>
      </w:r>
      <w:r>
        <w:t>of</w:t>
      </w:r>
      <w:r>
        <w:rPr>
          <w:spacing w:val="6"/>
        </w:rPr>
        <w:t xml:space="preserve"> </w:t>
      </w:r>
      <w:r>
        <w:t>virtual</w:t>
      </w:r>
      <w:r>
        <w:rPr>
          <w:spacing w:val="7"/>
        </w:rPr>
        <w:t xml:space="preserve"> </w:t>
      </w:r>
      <w:r>
        <w:t>assistant</w:t>
      </w:r>
      <w:r>
        <w:rPr>
          <w:spacing w:val="8"/>
        </w:rPr>
        <w:t xml:space="preserve"> </w:t>
      </w:r>
      <w:r>
        <w:t>is</w:t>
      </w:r>
      <w:r>
        <w:rPr>
          <w:spacing w:val="5"/>
        </w:rPr>
        <w:t xml:space="preserve"> </w:t>
      </w:r>
      <w:r>
        <w:t>to</w:t>
      </w:r>
      <w:r>
        <w:rPr>
          <w:spacing w:val="6"/>
        </w:rPr>
        <w:t xml:space="preserve"> </w:t>
      </w:r>
      <w:r>
        <w:t>being</w:t>
      </w:r>
      <w:r>
        <w:rPr>
          <w:spacing w:val="7"/>
        </w:rPr>
        <w:t xml:space="preserve"> </w:t>
      </w:r>
      <w:r>
        <w:t>capable</w:t>
      </w:r>
      <w:r>
        <w:rPr>
          <w:spacing w:val="7"/>
        </w:rPr>
        <w:t xml:space="preserve"> </w:t>
      </w:r>
      <w:r>
        <w:t>of</w:t>
      </w:r>
      <w:r>
        <w:rPr>
          <w:spacing w:val="6"/>
        </w:rPr>
        <w:t xml:space="preserve"> </w:t>
      </w:r>
      <w:r>
        <w:t>voice</w:t>
      </w:r>
      <w:r>
        <w:rPr>
          <w:spacing w:val="6"/>
        </w:rPr>
        <w:t xml:space="preserve"> </w:t>
      </w:r>
      <w:r>
        <w:t>interaction,</w:t>
      </w:r>
      <w:r>
        <w:rPr>
          <w:spacing w:val="-87"/>
        </w:rPr>
        <w:t xml:space="preserve"> </w:t>
      </w:r>
      <w:r>
        <w:t>music</w:t>
      </w:r>
      <w:r>
        <w:rPr>
          <w:spacing w:val="5"/>
        </w:rPr>
        <w:t xml:space="preserve"> </w:t>
      </w:r>
      <w:r>
        <w:t>playback,</w:t>
      </w:r>
      <w:r>
        <w:rPr>
          <w:spacing w:val="7"/>
        </w:rPr>
        <w:t xml:space="preserve"> </w:t>
      </w:r>
      <w:r>
        <w:t>making</w:t>
      </w:r>
      <w:r>
        <w:rPr>
          <w:spacing w:val="7"/>
        </w:rPr>
        <w:t xml:space="preserve"> </w:t>
      </w:r>
      <w:r>
        <w:t>to-do</w:t>
      </w:r>
      <w:r>
        <w:rPr>
          <w:spacing w:val="6"/>
        </w:rPr>
        <w:t xml:space="preserve"> </w:t>
      </w:r>
      <w:r>
        <w:t>lists,</w:t>
      </w:r>
      <w:r>
        <w:rPr>
          <w:spacing w:val="5"/>
        </w:rPr>
        <w:t xml:space="preserve"> </w:t>
      </w:r>
      <w:r>
        <w:t>setting</w:t>
      </w:r>
      <w:r>
        <w:rPr>
          <w:spacing w:val="7"/>
        </w:rPr>
        <w:t xml:space="preserve"> </w:t>
      </w:r>
      <w:r>
        <w:t>alarms,</w:t>
      </w:r>
      <w:r>
        <w:rPr>
          <w:spacing w:val="7"/>
        </w:rPr>
        <w:t xml:space="preserve"> </w:t>
      </w:r>
      <w:r>
        <w:t>streaming</w:t>
      </w:r>
      <w:r>
        <w:rPr>
          <w:spacing w:val="6"/>
        </w:rPr>
        <w:t xml:space="preserve"> </w:t>
      </w:r>
      <w:r>
        <w:t>podcasts,</w:t>
      </w:r>
      <w:r>
        <w:rPr>
          <w:spacing w:val="-87"/>
        </w:rPr>
        <w:t xml:space="preserve"> </w:t>
      </w:r>
      <w:r>
        <w:t>playing audio</w:t>
      </w:r>
      <w:r>
        <w:rPr>
          <w:rFonts w:hint="default"/>
          <w:lang w:val="en-US"/>
        </w:rPr>
        <w:t>-</w:t>
      </w:r>
      <w:r>
        <w:t>books, and providing weather, traffic, sports, and other</w:t>
      </w:r>
      <w:r>
        <w:rPr>
          <w:spacing w:val="1"/>
        </w:rPr>
        <w:t xml:space="preserve"> </w:t>
      </w:r>
      <w:r>
        <w:t>real-time information, such as news. Virtual assistants enable users to</w:t>
      </w:r>
      <w:r>
        <w:rPr>
          <w:spacing w:val="1"/>
        </w:rPr>
        <w:t xml:space="preserve"> </w:t>
      </w:r>
      <w:r>
        <w:t>speak</w:t>
      </w:r>
      <w:r>
        <w:rPr>
          <w:spacing w:val="-3"/>
        </w:rPr>
        <w:t xml:space="preserve"> </w:t>
      </w:r>
      <w:r>
        <w:t>natural</w:t>
      </w:r>
      <w:r>
        <w:rPr>
          <w:spacing w:val="-1"/>
        </w:rPr>
        <w:t xml:space="preserve"> </w:t>
      </w:r>
      <w:r>
        <w:t>language</w:t>
      </w:r>
      <w:r>
        <w:rPr>
          <w:spacing w:val="-2"/>
        </w:rPr>
        <w:t xml:space="preserve"> </w:t>
      </w:r>
      <w:r>
        <w:t>voice</w:t>
      </w:r>
      <w:r>
        <w:rPr>
          <w:spacing w:val="-1"/>
        </w:rPr>
        <w:t xml:space="preserve"> </w:t>
      </w:r>
      <w:r>
        <w:t>commands</w:t>
      </w:r>
      <w:r>
        <w:rPr>
          <w:spacing w:val="-1"/>
        </w:rPr>
        <w:t xml:space="preserve"> </w:t>
      </w:r>
      <w:r>
        <w:t>in</w:t>
      </w:r>
      <w:r>
        <w:rPr>
          <w:spacing w:val="-2"/>
        </w:rPr>
        <w:t xml:space="preserve"> </w:t>
      </w:r>
      <w:r>
        <w:t>order to</w:t>
      </w:r>
      <w:r>
        <w:rPr>
          <w:spacing w:val="-2"/>
        </w:rPr>
        <w:t xml:space="preserve"> </w:t>
      </w:r>
      <w:r>
        <w:t>operate</w:t>
      </w:r>
      <w:r>
        <w:rPr>
          <w:spacing w:val="-4"/>
        </w:rPr>
        <w:t xml:space="preserve"> </w:t>
      </w:r>
      <w:r>
        <w:t>the</w:t>
      </w:r>
      <w:r>
        <w:rPr>
          <w:spacing w:val="-1"/>
        </w:rPr>
        <w:t xml:space="preserve"> </w:t>
      </w:r>
      <w:r>
        <w:t>device</w:t>
      </w:r>
    </w:p>
    <w:p>
      <w:pPr>
        <w:spacing w:before="0" w:line="360" w:lineRule="auto"/>
        <w:ind w:left="398" w:leftChars="181" w:right="931" w:firstLine="200" w:firstLineChars="50"/>
        <w:jc w:val="both"/>
        <w:rPr>
          <w:sz w:val="36"/>
        </w:rPr>
      </w:pPr>
      <w:r>
        <w:rPr>
          <w:sz w:val="40"/>
          <w:szCs w:val="24"/>
        </w:rPr>
        <w:t>and its app</w:t>
      </w:r>
      <w:r>
        <w:rPr>
          <w:sz w:val="36"/>
        </w:rPr>
        <w:t xml:space="preserve">s. </w:t>
      </w:r>
      <w:r>
        <w:rPr>
          <w:sz w:val="40"/>
        </w:rPr>
        <w:t>There is an increased overall awareness and a</w:t>
      </w:r>
      <w:r>
        <w:rPr>
          <w:spacing w:val="1"/>
          <w:sz w:val="40"/>
        </w:rPr>
        <w:t xml:space="preserve"> </w:t>
      </w:r>
      <w:r>
        <w:rPr>
          <w:sz w:val="40"/>
        </w:rPr>
        <w:t>higher level of comfort demonstrated specifically by millennial</w:t>
      </w:r>
      <w:r>
        <w:rPr>
          <w:spacing w:val="-97"/>
          <w:sz w:val="40"/>
        </w:rPr>
        <w:t xml:space="preserve"> </w:t>
      </w:r>
      <w:r>
        <w:rPr>
          <w:sz w:val="40"/>
        </w:rPr>
        <w:t xml:space="preserve">consumers. In this </w:t>
      </w:r>
      <w:r>
        <w:rPr>
          <w:sz w:val="36"/>
        </w:rPr>
        <w:t>ever-evolving digital world where speed,</w:t>
      </w:r>
      <w:r>
        <w:rPr>
          <w:spacing w:val="1"/>
          <w:sz w:val="36"/>
        </w:rPr>
        <w:t xml:space="preserve"> </w:t>
      </w:r>
      <w:r>
        <w:rPr>
          <w:sz w:val="36"/>
        </w:rPr>
        <w:t>efficiency, and convenience are constantly being optimized, it’s clear</w:t>
      </w:r>
      <w:r>
        <w:rPr>
          <w:spacing w:val="1"/>
          <w:sz w:val="36"/>
        </w:rPr>
        <w:t xml:space="preserve"> </w:t>
      </w:r>
      <w:r>
        <w:rPr>
          <w:sz w:val="36"/>
        </w:rPr>
        <w:t>that</w:t>
      </w:r>
      <w:r>
        <w:rPr>
          <w:spacing w:val="-4"/>
          <w:sz w:val="36"/>
        </w:rPr>
        <w:t xml:space="preserve"> </w:t>
      </w:r>
      <w:r>
        <w:rPr>
          <w:sz w:val="36"/>
        </w:rPr>
        <w:t>we</w:t>
      </w:r>
      <w:r>
        <w:rPr>
          <w:spacing w:val="2"/>
          <w:sz w:val="36"/>
        </w:rPr>
        <w:t xml:space="preserve"> </w:t>
      </w:r>
      <w:r>
        <w:rPr>
          <w:sz w:val="36"/>
        </w:rPr>
        <w:t>are</w:t>
      </w:r>
      <w:r>
        <w:rPr>
          <w:spacing w:val="-3"/>
          <w:sz w:val="36"/>
        </w:rPr>
        <w:t xml:space="preserve"> </w:t>
      </w:r>
      <w:r>
        <w:rPr>
          <w:sz w:val="36"/>
        </w:rPr>
        <w:t>moving</w:t>
      </w:r>
      <w:r>
        <w:rPr>
          <w:spacing w:val="1"/>
          <w:sz w:val="36"/>
        </w:rPr>
        <w:t xml:space="preserve"> </w:t>
      </w:r>
      <w:r>
        <w:rPr>
          <w:sz w:val="36"/>
        </w:rPr>
        <w:t>towards</w:t>
      </w:r>
      <w:r>
        <w:rPr>
          <w:spacing w:val="-3"/>
          <w:sz w:val="36"/>
        </w:rPr>
        <w:t xml:space="preserve"> </w:t>
      </w:r>
      <w:r>
        <w:rPr>
          <w:sz w:val="36"/>
        </w:rPr>
        <w:t>less screen</w:t>
      </w:r>
      <w:r>
        <w:rPr>
          <w:spacing w:val="1"/>
          <w:sz w:val="36"/>
        </w:rPr>
        <w:t xml:space="preserve"> </w:t>
      </w:r>
      <w:r>
        <w:rPr>
          <w:sz w:val="36"/>
        </w:rPr>
        <w:t>interaction</w:t>
      </w:r>
    </w:p>
    <w:p>
      <w:pPr>
        <w:pStyle w:val="8"/>
        <w:spacing w:before="9"/>
        <w:rPr>
          <w:sz w:val="53"/>
        </w:rPr>
      </w:pPr>
    </w:p>
    <w:p>
      <w:pPr>
        <w:pStyle w:val="2"/>
        <w:numPr>
          <w:ilvl w:val="0"/>
          <w:numId w:val="0"/>
        </w:numPr>
        <w:tabs>
          <w:tab w:val="left" w:pos="4041"/>
        </w:tabs>
        <w:spacing w:before="1" w:after="0" w:line="240" w:lineRule="auto"/>
        <w:ind w:right="0" w:rightChars="0" w:firstLine="220" w:firstLineChars="50"/>
        <w:jc w:val="left"/>
      </w:pPr>
      <w:r>
        <w:rPr>
          <w:rFonts w:hint="default"/>
          <w:lang w:val="en-US"/>
        </w:rPr>
        <w:t xml:space="preserve">1.5 </w:t>
      </w:r>
      <w:r>
        <w:t>APPLICABILITY</w:t>
      </w:r>
    </w:p>
    <w:p>
      <w:pPr>
        <w:pStyle w:val="8"/>
        <w:rPr>
          <w:b/>
          <w:sz w:val="48"/>
        </w:rPr>
      </w:pPr>
      <w:r>
        <w:drawing>
          <wp:anchor distT="0" distB="0" distL="0" distR="0" simplePos="0" relativeHeight="251661312" behindDoc="0" locked="0" layoutInCell="1" allowOverlap="1">
            <wp:simplePos x="0" y="0"/>
            <wp:positionH relativeFrom="page">
              <wp:posOffset>659130</wp:posOffset>
            </wp:positionH>
            <wp:positionV relativeFrom="paragraph">
              <wp:posOffset>200025</wp:posOffset>
            </wp:positionV>
            <wp:extent cx="6160770" cy="337566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3" cstate="print"/>
                    <a:stretch>
                      <a:fillRect/>
                    </a:stretch>
                  </pic:blipFill>
                  <pic:spPr>
                    <a:xfrm>
                      <a:off x="0" y="0"/>
                      <a:ext cx="6160748" cy="3375945"/>
                    </a:xfrm>
                    <a:prstGeom prst="rect">
                      <a:avLst/>
                    </a:prstGeom>
                  </pic:spPr>
                </pic:pic>
              </a:graphicData>
            </a:graphic>
          </wp:anchor>
        </w:drawing>
      </w:r>
    </w:p>
    <w:p>
      <w:pPr>
        <w:pStyle w:val="8"/>
        <w:spacing w:before="291"/>
        <w:ind w:left="340" w:right="836" w:firstLine="540"/>
        <w:jc w:val="both"/>
        <w:sectPr>
          <w:pgSz w:w="11910" w:h="16840"/>
          <w:pgMar w:top="1120" w:right="0" w:bottom="280" w:left="500" w:header="935" w:footer="0" w:gutter="0"/>
          <w:pgNumType w:fmt="decimal"/>
          <w:cols w:space="720" w:num="1"/>
        </w:sectPr>
      </w:pPr>
      <w:r>
        <w:t>The mass adoption of artificial intelligence in users' everyday lives</w:t>
      </w:r>
      <w:r>
        <w:rPr>
          <w:spacing w:val="-87"/>
        </w:rPr>
        <w:t xml:space="preserve"> </w:t>
      </w:r>
      <w:r>
        <w:t xml:space="preserve">is also fueling the shift towards voice. </w:t>
      </w:r>
      <w:r>
        <w:rPr>
          <w:lang w:val="en-US"/>
        </w:rPr>
        <w:t>Chamber</w:t>
      </w:r>
      <w:r>
        <w:t xml:space="preserve"> of </w:t>
      </w:r>
      <w:r>
        <w:rPr>
          <w:lang w:val="en-US"/>
        </w:rPr>
        <w:t>Io T</w:t>
      </w:r>
      <w:r>
        <w:t xml:space="preserve"> devices such as</w:t>
      </w:r>
      <w:r>
        <w:rPr>
          <w:spacing w:val="-87"/>
        </w:rPr>
        <w:t xml:space="preserve"> </w:t>
      </w:r>
      <w:r>
        <w:t>smart thermostats and speakers are giving voice assistants more utility</w:t>
      </w:r>
      <w:r>
        <w:rPr>
          <w:spacing w:val="1"/>
        </w:rPr>
        <w:t xml:space="preserve"> </w:t>
      </w:r>
      <w:r>
        <w:t>in a connected user's life. Smart speakers are the number one way we</w:t>
      </w:r>
      <w:r>
        <w:rPr>
          <w:spacing w:val="1"/>
        </w:rPr>
        <w:t xml:space="preserve"> </w:t>
      </w:r>
      <w:r>
        <w:t>are seeing voice being used. Many industry experts even predict that</w:t>
      </w:r>
      <w:r>
        <w:rPr>
          <w:spacing w:val="1"/>
        </w:rPr>
        <w:t xml:space="preserve"> </w:t>
      </w:r>
      <w:r>
        <w:t>nearly</w:t>
      </w:r>
      <w:r>
        <w:rPr>
          <w:spacing w:val="29"/>
        </w:rPr>
        <w:t xml:space="preserve"> </w:t>
      </w:r>
      <w:r>
        <w:t>every</w:t>
      </w:r>
      <w:r>
        <w:rPr>
          <w:spacing w:val="27"/>
        </w:rPr>
        <w:t xml:space="preserve"> </w:t>
      </w:r>
      <w:r>
        <w:t>application</w:t>
      </w:r>
      <w:r>
        <w:rPr>
          <w:spacing w:val="30"/>
        </w:rPr>
        <w:t xml:space="preserve"> </w:t>
      </w:r>
      <w:r>
        <w:t>will</w:t>
      </w:r>
      <w:r>
        <w:rPr>
          <w:spacing w:val="30"/>
        </w:rPr>
        <w:t xml:space="preserve"> </w:t>
      </w:r>
      <w:r>
        <w:t>integrate</w:t>
      </w:r>
      <w:r>
        <w:rPr>
          <w:spacing w:val="27"/>
        </w:rPr>
        <w:t xml:space="preserve"> </w:t>
      </w:r>
      <w:r>
        <w:t>voice</w:t>
      </w:r>
      <w:r>
        <w:rPr>
          <w:spacing w:val="31"/>
        </w:rPr>
        <w:t xml:space="preserve"> </w:t>
      </w:r>
      <w:r>
        <w:t>technology</w:t>
      </w:r>
      <w:r>
        <w:rPr>
          <w:spacing w:val="27"/>
        </w:rPr>
        <w:t xml:space="preserve"> </w:t>
      </w:r>
      <w:r>
        <w:t>in</w:t>
      </w:r>
      <w:r>
        <w:rPr>
          <w:spacing w:val="29"/>
        </w:rPr>
        <w:t xml:space="preserve"> </w:t>
      </w:r>
      <w:r>
        <w:t>some</w:t>
      </w:r>
      <w:r>
        <w:rPr>
          <w:spacing w:val="31"/>
        </w:rPr>
        <w:t xml:space="preserve"> </w:t>
      </w:r>
      <w:r>
        <w:t>way</w:t>
      </w:r>
      <w:r>
        <w:rPr>
          <w:spacing w:val="-88"/>
        </w:rPr>
        <w:t xml:space="preserve"> </w:t>
      </w:r>
      <w:r>
        <w:t>in</w:t>
      </w:r>
      <w:r>
        <w:rPr>
          <w:spacing w:val="24"/>
        </w:rPr>
        <w:t xml:space="preserve"> </w:t>
      </w:r>
      <w:r>
        <w:t>the</w:t>
      </w:r>
      <w:r>
        <w:rPr>
          <w:spacing w:val="26"/>
        </w:rPr>
        <w:t xml:space="preserve"> </w:t>
      </w:r>
      <w:r>
        <w:t>next</w:t>
      </w:r>
      <w:r>
        <w:rPr>
          <w:spacing w:val="25"/>
        </w:rPr>
        <w:t xml:space="preserve"> </w:t>
      </w:r>
      <w:r>
        <w:t>5</w:t>
      </w:r>
      <w:r>
        <w:rPr>
          <w:spacing w:val="27"/>
        </w:rPr>
        <w:t xml:space="preserve"> </w:t>
      </w:r>
      <w:r>
        <w:t>years.</w:t>
      </w:r>
      <w:r>
        <w:rPr>
          <w:spacing w:val="24"/>
        </w:rPr>
        <w:t xml:space="preserve"> </w:t>
      </w:r>
      <w:r>
        <w:t>The</w:t>
      </w:r>
      <w:r>
        <w:rPr>
          <w:spacing w:val="26"/>
        </w:rPr>
        <w:t xml:space="preserve"> </w:t>
      </w:r>
      <w:r>
        <w:t>use</w:t>
      </w:r>
      <w:r>
        <w:rPr>
          <w:spacing w:val="27"/>
        </w:rPr>
        <w:t xml:space="preserve"> </w:t>
      </w:r>
      <w:r>
        <w:t>of</w:t>
      </w:r>
      <w:r>
        <w:rPr>
          <w:spacing w:val="27"/>
        </w:rPr>
        <w:t xml:space="preserve"> </w:t>
      </w:r>
      <w:r>
        <w:t>virtual</w:t>
      </w:r>
      <w:r>
        <w:rPr>
          <w:spacing w:val="26"/>
        </w:rPr>
        <w:t xml:space="preserve"> </w:t>
      </w:r>
      <w:r>
        <w:t>assistants</w:t>
      </w:r>
      <w:r>
        <w:rPr>
          <w:spacing w:val="26"/>
        </w:rPr>
        <w:t xml:space="preserve"> </w:t>
      </w:r>
      <w:r>
        <w:t>can</w:t>
      </w:r>
      <w:r>
        <w:rPr>
          <w:spacing w:val="25"/>
        </w:rPr>
        <w:t xml:space="preserve"> </w:t>
      </w:r>
      <w:r>
        <w:t>also</w:t>
      </w:r>
      <w:r>
        <w:rPr>
          <w:spacing w:val="25"/>
        </w:rPr>
        <w:t xml:space="preserve"> </w:t>
      </w:r>
      <w:r>
        <w:t>enhance</w:t>
      </w:r>
      <w:r>
        <w:rPr>
          <w:spacing w:val="26"/>
        </w:rPr>
        <w:t xml:space="preserve"> </w:t>
      </w:r>
      <w:r>
        <w:t>the</w:t>
      </w:r>
    </w:p>
    <w:p>
      <w:pPr>
        <w:pStyle w:val="8"/>
        <w:ind w:right="838"/>
        <w:jc w:val="both"/>
      </w:pPr>
    </w:p>
    <w:p>
      <w:pPr>
        <w:pStyle w:val="8"/>
        <w:ind w:left="340" w:right="838"/>
        <w:jc w:val="both"/>
      </w:pPr>
      <w:r>
        <w:t xml:space="preserve">system of </w:t>
      </w:r>
      <w:r>
        <w:rPr>
          <w:lang w:val="en-US"/>
        </w:rPr>
        <w:t>Io T</w:t>
      </w:r>
      <w:r>
        <w:t xml:space="preserve"> (Internet of Things). Twenty years from now, Microsoft</w:t>
      </w:r>
      <w:r>
        <w:rPr>
          <w:spacing w:val="-87"/>
        </w:rPr>
        <w:t xml:space="preserve"> </w:t>
      </w:r>
      <w:r>
        <w:t>and its competitors will be offering personal digital assistants that will</w:t>
      </w:r>
      <w:r>
        <w:rPr>
          <w:spacing w:val="1"/>
        </w:rPr>
        <w:t xml:space="preserve"> </w:t>
      </w:r>
      <w:r>
        <w:t>offer</w:t>
      </w:r>
      <w:r>
        <w:rPr>
          <w:spacing w:val="1"/>
        </w:rPr>
        <w:t xml:space="preserve"> </w:t>
      </w:r>
      <w:r>
        <w:t>the services</w:t>
      </w:r>
      <w:r>
        <w:rPr>
          <w:spacing w:val="1"/>
        </w:rPr>
        <w:t xml:space="preserve"> </w:t>
      </w:r>
      <w:r>
        <w:t>of</w:t>
      </w:r>
      <w:r>
        <w:rPr>
          <w:spacing w:val="1"/>
        </w:rPr>
        <w:t xml:space="preserve"> </w:t>
      </w:r>
      <w:r>
        <w:t>a</w:t>
      </w:r>
      <w:r>
        <w:rPr>
          <w:spacing w:val="1"/>
        </w:rPr>
        <w:t xml:space="preserve"> </w:t>
      </w:r>
      <w:r>
        <w:t>full-time</w:t>
      </w:r>
      <w:r>
        <w:rPr>
          <w:spacing w:val="1"/>
        </w:rPr>
        <w:t xml:space="preserve"> </w:t>
      </w:r>
      <w:r>
        <w:t>employee usually</w:t>
      </w:r>
      <w:r>
        <w:rPr>
          <w:spacing w:val="90"/>
        </w:rPr>
        <w:t xml:space="preserve"> </w:t>
      </w:r>
      <w:r>
        <w:t>reserved</w:t>
      </w:r>
      <w:r>
        <w:rPr>
          <w:spacing w:val="90"/>
        </w:rPr>
        <w:t xml:space="preserve"> </w:t>
      </w:r>
      <w:r>
        <w:t>for</w:t>
      </w:r>
      <w:r>
        <w:rPr>
          <w:spacing w:val="90"/>
        </w:rPr>
        <w:t xml:space="preserve"> </w:t>
      </w:r>
      <w:r>
        <w:t>the</w:t>
      </w:r>
      <w:r>
        <w:rPr>
          <w:spacing w:val="-87"/>
        </w:rPr>
        <w:t xml:space="preserve"> </w:t>
      </w:r>
      <w:r>
        <w:t>rich</w:t>
      </w:r>
      <w:r>
        <w:rPr>
          <w:spacing w:val="-4"/>
        </w:rPr>
        <w:t xml:space="preserve"> </w:t>
      </w:r>
      <w:r>
        <w:t>and</w:t>
      </w:r>
      <w:r>
        <w:rPr>
          <w:spacing w:val="1"/>
        </w:rPr>
        <w:t xml:space="preserve"> </w:t>
      </w:r>
      <w:r>
        <w:t>famous.</w:t>
      </w:r>
    </w:p>
    <w:p>
      <w:pPr>
        <w:pStyle w:val="8"/>
        <w:spacing w:before="9"/>
        <w:rPr>
          <w:sz w:val="43"/>
        </w:rPr>
      </w:pPr>
    </w:p>
    <w:p>
      <w:pPr>
        <w:pStyle w:val="2"/>
        <w:numPr>
          <w:ilvl w:val="0"/>
          <w:numId w:val="0"/>
        </w:numPr>
        <w:tabs>
          <w:tab w:val="left" w:pos="4629"/>
        </w:tabs>
        <w:spacing w:before="0" w:after="0" w:line="240" w:lineRule="auto"/>
        <w:ind w:right="0" w:rightChars="0"/>
        <w:jc w:val="left"/>
      </w:pPr>
      <w:r>
        <w:rPr>
          <w:rFonts w:hint="default"/>
          <w:lang w:val="en-US"/>
        </w:rPr>
        <w:t xml:space="preserve">1.6 </w:t>
      </w:r>
      <w:r>
        <w:t>PURPOSE</w:t>
      </w:r>
    </w:p>
    <w:p>
      <w:pPr>
        <w:pStyle w:val="2"/>
        <w:numPr>
          <w:ilvl w:val="0"/>
          <w:numId w:val="0"/>
        </w:numPr>
        <w:tabs>
          <w:tab w:val="left" w:pos="4629"/>
        </w:tabs>
        <w:spacing w:before="0" w:after="0" w:line="240" w:lineRule="auto"/>
        <w:ind w:right="0" w:rightChars="0"/>
        <w:jc w:val="left"/>
      </w:pPr>
    </w:p>
    <w:p>
      <w:pPr>
        <w:pStyle w:val="8"/>
        <w:spacing w:line="360" w:lineRule="auto"/>
        <w:ind w:left="119" w:right="738" w:firstLine="540"/>
        <w:jc w:val="both"/>
      </w:pPr>
      <w:bookmarkStart w:id="2" w:name="Purpose of virtual assistant is to being"/>
      <w:bookmarkEnd w:id="2"/>
      <w:r>
        <w:t>Purpose of virtual assistant is to being capable of voice interaction,</w:t>
      </w:r>
      <w:r>
        <w:rPr>
          <w:spacing w:val="1"/>
        </w:rPr>
        <w:t xml:space="preserve"> </w:t>
      </w:r>
      <w:r>
        <w:t>music playback, making to-do lists, setting alarms, streaming podcasts,</w:t>
      </w:r>
      <w:r>
        <w:rPr>
          <w:spacing w:val="1"/>
        </w:rPr>
        <w:t xml:space="preserve"> </w:t>
      </w:r>
      <w:r>
        <w:t xml:space="preserve">playing </w:t>
      </w:r>
      <w:r>
        <w:rPr>
          <w:lang w:val="en-US"/>
        </w:rPr>
        <w:t>audio books</w:t>
      </w:r>
      <w:r>
        <w:t>,</w:t>
      </w:r>
      <w:r>
        <w:rPr>
          <w:spacing w:val="1"/>
        </w:rPr>
        <w:t xml:space="preserve"> </w:t>
      </w:r>
      <w:r>
        <w:t>and providing weather, traffic,</w:t>
      </w:r>
      <w:r>
        <w:rPr>
          <w:spacing w:val="1"/>
        </w:rPr>
        <w:t xml:space="preserve"> </w:t>
      </w:r>
      <w:r>
        <w:t>sports,</w:t>
      </w:r>
      <w:r>
        <w:rPr>
          <w:spacing w:val="1"/>
        </w:rPr>
        <w:t xml:space="preserve"> </w:t>
      </w:r>
      <w:r>
        <w:t>and other</w:t>
      </w:r>
      <w:r>
        <w:rPr>
          <w:spacing w:val="1"/>
        </w:rPr>
        <w:t xml:space="preserve"> </w:t>
      </w:r>
      <w:r>
        <w:t>real-time information, such as news. Virtual assistants enable users to</w:t>
      </w:r>
      <w:r>
        <w:rPr>
          <w:spacing w:val="1"/>
        </w:rPr>
        <w:t xml:space="preserve"> </w:t>
      </w:r>
      <w:r>
        <w:t>speak natural language voice commands in order to operate the device</w:t>
      </w:r>
      <w:r>
        <w:rPr>
          <w:spacing w:val="1"/>
        </w:rPr>
        <w:t xml:space="preserve"> </w:t>
      </w:r>
      <w:r>
        <w:t>and</w:t>
      </w:r>
      <w:r>
        <w:rPr>
          <w:spacing w:val="22"/>
        </w:rPr>
        <w:t xml:space="preserve"> </w:t>
      </w:r>
      <w:r>
        <w:t>its</w:t>
      </w:r>
      <w:r>
        <w:rPr>
          <w:spacing w:val="24"/>
        </w:rPr>
        <w:t xml:space="preserve"> </w:t>
      </w:r>
      <w:r>
        <w:t>apps.</w:t>
      </w:r>
      <w:r>
        <w:rPr>
          <w:spacing w:val="24"/>
        </w:rPr>
        <w:t xml:space="preserve"> </w:t>
      </w:r>
      <w:r>
        <w:t>There</w:t>
      </w:r>
      <w:r>
        <w:rPr>
          <w:spacing w:val="23"/>
        </w:rPr>
        <w:t xml:space="preserve"> </w:t>
      </w:r>
      <w:r>
        <w:t>is</w:t>
      </w:r>
      <w:r>
        <w:rPr>
          <w:spacing w:val="24"/>
        </w:rPr>
        <w:t xml:space="preserve"> </w:t>
      </w:r>
      <w:r>
        <w:t>an</w:t>
      </w:r>
      <w:r>
        <w:rPr>
          <w:spacing w:val="22"/>
        </w:rPr>
        <w:t xml:space="preserve"> </w:t>
      </w:r>
      <w:r>
        <w:t>increased</w:t>
      </w:r>
      <w:r>
        <w:rPr>
          <w:spacing w:val="26"/>
        </w:rPr>
        <w:t xml:space="preserve"> </w:t>
      </w:r>
      <w:r>
        <w:t>overall</w:t>
      </w:r>
      <w:r>
        <w:rPr>
          <w:spacing w:val="23"/>
        </w:rPr>
        <w:t xml:space="preserve"> </w:t>
      </w:r>
      <w:r>
        <w:t>awareness</w:t>
      </w:r>
      <w:r>
        <w:rPr>
          <w:spacing w:val="24"/>
        </w:rPr>
        <w:t xml:space="preserve"> </w:t>
      </w:r>
      <w:r>
        <w:t>and</w:t>
      </w:r>
      <w:r>
        <w:rPr>
          <w:spacing w:val="25"/>
        </w:rPr>
        <w:t xml:space="preserve"> </w:t>
      </w:r>
      <w:r>
        <w:t>a</w:t>
      </w:r>
      <w:r>
        <w:rPr>
          <w:spacing w:val="23"/>
        </w:rPr>
        <w:t xml:space="preserve"> </w:t>
      </w:r>
      <w:r>
        <w:t>higher</w:t>
      </w:r>
      <w:r>
        <w:rPr>
          <w:spacing w:val="22"/>
        </w:rPr>
        <w:t xml:space="preserve"> </w:t>
      </w:r>
      <w:r>
        <w:t>level</w:t>
      </w:r>
      <w:r>
        <w:rPr>
          <w:spacing w:val="-87"/>
        </w:rPr>
        <w:t xml:space="preserve"> </w:t>
      </w:r>
      <w:r>
        <w:t>of comfort demonstrated specifically by millennial consumers. In this</w:t>
      </w:r>
      <w:r>
        <w:rPr>
          <w:spacing w:val="1"/>
        </w:rPr>
        <w:t xml:space="preserve"> </w:t>
      </w:r>
      <w:r>
        <w:t>ever-evolving</w:t>
      </w:r>
      <w:r>
        <w:rPr>
          <w:spacing w:val="1"/>
        </w:rPr>
        <w:t xml:space="preserve"> </w:t>
      </w:r>
      <w:r>
        <w:t>digital world</w:t>
      </w:r>
      <w:r>
        <w:rPr>
          <w:spacing w:val="1"/>
        </w:rPr>
        <w:t xml:space="preserve"> </w:t>
      </w:r>
      <w:r>
        <w:t>where speed,</w:t>
      </w:r>
      <w:r>
        <w:rPr>
          <w:spacing w:val="1"/>
        </w:rPr>
        <w:t xml:space="preserve"> </w:t>
      </w:r>
      <w:r>
        <w:t>efficiency, and</w:t>
      </w:r>
      <w:r>
        <w:rPr>
          <w:spacing w:val="90"/>
        </w:rPr>
        <w:t xml:space="preserve"> </w:t>
      </w:r>
      <w:r>
        <w:t>convenience</w:t>
      </w:r>
      <w:r>
        <w:rPr>
          <w:spacing w:val="1"/>
        </w:rPr>
        <w:t xml:space="preserve"> </w:t>
      </w:r>
      <w:r>
        <w:t>are constantly being optimized,</w:t>
      </w:r>
      <w:r>
        <w:rPr>
          <w:spacing w:val="1"/>
        </w:rPr>
        <w:t xml:space="preserve"> </w:t>
      </w:r>
      <w:r>
        <w:t>it’s</w:t>
      </w:r>
      <w:r>
        <w:rPr>
          <w:spacing w:val="1"/>
        </w:rPr>
        <w:t xml:space="preserve"> </w:t>
      </w:r>
      <w:r>
        <w:t>clear that we are moving</w:t>
      </w:r>
      <w:r>
        <w:rPr>
          <w:spacing w:val="90"/>
        </w:rPr>
        <w:t xml:space="preserve"> </w:t>
      </w:r>
      <w:r>
        <w:t>towards</w:t>
      </w:r>
      <w:r>
        <w:rPr>
          <w:spacing w:val="1"/>
        </w:rPr>
        <w:t xml:space="preserve"> </w:t>
      </w:r>
      <w:r>
        <w:t>less</w:t>
      </w:r>
      <w:r>
        <w:rPr>
          <w:spacing w:val="-1"/>
        </w:rPr>
        <w:t xml:space="preserve"> </w:t>
      </w:r>
      <w:r>
        <w:t>screen</w:t>
      </w:r>
      <w:r>
        <w:rPr>
          <w:spacing w:val="-2"/>
        </w:rPr>
        <w:t xml:space="preserve"> </w:t>
      </w:r>
      <w:r>
        <w:t>interaction.</w:t>
      </w:r>
    </w:p>
    <w:p>
      <w:pPr>
        <w:pStyle w:val="3"/>
        <w:numPr>
          <w:ilvl w:val="0"/>
          <w:numId w:val="10"/>
        </w:numPr>
        <w:spacing w:before="157"/>
        <w:ind w:left="2360"/>
      </w:pPr>
      <w:bookmarkStart w:id="3" w:name="                  2.SURVEY OF TECHNOLOGY"/>
      <w:bookmarkEnd w:id="3"/>
      <w:r>
        <w:t>SURVEY</w:t>
      </w:r>
      <w:r>
        <w:rPr>
          <w:spacing w:val="-8"/>
        </w:rPr>
        <w:t xml:space="preserve"> </w:t>
      </w:r>
      <w:r>
        <w:t>OF</w:t>
      </w:r>
      <w:r>
        <w:rPr>
          <w:spacing w:val="-3"/>
        </w:rPr>
        <w:t xml:space="preserve"> </w:t>
      </w:r>
      <w:r>
        <w:t>TECHNOLOGY</w:t>
      </w:r>
    </w:p>
    <w:p>
      <w:pPr>
        <w:pStyle w:val="3"/>
        <w:numPr>
          <w:numId w:val="0"/>
        </w:numPr>
        <w:spacing w:before="157"/>
        <w:ind w:right="0" w:rightChars="0"/>
      </w:pPr>
    </w:p>
    <w:p>
      <w:pPr>
        <w:pStyle w:val="8"/>
        <w:spacing w:line="360" w:lineRule="auto"/>
        <w:ind w:left="119" w:right="736" w:firstLine="148"/>
        <w:jc w:val="both"/>
      </w:pPr>
      <w:bookmarkStart w:id="4" w:name="  PYTHON : Python is an OOPs (Object Ori"/>
      <w:bookmarkEnd w:id="4"/>
      <w:r>
        <w:rPr>
          <w:b/>
          <w:sz w:val="28"/>
        </w:rPr>
        <w:t xml:space="preserve">PYTHON </w:t>
      </w:r>
      <w:r>
        <w:t xml:space="preserve">: Python is an </w:t>
      </w:r>
      <w:r>
        <w:rPr>
          <w:lang w:val="en-US"/>
        </w:rPr>
        <w:t>Oops</w:t>
      </w:r>
      <w:r>
        <w:t xml:space="preserve"> (Object Oriented Programming) based,</w:t>
      </w:r>
      <w:r>
        <w:rPr>
          <w:spacing w:val="1"/>
        </w:rPr>
        <w:t xml:space="preserve"> </w:t>
      </w:r>
      <w:r>
        <w:t>high</w:t>
      </w:r>
      <w:r>
        <w:rPr>
          <w:spacing w:val="1"/>
        </w:rPr>
        <w:t xml:space="preserve"> </w:t>
      </w:r>
      <w:r>
        <w:t>level,</w:t>
      </w:r>
      <w:r>
        <w:rPr>
          <w:spacing w:val="1"/>
        </w:rPr>
        <w:t xml:space="preserve"> </w:t>
      </w:r>
      <w:r>
        <w:t>interpreted</w:t>
      </w:r>
      <w:r>
        <w:rPr>
          <w:spacing w:val="1"/>
        </w:rPr>
        <w:t xml:space="preserve"> </w:t>
      </w:r>
      <w:r>
        <w:t>programming</w:t>
      </w:r>
      <w:r>
        <w:rPr>
          <w:spacing w:val="1"/>
        </w:rPr>
        <w:t xml:space="preserve"> </w:t>
      </w:r>
      <w:r>
        <w:t>language.</w:t>
      </w:r>
      <w:r>
        <w:rPr>
          <w:spacing w:val="1"/>
        </w:rPr>
        <w:t xml:space="preserve"> </w:t>
      </w:r>
      <w:r>
        <w:t>It</w:t>
      </w:r>
      <w:r>
        <w:rPr>
          <w:spacing w:val="1"/>
        </w:rPr>
        <w:t xml:space="preserve"> </w:t>
      </w:r>
      <w:r>
        <w:t>is</w:t>
      </w:r>
      <w:r>
        <w:rPr>
          <w:spacing w:val="1"/>
        </w:rPr>
        <w:t xml:space="preserve"> </w:t>
      </w:r>
      <w:r>
        <w:t>a</w:t>
      </w:r>
      <w:r>
        <w:rPr>
          <w:spacing w:val="1"/>
        </w:rPr>
        <w:t xml:space="preserve"> </w:t>
      </w:r>
      <w:r>
        <w:t>robust,</w:t>
      </w:r>
      <w:r>
        <w:rPr>
          <w:spacing w:val="1"/>
        </w:rPr>
        <w:t xml:space="preserve"> </w:t>
      </w:r>
      <w:r>
        <w:t>highly</w:t>
      </w:r>
      <w:r>
        <w:rPr>
          <w:spacing w:val="-87"/>
        </w:rPr>
        <w:t xml:space="preserve"> </w:t>
      </w:r>
      <w:r>
        <w:t>useful language focused on rapid application develop</w:t>
      </w:r>
      <w:r>
        <w:rPr>
          <w:rFonts w:hint="default"/>
          <w:lang w:val="en-US"/>
        </w:rPr>
        <w:t>m</w:t>
      </w:r>
      <w:r>
        <w:t>ent (RAD), Python</w:t>
      </w:r>
      <w:r>
        <w:rPr>
          <w:spacing w:val="-87"/>
        </w:rPr>
        <w:t xml:space="preserve"> </w:t>
      </w:r>
      <w:r>
        <w:t>helps in easy writing and execution of codes. Python can implement the</w:t>
      </w:r>
      <w:r>
        <w:rPr>
          <w:spacing w:val="1"/>
        </w:rPr>
        <w:t xml:space="preserve"> </w:t>
      </w:r>
      <w:r>
        <w:t xml:space="preserve">same logic with as much as 1/5th code as compared to other </w:t>
      </w:r>
      <w:r>
        <w:rPr>
          <w:lang w:val="en-US"/>
        </w:rPr>
        <w:t>Oops</w:t>
      </w:r>
      <w:r>
        <w:rPr>
          <w:spacing w:val="1"/>
        </w:rPr>
        <w:t xml:space="preserve"> </w:t>
      </w:r>
      <w:r>
        <w:t>languages.</w:t>
      </w:r>
    </w:p>
    <w:p>
      <w:pPr>
        <w:spacing w:after="0" w:line="360" w:lineRule="auto"/>
        <w:jc w:val="both"/>
        <w:sectPr>
          <w:pgSz w:w="11910" w:h="16840"/>
          <w:pgMar w:top="1120" w:right="278" w:bottom="280" w:left="500" w:header="935" w:footer="0" w:gutter="0"/>
          <w:pgNumType w:fmt="decimal"/>
          <w:cols w:space="720" w:num="1"/>
        </w:sectPr>
      </w:pPr>
    </w:p>
    <w:p>
      <w:pPr>
        <w:pStyle w:val="8"/>
        <w:spacing w:line="360" w:lineRule="auto"/>
        <w:ind w:left="340" w:right="737" w:firstLine="540"/>
        <w:jc w:val="both"/>
      </w:pPr>
      <w:bookmarkStart w:id="5" w:name="Python provides a huge list of benefits "/>
      <w:bookmarkEnd w:id="5"/>
    </w:p>
    <w:p>
      <w:pPr>
        <w:pStyle w:val="8"/>
        <w:spacing w:line="360" w:lineRule="auto"/>
        <w:ind w:left="340" w:right="737" w:firstLine="540"/>
        <w:jc w:val="both"/>
      </w:pPr>
      <w:r>
        <w:t>Python</w:t>
      </w:r>
      <w:r>
        <w:rPr>
          <w:spacing w:val="19"/>
        </w:rPr>
        <w:t xml:space="preserve"> </w:t>
      </w:r>
      <w:r>
        <w:t>provides</w:t>
      </w:r>
      <w:r>
        <w:rPr>
          <w:spacing w:val="21"/>
        </w:rPr>
        <w:t xml:space="preserve"> </w:t>
      </w:r>
      <w:r>
        <w:t>a</w:t>
      </w:r>
      <w:r>
        <w:rPr>
          <w:spacing w:val="21"/>
        </w:rPr>
        <w:t xml:space="preserve"> </w:t>
      </w:r>
      <w:r>
        <w:t>huge</w:t>
      </w:r>
      <w:r>
        <w:rPr>
          <w:spacing w:val="23"/>
        </w:rPr>
        <w:t xml:space="preserve"> </w:t>
      </w:r>
      <w:r>
        <w:t>list</w:t>
      </w:r>
      <w:r>
        <w:rPr>
          <w:spacing w:val="20"/>
        </w:rPr>
        <w:t xml:space="preserve"> </w:t>
      </w:r>
      <w:r>
        <w:t>of</w:t>
      </w:r>
      <w:r>
        <w:rPr>
          <w:spacing w:val="22"/>
        </w:rPr>
        <w:t xml:space="preserve"> </w:t>
      </w:r>
      <w:r>
        <w:t>benefits</w:t>
      </w:r>
      <w:r>
        <w:rPr>
          <w:spacing w:val="21"/>
        </w:rPr>
        <w:t xml:space="preserve"> </w:t>
      </w:r>
      <w:r>
        <w:t>to</w:t>
      </w:r>
      <w:r>
        <w:rPr>
          <w:spacing w:val="22"/>
        </w:rPr>
        <w:t xml:space="preserve"> </w:t>
      </w:r>
      <w:r>
        <w:t>all.</w:t>
      </w:r>
      <w:r>
        <w:rPr>
          <w:spacing w:val="23"/>
        </w:rPr>
        <w:t xml:space="preserve"> </w:t>
      </w:r>
      <w:r>
        <w:t>The</w:t>
      </w:r>
      <w:r>
        <w:rPr>
          <w:spacing w:val="21"/>
        </w:rPr>
        <w:t xml:space="preserve"> </w:t>
      </w:r>
      <w:r>
        <w:t>usage</w:t>
      </w:r>
      <w:r>
        <w:rPr>
          <w:spacing w:val="23"/>
        </w:rPr>
        <w:t xml:space="preserve"> </w:t>
      </w:r>
      <w:r>
        <w:t>of</w:t>
      </w:r>
      <w:r>
        <w:rPr>
          <w:spacing w:val="22"/>
        </w:rPr>
        <w:t xml:space="preserve"> </w:t>
      </w:r>
      <w:r>
        <w:t>Python</w:t>
      </w:r>
      <w:r>
        <w:rPr>
          <w:spacing w:val="-88"/>
        </w:rPr>
        <w:t xml:space="preserve"> </w:t>
      </w:r>
      <w:r>
        <w:t>is</w:t>
      </w:r>
      <w:r>
        <w:rPr>
          <w:spacing w:val="1"/>
        </w:rPr>
        <w:t xml:space="preserve"> </w:t>
      </w:r>
      <w:r>
        <w:t>such</w:t>
      </w:r>
      <w:r>
        <w:rPr>
          <w:spacing w:val="1"/>
        </w:rPr>
        <w:t xml:space="preserve"> </w:t>
      </w:r>
      <w:r>
        <w:t>that</w:t>
      </w:r>
      <w:r>
        <w:rPr>
          <w:spacing w:val="1"/>
        </w:rPr>
        <w:t xml:space="preserve"> </w:t>
      </w:r>
      <w:r>
        <w:t>it</w:t>
      </w:r>
      <w:r>
        <w:rPr>
          <w:spacing w:val="1"/>
        </w:rPr>
        <w:t xml:space="preserve"> </w:t>
      </w:r>
      <w:r>
        <w:t>cannot</w:t>
      </w:r>
      <w:r>
        <w:rPr>
          <w:spacing w:val="1"/>
        </w:rPr>
        <w:t xml:space="preserve"> </w:t>
      </w:r>
      <w:r>
        <w:t>be</w:t>
      </w:r>
      <w:r>
        <w:rPr>
          <w:spacing w:val="1"/>
        </w:rPr>
        <w:t xml:space="preserve"> </w:t>
      </w:r>
      <w:r>
        <w:t>limited</w:t>
      </w:r>
      <w:r>
        <w:rPr>
          <w:spacing w:val="1"/>
        </w:rPr>
        <w:t xml:space="preserve"> </w:t>
      </w:r>
      <w:r>
        <w:t>to</w:t>
      </w:r>
      <w:r>
        <w:rPr>
          <w:spacing w:val="1"/>
        </w:rPr>
        <w:t xml:space="preserve"> </w:t>
      </w:r>
      <w:r>
        <w:t>only</w:t>
      </w:r>
      <w:r>
        <w:rPr>
          <w:spacing w:val="1"/>
        </w:rPr>
        <w:t xml:space="preserve"> </w:t>
      </w:r>
      <w:r>
        <w:t>one</w:t>
      </w:r>
      <w:r>
        <w:rPr>
          <w:spacing w:val="1"/>
        </w:rPr>
        <w:t xml:space="preserve"> </w:t>
      </w:r>
      <w:r>
        <w:t>activity.</w:t>
      </w:r>
      <w:r>
        <w:rPr>
          <w:spacing w:val="1"/>
        </w:rPr>
        <w:t xml:space="preserve"> </w:t>
      </w:r>
      <w:r>
        <w:t>Its</w:t>
      </w:r>
      <w:r>
        <w:rPr>
          <w:spacing w:val="1"/>
        </w:rPr>
        <w:t xml:space="preserve"> </w:t>
      </w:r>
      <w:r>
        <w:t>growing</w:t>
      </w:r>
      <w:r>
        <w:rPr>
          <w:spacing w:val="-87"/>
        </w:rPr>
        <w:t xml:space="preserve"> </w:t>
      </w:r>
      <w:r>
        <w:t>popularity has allowed it to enter into some of the most popular and</w:t>
      </w:r>
      <w:r>
        <w:rPr>
          <w:spacing w:val="1"/>
        </w:rPr>
        <w:t xml:space="preserve"> </w:t>
      </w:r>
      <w:r>
        <w:t>complex processes like Artificial Intelligence (AI), Machine Learning</w:t>
      </w:r>
      <w:r>
        <w:rPr>
          <w:spacing w:val="1"/>
        </w:rPr>
        <w:t xml:space="preserve"> </w:t>
      </w:r>
      <w:r>
        <w:t>(ML), natural language processing, data science etc. Python has a lot of</w:t>
      </w:r>
      <w:r>
        <w:rPr>
          <w:spacing w:val="-87"/>
        </w:rPr>
        <w:t xml:space="preserve"> </w:t>
      </w:r>
      <w:r>
        <w:t>libraries for</w:t>
      </w:r>
      <w:r>
        <w:rPr>
          <w:spacing w:val="1"/>
        </w:rPr>
        <w:t xml:space="preserve"> </w:t>
      </w:r>
      <w:r>
        <w:t>every</w:t>
      </w:r>
      <w:r>
        <w:rPr>
          <w:spacing w:val="1"/>
        </w:rPr>
        <w:t xml:space="preserve"> </w:t>
      </w:r>
      <w:r>
        <w:t>need</w:t>
      </w:r>
      <w:r>
        <w:rPr>
          <w:spacing w:val="1"/>
        </w:rPr>
        <w:t xml:space="preserve"> </w:t>
      </w:r>
      <w:r>
        <w:t>of</w:t>
      </w:r>
      <w:r>
        <w:rPr>
          <w:spacing w:val="1"/>
        </w:rPr>
        <w:t xml:space="preserve"> </w:t>
      </w:r>
      <w:r>
        <w:t>this</w:t>
      </w:r>
      <w:r>
        <w:rPr>
          <w:spacing w:val="1"/>
        </w:rPr>
        <w:t xml:space="preserve"> </w:t>
      </w:r>
      <w:r>
        <w:t>project.</w:t>
      </w:r>
      <w:r>
        <w:rPr>
          <w:spacing w:val="1"/>
        </w:rPr>
        <w:t xml:space="preserve"> </w:t>
      </w:r>
      <w:r>
        <w:t>For</w:t>
      </w:r>
      <w:r>
        <w:rPr>
          <w:spacing w:val="1"/>
        </w:rPr>
        <w:t xml:space="preserve"> </w:t>
      </w:r>
      <w:r>
        <w:t>JIA,</w:t>
      </w:r>
      <w:r>
        <w:rPr>
          <w:spacing w:val="1"/>
        </w:rPr>
        <w:t xml:space="preserve"> </w:t>
      </w:r>
      <w:r>
        <w:t>libraries</w:t>
      </w:r>
      <w:r>
        <w:rPr>
          <w:spacing w:val="1"/>
        </w:rPr>
        <w:t xml:space="preserve"> </w:t>
      </w:r>
      <w:r>
        <w:t>used</w:t>
      </w:r>
      <w:r>
        <w:rPr>
          <w:spacing w:val="1"/>
        </w:rPr>
        <w:t xml:space="preserve"> </w:t>
      </w:r>
      <w:r>
        <w:t>are</w:t>
      </w:r>
      <w:r>
        <w:rPr>
          <w:spacing w:val="-87"/>
        </w:rPr>
        <w:t xml:space="preserve"> </w:t>
      </w:r>
      <w:r>
        <w:t>speech</w:t>
      </w:r>
      <w:r>
        <w:rPr>
          <w:spacing w:val="1"/>
        </w:rPr>
        <w:t xml:space="preserve"> </w:t>
      </w:r>
      <w:r>
        <w:t>recognition</w:t>
      </w:r>
      <w:r>
        <w:rPr>
          <w:spacing w:val="1"/>
        </w:rPr>
        <w:t xml:space="preserve"> </w:t>
      </w:r>
      <w:r>
        <w:t>to</w:t>
      </w:r>
      <w:r>
        <w:rPr>
          <w:spacing w:val="1"/>
        </w:rPr>
        <w:t xml:space="preserve"> </w:t>
      </w:r>
      <w:r>
        <w:t>recognize</w:t>
      </w:r>
      <w:r>
        <w:rPr>
          <w:spacing w:val="1"/>
        </w:rPr>
        <w:t xml:space="preserve"> </w:t>
      </w:r>
      <w:r>
        <w:t>voice,</w:t>
      </w:r>
      <w:r>
        <w:rPr>
          <w:spacing w:val="1"/>
        </w:rPr>
        <w:t xml:space="preserve"> </w:t>
      </w:r>
      <w:r>
        <w:t>Pyttsx</w:t>
      </w:r>
      <w:r>
        <w:rPr>
          <w:spacing w:val="1"/>
        </w:rPr>
        <w:t xml:space="preserve"> </w:t>
      </w:r>
      <w:r>
        <w:t>for</w:t>
      </w:r>
      <w:r>
        <w:rPr>
          <w:spacing w:val="1"/>
        </w:rPr>
        <w:t xml:space="preserve"> </w:t>
      </w:r>
      <w:r>
        <w:t>text</w:t>
      </w:r>
      <w:r>
        <w:rPr>
          <w:spacing w:val="1"/>
        </w:rPr>
        <w:t xml:space="preserve"> </w:t>
      </w:r>
      <w:r>
        <w:t>to</w:t>
      </w:r>
      <w:r>
        <w:rPr>
          <w:spacing w:val="1"/>
        </w:rPr>
        <w:t xml:space="preserve"> </w:t>
      </w:r>
      <w:r>
        <w:t>speech,</w:t>
      </w:r>
      <w:r>
        <w:rPr>
          <w:spacing w:val="1"/>
        </w:rPr>
        <w:t xml:space="preserve"> </w:t>
      </w:r>
      <w:r>
        <w:t>selenium</w:t>
      </w:r>
      <w:r>
        <w:rPr>
          <w:spacing w:val="-2"/>
        </w:rPr>
        <w:t xml:space="preserve"> </w:t>
      </w:r>
      <w:r>
        <w:t>for</w:t>
      </w:r>
      <w:r>
        <w:rPr>
          <w:spacing w:val="-2"/>
        </w:rPr>
        <w:t xml:space="preserve"> </w:t>
      </w:r>
      <w:r>
        <w:t>web</w:t>
      </w:r>
      <w:r>
        <w:rPr>
          <w:spacing w:val="1"/>
        </w:rPr>
        <w:t xml:space="preserve"> </w:t>
      </w:r>
      <w:r>
        <w:t>automation</w:t>
      </w:r>
      <w:r>
        <w:rPr>
          <w:spacing w:val="-2"/>
        </w:rPr>
        <w:t xml:space="preserve"> </w:t>
      </w:r>
      <w:r>
        <w:t>etc.</w:t>
      </w:r>
    </w:p>
    <w:p>
      <w:pPr>
        <w:pStyle w:val="8"/>
        <w:spacing w:before="9"/>
        <w:rPr>
          <w:sz w:val="40"/>
        </w:rPr>
      </w:pPr>
    </w:p>
    <w:p>
      <w:pPr>
        <w:pStyle w:val="8"/>
        <w:spacing w:line="360" w:lineRule="auto"/>
        <w:ind w:left="340" w:right="736" w:firstLine="540"/>
        <w:jc w:val="both"/>
        <w:rPr>
          <w:sz w:val="41"/>
        </w:rPr>
      </w:pPr>
      <w:bookmarkStart w:id="6" w:name="Python is reasonably efficient. Efficien"/>
      <w:bookmarkEnd w:id="6"/>
      <w:r>
        <w:t>Python is reasonably efficient. Efficiency is usually not a problem</w:t>
      </w:r>
      <w:r>
        <w:rPr>
          <w:spacing w:val="1"/>
        </w:rPr>
        <w:t xml:space="preserve"> </w:t>
      </w:r>
      <w:r>
        <w:t>for small examples. If your Python code is not efficient enough, a</w:t>
      </w:r>
      <w:r>
        <w:rPr>
          <w:spacing w:val="1"/>
        </w:rPr>
        <w:t xml:space="preserve"> </w:t>
      </w:r>
      <w:r>
        <w:t>general procedure to improve it is to find out what is taking most the</w:t>
      </w:r>
      <w:r>
        <w:rPr>
          <w:spacing w:val="1"/>
        </w:rPr>
        <w:t xml:space="preserve"> </w:t>
      </w:r>
      <w:r>
        <w:t>time, and implement just that part more efficiently in some lower-level</w:t>
      </w:r>
      <w:r>
        <w:rPr>
          <w:spacing w:val="1"/>
        </w:rPr>
        <w:t xml:space="preserve"> </w:t>
      </w:r>
      <w:r>
        <w:t>language.</w:t>
      </w:r>
      <w:r>
        <w:rPr>
          <w:spacing w:val="1"/>
        </w:rPr>
        <w:t xml:space="preserve"> </w:t>
      </w:r>
      <w:r>
        <w:t>This</w:t>
      </w:r>
      <w:r>
        <w:rPr>
          <w:spacing w:val="1"/>
        </w:rPr>
        <w:t xml:space="preserve"> </w:t>
      </w:r>
      <w:r>
        <w:t>will</w:t>
      </w:r>
      <w:r>
        <w:rPr>
          <w:spacing w:val="1"/>
        </w:rPr>
        <w:t xml:space="preserve"> </w:t>
      </w:r>
      <w:r>
        <w:t>result</w:t>
      </w:r>
      <w:r>
        <w:rPr>
          <w:spacing w:val="1"/>
        </w:rPr>
        <w:t xml:space="preserve"> </w:t>
      </w:r>
      <w:r>
        <w:t>in</w:t>
      </w:r>
      <w:r>
        <w:rPr>
          <w:spacing w:val="1"/>
        </w:rPr>
        <w:t xml:space="preserve"> </w:t>
      </w:r>
      <w:r>
        <w:t>much</w:t>
      </w:r>
      <w:r>
        <w:rPr>
          <w:spacing w:val="1"/>
        </w:rPr>
        <w:t xml:space="preserve"> </w:t>
      </w:r>
      <w:r>
        <w:t>less</w:t>
      </w:r>
      <w:r>
        <w:rPr>
          <w:spacing w:val="1"/>
        </w:rPr>
        <w:t xml:space="preserve"> </w:t>
      </w:r>
      <w:r>
        <w:t>programming</w:t>
      </w:r>
      <w:r>
        <w:rPr>
          <w:spacing w:val="90"/>
        </w:rPr>
        <w:t xml:space="preserve"> </w:t>
      </w:r>
      <w:r>
        <w:t>and</w:t>
      </w:r>
      <w:r>
        <w:rPr>
          <w:spacing w:val="90"/>
        </w:rPr>
        <w:t xml:space="preserve"> </w:t>
      </w:r>
      <w:r>
        <w:t>more</w:t>
      </w:r>
      <w:r>
        <w:rPr>
          <w:spacing w:val="1"/>
        </w:rPr>
        <w:t xml:space="preserve"> </w:t>
      </w:r>
      <w:r>
        <w:t>efficient code (because</w:t>
      </w:r>
      <w:r>
        <w:rPr>
          <w:spacing w:val="1"/>
        </w:rPr>
        <w:t xml:space="preserve"> </w:t>
      </w:r>
      <w:r>
        <w:t>you</w:t>
      </w:r>
      <w:r>
        <w:rPr>
          <w:spacing w:val="1"/>
        </w:rPr>
        <w:t xml:space="preserve"> </w:t>
      </w:r>
      <w:r>
        <w:t>will have more</w:t>
      </w:r>
      <w:r>
        <w:rPr>
          <w:spacing w:val="1"/>
        </w:rPr>
        <w:t xml:space="preserve"> </w:t>
      </w:r>
      <w:r>
        <w:t>time</w:t>
      </w:r>
      <w:r>
        <w:rPr>
          <w:spacing w:val="1"/>
        </w:rPr>
        <w:t xml:space="preserve"> </w:t>
      </w:r>
      <w:r>
        <w:t>to optimize)</w:t>
      </w:r>
      <w:r>
        <w:rPr>
          <w:spacing w:val="1"/>
        </w:rPr>
        <w:t xml:space="preserve"> </w:t>
      </w:r>
      <w:r>
        <w:t>than</w:t>
      </w:r>
      <w:r>
        <w:rPr>
          <w:spacing w:val="1"/>
        </w:rPr>
        <w:t xml:space="preserve"> </w:t>
      </w:r>
      <w:r>
        <w:t>writing</w:t>
      </w:r>
      <w:r>
        <w:rPr>
          <w:spacing w:val="-5"/>
        </w:rPr>
        <w:t xml:space="preserve"> </w:t>
      </w:r>
      <w:r>
        <w:t>everything</w:t>
      </w:r>
      <w:r>
        <w:rPr>
          <w:spacing w:val="1"/>
        </w:rPr>
        <w:t xml:space="preserve"> </w:t>
      </w:r>
      <w:r>
        <w:t>in</w:t>
      </w:r>
      <w:r>
        <w:rPr>
          <w:spacing w:val="-2"/>
        </w:rPr>
        <w:t xml:space="preserve"> </w:t>
      </w:r>
      <w:r>
        <w:t>a</w:t>
      </w:r>
      <w:r>
        <w:rPr>
          <w:spacing w:val="-1"/>
        </w:rPr>
        <w:t xml:space="preserve"> </w:t>
      </w:r>
      <w:r>
        <w:t>low-level</w:t>
      </w:r>
      <w:r>
        <w:rPr>
          <w:spacing w:val="-1"/>
        </w:rPr>
        <w:t xml:space="preserve"> </w:t>
      </w:r>
      <w:r>
        <w:t>language.</w:t>
      </w:r>
    </w:p>
    <w:p>
      <w:pPr>
        <w:pStyle w:val="4"/>
        <w:ind w:left="119"/>
      </w:pPr>
      <w:bookmarkStart w:id="7" w:name="DBPedia:"/>
      <w:bookmarkEnd w:id="7"/>
      <w:r>
        <w:t>DBPedia:</w:t>
      </w:r>
    </w:p>
    <w:p>
      <w:pPr>
        <w:pStyle w:val="8"/>
        <w:spacing w:before="7"/>
        <w:rPr>
          <w:b/>
          <w:sz w:val="31"/>
        </w:rPr>
      </w:pPr>
    </w:p>
    <w:p>
      <w:pPr>
        <w:pStyle w:val="8"/>
        <w:spacing w:line="360" w:lineRule="auto"/>
        <w:ind w:left="119" w:right="737" w:firstLine="720"/>
        <w:jc w:val="both"/>
      </w:pPr>
      <w:bookmarkStart w:id="8" w:name="Knowledge bases are playing an increasin"/>
      <w:bookmarkEnd w:id="8"/>
      <w:r>
        <w:t>Knowledge</w:t>
      </w:r>
      <w:r>
        <w:rPr>
          <w:spacing w:val="1"/>
        </w:rPr>
        <w:t xml:space="preserve"> </w:t>
      </w:r>
      <w:r>
        <w:t>bases</w:t>
      </w:r>
      <w:r>
        <w:rPr>
          <w:spacing w:val="1"/>
        </w:rPr>
        <w:t xml:space="preserve"> </w:t>
      </w:r>
      <w:r>
        <w:t>are</w:t>
      </w:r>
      <w:r>
        <w:rPr>
          <w:spacing w:val="1"/>
        </w:rPr>
        <w:t xml:space="preserve"> </w:t>
      </w:r>
      <w:r>
        <w:t>playing</w:t>
      </w:r>
      <w:r>
        <w:rPr>
          <w:spacing w:val="1"/>
        </w:rPr>
        <w:t xml:space="preserve"> </w:t>
      </w:r>
      <w:r>
        <w:t>an</w:t>
      </w:r>
      <w:r>
        <w:rPr>
          <w:spacing w:val="1"/>
        </w:rPr>
        <w:t xml:space="preserve"> </w:t>
      </w:r>
      <w:r>
        <w:t>increasingly</w:t>
      </w:r>
      <w:r>
        <w:rPr>
          <w:spacing w:val="1"/>
        </w:rPr>
        <w:t xml:space="preserve"> </w:t>
      </w:r>
      <w:r>
        <w:t>important</w:t>
      </w:r>
      <w:r>
        <w:rPr>
          <w:spacing w:val="1"/>
        </w:rPr>
        <w:t xml:space="preserve"> </w:t>
      </w:r>
      <w:r>
        <w:t>role</w:t>
      </w:r>
      <w:r>
        <w:rPr>
          <w:spacing w:val="1"/>
        </w:rPr>
        <w:t xml:space="preserve"> </w:t>
      </w:r>
      <w:r>
        <w:t>in</w:t>
      </w:r>
      <w:r>
        <w:rPr>
          <w:spacing w:val="1"/>
        </w:rPr>
        <w:t xml:space="preserve"> </w:t>
      </w:r>
      <w:r>
        <w:t>enhancing</w:t>
      </w:r>
      <w:r>
        <w:rPr>
          <w:spacing w:val="1"/>
        </w:rPr>
        <w:t xml:space="preserve"> </w:t>
      </w:r>
      <w:r>
        <w:t>the</w:t>
      </w:r>
      <w:r>
        <w:rPr>
          <w:spacing w:val="1"/>
        </w:rPr>
        <w:t xml:space="preserve"> </w:t>
      </w:r>
      <w:r>
        <w:t>intelligence</w:t>
      </w:r>
      <w:r>
        <w:rPr>
          <w:spacing w:val="1"/>
        </w:rPr>
        <w:t xml:space="preserve"> </w:t>
      </w:r>
      <w:r>
        <w:t>of</w:t>
      </w:r>
      <w:r>
        <w:rPr>
          <w:spacing w:val="1"/>
        </w:rPr>
        <w:t xml:space="preserve"> </w:t>
      </w:r>
      <w:r>
        <w:t>Web</w:t>
      </w:r>
      <w:r>
        <w:rPr>
          <w:spacing w:val="1"/>
        </w:rPr>
        <w:t xml:space="preserve"> </w:t>
      </w:r>
      <w:r>
        <w:t>and</w:t>
      </w:r>
      <w:r>
        <w:rPr>
          <w:spacing w:val="1"/>
        </w:rPr>
        <w:t xml:space="preserve"> </w:t>
      </w:r>
      <w:r>
        <w:t>enterprise</w:t>
      </w:r>
      <w:r>
        <w:rPr>
          <w:spacing w:val="1"/>
        </w:rPr>
        <w:t xml:space="preserve"> </w:t>
      </w:r>
      <w:r>
        <w:t>search</w:t>
      </w:r>
      <w:r>
        <w:rPr>
          <w:spacing w:val="1"/>
        </w:rPr>
        <w:t xml:space="preserve"> </w:t>
      </w:r>
      <w:r>
        <w:t>and</w:t>
      </w:r>
      <w:r>
        <w:rPr>
          <w:spacing w:val="1"/>
        </w:rPr>
        <w:t xml:space="preserve"> </w:t>
      </w:r>
      <w:r>
        <w:t>in</w:t>
      </w:r>
      <w:r>
        <w:rPr>
          <w:spacing w:val="1"/>
        </w:rPr>
        <w:t xml:space="preserve"> </w:t>
      </w:r>
      <w:r>
        <w:t>supporting information integration. The DBpedin leverages this gigantic</w:t>
      </w:r>
      <w:r>
        <w:rPr>
          <w:spacing w:val="1"/>
        </w:rPr>
        <w:t xml:space="preserve"> </w:t>
      </w:r>
      <w:r>
        <w:t>source</w:t>
      </w:r>
      <w:r>
        <w:rPr>
          <w:spacing w:val="28"/>
        </w:rPr>
        <w:t xml:space="preserve"> </w:t>
      </w:r>
      <w:r>
        <w:t>of</w:t>
      </w:r>
      <w:r>
        <w:rPr>
          <w:spacing w:val="27"/>
        </w:rPr>
        <w:t xml:space="preserve"> </w:t>
      </w:r>
      <w:r>
        <w:t>knowledge</w:t>
      </w:r>
      <w:r>
        <w:rPr>
          <w:spacing w:val="26"/>
        </w:rPr>
        <w:t xml:space="preserve"> </w:t>
      </w:r>
      <w:r>
        <w:t>by</w:t>
      </w:r>
      <w:r>
        <w:rPr>
          <w:spacing w:val="30"/>
        </w:rPr>
        <w:t xml:space="preserve"> </w:t>
      </w:r>
      <w:r>
        <w:t>extracting</w:t>
      </w:r>
      <w:r>
        <w:rPr>
          <w:spacing w:val="27"/>
        </w:rPr>
        <w:t xml:space="preserve"> </w:t>
      </w:r>
      <w:r>
        <w:t>structured</w:t>
      </w:r>
      <w:r>
        <w:rPr>
          <w:spacing w:val="27"/>
        </w:rPr>
        <w:t xml:space="preserve"> </w:t>
      </w:r>
      <w:r>
        <w:t>information</w:t>
      </w:r>
      <w:r>
        <w:rPr>
          <w:spacing w:val="25"/>
        </w:rPr>
        <w:t xml:space="preserve"> </w:t>
      </w:r>
      <w:r>
        <w:t>from</w:t>
      </w:r>
    </w:p>
    <w:p>
      <w:pPr>
        <w:spacing w:after="0" w:line="360" w:lineRule="auto"/>
        <w:jc w:val="both"/>
        <w:sectPr>
          <w:pgSz w:w="11910" w:h="16840"/>
          <w:pgMar w:top="1120" w:right="0" w:bottom="280" w:left="500" w:header="935" w:footer="0" w:gutter="0"/>
          <w:pgNumType w:fmt="decimal"/>
          <w:cols w:space="720" w:num="1"/>
        </w:sectPr>
      </w:pPr>
    </w:p>
    <w:p>
      <w:pPr>
        <w:pStyle w:val="8"/>
        <w:spacing w:line="360" w:lineRule="auto"/>
        <w:ind w:left="119" w:right="737"/>
        <w:jc w:val="both"/>
      </w:pPr>
    </w:p>
    <w:p>
      <w:pPr>
        <w:pStyle w:val="8"/>
        <w:spacing w:line="360" w:lineRule="auto"/>
        <w:ind w:left="119" w:right="737"/>
        <w:jc w:val="both"/>
      </w:pPr>
      <w:r>
        <w:t>Wikipedia and by making this information accessible on the Web. The</w:t>
      </w:r>
      <w:r>
        <w:rPr>
          <w:spacing w:val="1"/>
        </w:rPr>
        <w:t xml:space="preserve"> </w:t>
      </w:r>
      <w:r>
        <w:t>DBpedia</w:t>
      </w:r>
      <w:r>
        <w:rPr>
          <w:spacing w:val="1"/>
        </w:rPr>
        <w:t xml:space="preserve"> </w:t>
      </w:r>
      <w:r>
        <w:t>knowledge</w:t>
      </w:r>
      <w:r>
        <w:rPr>
          <w:spacing w:val="1"/>
        </w:rPr>
        <w:t xml:space="preserve"> </w:t>
      </w:r>
      <w:r>
        <w:t>base</w:t>
      </w:r>
      <w:r>
        <w:rPr>
          <w:spacing w:val="1"/>
        </w:rPr>
        <w:t xml:space="preserve"> </w:t>
      </w:r>
      <w:r>
        <w:t>has</w:t>
      </w:r>
      <w:r>
        <w:rPr>
          <w:spacing w:val="1"/>
        </w:rPr>
        <w:t xml:space="preserve"> </w:t>
      </w:r>
      <w:r>
        <w:t>several</w:t>
      </w:r>
      <w:r>
        <w:rPr>
          <w:spacing w:val="1"/>
        </w:rPr>
        <w:t xml:space="preserve"> </w:t>
      </w:r>
      <w:r>
        <w:t>advantages</w:t>
      </w:r>
      <w:r>
        <w:rPr>
          <w:spacing w:val="1"/>
        </w:rPr>
        <w:t xml:space="preserve"> </w:t>
      </w:r>
      <w:r>
        <w:t>over</w:t>
      </w:r>
      <w:r>
        <w:rPr>
          <w:spacing w:val="1"/>
        </w:rPr>
        <w:t xml:space="preserve"> </w:t>
      </w:r>
      <w:r>
        <w:t>existing</w:t>
      </w:r>
      <w:r>
        <w:rPr>
          <w:spacing w:val="1"/>
        </w:rPr>
        <w:t xml:space="preserve"> </w:t>
      </w:r>
      <w:r>
        <w:t>knowledge bases: it covers many domains; it represents real community</w:t>
      </w:r>
      <w:r>
        <w:rPr>
          <w:spacing w:val="1"/>
        </w:rPr>
        <w:t xml:space="preserve"> </w:t>
      </w:r>
      <w:r>
        <w:t>agreement it automatically evolves as Wikipedia changes, and it is truly</w:t>
      </w:r>
      <w:r>
        <w:rPr>
          <w:spacing w:val="1"/>
        </w:rPr>
        <w:t xml:space="preserve"> </w:t>
      </w:r>
      <w:r>
        <w:t>multilingual.</w:t>
      </w:r>
    </w:p>
    <w:p>
      <w:pPr>
        <w:pStyle w:val="8"/>
        <w:spacing w:before="152" w:line="360" w:lineRule="auto"/>
        <w:ind w:left="340" w:right="738" w:firstLine="360"/>
        <w:jc w:val="both"/>
      </w:pPr>
      <w:bookmarkStart w:id="9" w:name="The DBpedia knowledge base allows you to"/>
      <w:bookmarkEnd w:id="9"/>
      <w:r>
        <w:t>The DBpedia knowledge base allows you to ask quite surprising</w:t>
      </w:r>
      <w:r>
        <w:rPr>
          <w:spacing w:val="1"/>
        </w:rPr>
        <w:t xml:space="preserve"> </w:t>
      </w:r>
      <w:r>
        <w:t>queries</w:t>
      </w:r>
      <w:r>
        <w:rPr>
          <w:spacing w:val="1"/>
        </w:rPr>
        <w:t xml:space="preserve"> </w:t>
      </w:r>
      <w:r>
        <w:t>against</w:t>
      </w:r>
      <w:r>
        <w:rPr>
          <w:spacing w:val="1"/>
        </w:rPr>
        <w:t xml:space="preserve"> </w:t>
      </w:r>
      <w:r>
        <w:t>Wikipedia</w:t>
      </w:r>
      <w:r>
        <w:rPr>
          <w:spacing w:val="1"/>
        </w:rPr>
        <w:t xml:space="preserve"> </w:t>
      </w:r>
      <w:r>
        <w:t>for</w:t>
      </w:r>
      <w:r>
        <w:rPr>
          <w:spacing w:val="1"/>
        </w:rPr>
        <w:t xml:space="preserve"> </w:t>
      </w:r>
      <w:r>
        <w:t>instance</w:t>
      </w:r>
      <w:r>
        <w:rPr>
          <w:spacing w:val="1"/>
        </w:rPr>
        <w:t xml:space="preserve"> </w:t>
      </w:r>
      <w:r>
        <w:t>"Give</w:t>
      </w:r>
      <w:r>
        <w:rPr>
          <w:spacing w:val="1"/>
        </w:rPr>
        <w:t xml:space="preserve"> </w:t>
      </w:r>
      <w:r>
        <w:t>me</w:t>
      </w:r>
      <w:r>
        <w:rPr>
          <w:spacing w:val="1"/>
        </w:rPr>
        <w:t xml:space="preserve"> </w:t>
      </w:r>
      <w:r>
        <w:t>all</w:t>
      </w:r>
      <w:r>
        <w:rPr>
          <w:spacing w:val="1"/>
        </w:rPr>
        <w:t xml:space="preserve"> </w:t>
      </w:r>
      <w:r>
        <w:t>cities</w:t>
      </w:r>
      <w:r>
        <w:rPr>
          <w:spacing w:val="1"/>
        </w:rPr>
        <w:t xml:space="preserve"> </w:t>
      </w:r>
      <w:r>
        <w:t>in</w:t>
      </w:r>
      <w:r>
        <w:rPr>
          <w:spacing w:val="90"/>
        </w:rPr>
        <w:t xml:space="preserve"> </w:t>
      </w:r>
      <w:r>
        <w:t>New</w:t>
      </w:r>
      <w:r>
        <w:rPr>
          <w:spacing w:val="-87"/>
        </w:rPr>
        <w:t xml:space="preserve"> </w:t>
      </w:r>
      <w:r>
        <w:t>Jersey</w:t>
      </w:r>
      <w:r>
        <w:rPr>
          <w:spacing w:val="1"/>
        </w:rPr>
        <w:t xml:space="preserve"> </w:t>
      </w:r>
      <w:r>
        <w:t>with</w:t>
      </w:r>
      <w:r>
        <w:rPr>
          <w:spacing w:val="1"/>
        </w:rPr>
        <w:t xml:space="preserve"> </w:t>
      </w:r>
      <w:r>
        <w:t>more</w:t>
      </w:r>
      <w:r>
        <w:rPr>
          <w:spacing w:val="1"/>
        </w:rPr>
        <w:t xml:space="preserve"> </w:t>
      </w:r>
      <w:r>
        <w:t>than</w:t>
      </w:r>
      <w:r>
        <w:rPr>
          <w:spacing w:val="1"/>
        </w:rPr>
        <w:t xml:space="preserve"> </w:t>
      </w:r>
      <w:r>
        <w:t>10,000</w:t>
      </w:r>
      <w:r>
        <w:rPr>
          <w:spacing w:val="1"/>
        </w:rPr>
        <w:t xml:space="preserve"> </w:t>
      </w:r>
      <w:r>
        <w:t>inhabitants"</w:t>
      </w:r>
      <w:r>
        <w:rPr>
          <w:spacing w:val="1"/>
        </w:rPr>
        <w:t xml:space="preserve"> </w:t>
      </w:r>
      <w:r>
        <w:t>or</w:t>
      </w:r>
      <w:r>
        <w:rPr>
          <w:spacing w:val="1"/>
        </w:rPr>
        <w:t xml:space="preserve"> </w:t>
      </w:r>
      <w:r>
        <w:t>"Give</w:t>
      </w:r>
      <w:r>
        <w:rPr>
          <w:spacing w:val="1"/>
        </w:rPr>
        <w:t xml:space="preserve"> </w:t>
      </w:r>
      <w:r>
        <w:t>me</w:t>
      </w:r>
      <w:r>
        <w:rPr>
          <w:spacing w:val="1"/>
        </w:rPr>
        <w:t xml:space="preserve"> </w:t>
      </w:r>
      <w:r>
        <w:t>all</w:t>
      </w:r>
      <w:r>
        <w:rPr>
          <w:spacing w:val="1"/>
        </w:rPr>
        <w:t xml:space="preserve"> </w:t>
      </w:r>
      <w:r>
        <w:t>Italian</w:t>
      </w:r>
      <w:r>
        <w:rPr>
          <w:spacing w:val="-87"/>
        </w:rPr>
        <w:t xml:space="preserve"> </w:t>
      </w:r>
      <w:r>
        <w:t>musicians</w:t>
      </w:r>
      <w:r>
        <w:rPr>
          <w:spacing w:val="-3"/>
        </w:rPr>
        <w:t xml:space="preserve"> </w:t>
      </w:r>
      <w:r>
        <w:t>from</w:t>
      </w:r>
      <w:r>
        <w:rPr>
          <w:spacing w:val="-1"/>
        </w:rPr>
        <w:t xml:space="preserve"> </w:t>
      </w:r>
      <w:r>
        <w:t>the</w:t>
      </w:r>
      <w:r>
        <w:rPr>
          <w:spacing w:val="-1"/>
        </w:rPr>
        <w:t xml:space="preserve"> </w:t>
      </w:r>
      <w:r>
        <w:t>18th</w:t>
      </w:r>
      <w:r>
        <w:rPr>
          <w:spacing w:val="-2"/>
        </w:rPr>
        <w:t xml:space="preserve"> </w:t>
      </w:r>
      <w:r>
        <w:t>century".</w:t>
      </w:r>
    </w:p>
    <w:p>
      <w:pPr>
        <w:spacing w:before="156"/>
        <w:ind w:left="340" w:right="0" w:firstLine="0"/>
        <w:jc w:val="left"/>
        <w:rPr>
          <w:b/>
          <w:sz w:val="28"/>
        </w:rPr>
      </w:pPr>
      <w:bookmarkStart w:id="10" w:name="QUEPY :"/>
      <w:bookmarkEnd w:id="10"/>
      <w:r>
        <w:rPr>
          <w:b/>
          <w:sz w:val="28"/>
        </w:rPr>
        <w:t>QUEPY</w:t>
      </w:r>
      <w:r>
        <w:rPr>
          <w:b/>
          <w:spacing w:val="-5"/>
          <w:sz w:val="28"/>
        </w:rPr>
        <w:t xml:space="preserve"> </w:t>
      </w:r>
      <w:r>
        <w:rPr>
          <w:b/>
          <w:sz w:val="28"/>
        </w:rPr>
        <w:t>:</w:t>
      </w:r>
    </w:p>
    <w:p>
      <w:pPr>
        <w:pStyle w:val="8"/>
        <w:spacing w:before="8"/>
        <w:rPr>
          <w:b/>
          <w:sz w:val="27"/>
        </w:rPr>
      </w:pPr>
    </w:p>
    <w:p>
      <w:pPr>
        <w:pStyle w:val="8"/>
        <w:spacing w:line="360" w:lineRule="auto"/>
        <w:ind w:left="119" w:right="739" w:firstLine="900"/>
        <w:jc w:val="both"/>
      </w:pPr>
      <w:bookmarkStart w:id="11" w:name="Quepy is a python framework to transform"/>
      <w:bookmarkEnd w:id="11"/>
      <w:r>
        <w:t>Quepy</w:t>
      </w:r>
      <w:r>
        <w:rPr>
          <w:spacing w:val="1"/>
        </w:rPr>
        <w:t xml:space="preserve"> </w:t>
      </w:r>
      <w:r>
        <w:t>is</w:t>
      </w:r>
      <w:r>
        <w:rPr>
          <w:spacing w:val="1"/>
        </w:rPr>
        <w:t xml:space="preserve"> </w:t>
      </w:r>
      <w:r>
        <w:t>a</w:t>
      </w:r>
      <w:r>
        <w:rPr>
          <w:spacing w:val="1"/>
        </w:rPr>
        <w:t xml:space="preserve"> </w:t>
      </w:r>
      <w:r>
        <w:t>python</w:t>
      </w:r>
      <w:r>
        <w:rPr>
          <w:spacing w:val="1"/>
        </w:rPr>
        <w:t xml:space="preserve"> </w:t>
      </w:r>
      <w:r>
        <w:t>framework</w:t>
      </w:r>
      <w:r>
        <w:rPr>
          <w:spacing w:val="1"/>
        </w:rPr>
        <w:t xml:space="preserve"> </w:t>
      </w:r>
      <w:r>
        <w:t>to</w:t>
      </w:r>
      <w:r>
        <w:rPr>
          <w:spacing w:val="1"/>
        </w:rPr>
        <w:t xml:space="preserve"> </w:t>
      </w:r>
      <w:r>
        <w:t>transform</w:t>
      </w:r>
      <w:r>
        <w:rPr>
          <w:spacing w:val="1"/>
        </w:rPr>
        <w:t xml:space="preserve"> </w:t>
      </w:r>
      <w:r>
        <w:t>natural</w:t>
      </w:r>
      <w:r>
        <w:rPr>
          <w:spacing w:val="1"/>
        </w:rPr>
        <w:t xml:space="preserve"> </w:t>
      </w:r>
      <w:r>
        <w:t>language</w:t>
      </w:r>
      <w:r>
        <w:rPr>
          <w:spacing w:val="1"/>
        </w:rPr>
        <w:t xml:space="preserve"> </w:t>
      </w:r>
      <w:r>
        <w:t>questions</w:t>
      </w:r>
      <w:r>
        <w:rPr>
          <w:spacing w:val="1"/>
        </w:rPr>
        <w:t xml:space="preserve"> </w:t>
      </w:r>
      <w:r>
        <w:t>to</w:t>
      </w:r>
      <w:r>
        <w:rPr>
          <w:spacing w:val="1"/>
        </w:rPr>
        <w:t xml:space="preserve"> </w:t>
      </w:r>
      <w:r>
        <w:t>queries</w:t>
      </w:r>
      <w:r>
        <w:rPr>
          <w:spacing w:val="1"/>
        </w:rPr>
        <w:t xml:space="preserve"> </w:t>
      </w:r>
      <w:r>
        <w:t>in</w:t>
      </w:r>
      <w:r>
        <w:rPr>
          <w:spacing w:val="1"/>
        </w:rPr>
        <w:t xml:space="preserve"> </w:t>
      </w:r>
      <w:r>
        <w:t>a</w:t>
      </w:r>
      <w:r>
        <w:rPr>
          <w:spacing w:val="1"/>
        </w:rPr>
        <w:t xml:space="preserve"> </w:t>
      </w:r>
      <w:r>
        <w:t>database</w:t>
      </w:r>
      <w:r>
        <w:rPr>
          <w:spacing w:val="1"/>
        </w:rPr>
        <w:t xml:space="preserve"> </w:t>
      </w:r>
      <w:r>
        <w:t>query</w:t>
      </w:r>
      <w:r>
        <w:rPr>
          <w:spacing w:val="1"/>
        </w:rPr>
        <w:t xml:space="preserve"> </w:t>
      </w:r>
      <w:r>
        <w:t>language.</w:t>
      </w:r>
      <w:r>
        <w:rPr>
          <w:spacing w:val="1"/>
        </w:rPr>
        <w:t xml:space="preserve"> </w:t>
      </w:r>
      <w:r>
        <w:t>It</w:t>
      </w:r>
      <w:r>
        <w:rPr>
          <w:spacing w:val="1"/>
        </w:rPr>
        <w:t xml:space="preserve"> </w:t>
      </w:r>
      <w:r>
        <w:t>can</w:t>
      </w:r>
      <w:r>
        <w:rPr>
          <w:spacing w:val="1"/>
        </w:rPr>
        <w:t xml:space="preserve"> </w:t>
      </w:r>
      <w:r>
        <w:t>be</w:t>
      </w:r>
      <w:r>
        <w:rPr>
          <w:spacing w:val="1"/>
        </w:rPr>
        <w:t xml:space="preserve"> </w:t>
      </w:r>
      <w:r>
        <w:t>easily</w:t>
      </w:r>
      <w:r>
        <w:rPr>
          <w:spacing w:val="1"/>
        </w:rPr>
        <w:t xml:space="preserve"> </w:t>
      </w:r>
      <w:r>
        <w:t>customized</w:t>
      </w:r>
      <w:r>
        <w:rPr>
          <w:spacing w:val="1"/>
        </w:rPr>
        <w:t xml:space="preserve"> </w:t>
      </w:r>
      <w:r>
        <w:t>to</w:t>
      </w:r>
      <w:r>
        <w:rPr>
          <w:spacing w:val="1"/>
        </w:rPr>
        <w:t xml:space="preserve"> </w:t>
      </w:r>
      <w:r>
        <w:t>different</w:t>
      </w:r>
      <w:r>
        <w:rPr>
          <w:spacing w:val="1"/>
        </w:rPr>
        <w:t xml:space="preserve"> </w:t>
      </w:r>
      <w:r>
        <w:t>kinds</w:t>
      </w:r>
      <w:r>
        <w:rPr>
          <w:spacing w:val="1"/>
        </w:rPr>
        <w:t xml:space="preserve"> </w:t>
      </w:r>
      <w:r>
        <w:t>of</w:t>
      </w:r>
      <w:r>
        <w:rPr>
          <w:spacing w:val="1"/>
        </w:rPr>
        <w:t xml:space="preserve"> </w:t>
      </w:r>
      <w:r>
        <w:t>questions</w:t>
      </w:r>
      <w:r>
        <w:rPr>
          <w:spacing w:val="1"/>
        </w:rPr>
        <w:t xml:space="preserve"> </w:t>
      </w:r>
      <w:r>
        <w:t>in</w:t>
      </w:r>
      <w:r>
        <w:rPr>
          <w:spacing w:val="1"/>
        </w:rPr>
        <w:t xml:space="preserve"> </w:t>
      </w:r>
      <w:r>
        <w:t>natural</w:t>
      </w:r>
      <w:r>
        <w:rPr>
          <w:spacing w:val="1"/>
        </w:rPr>
        <w:t xml:space="preserve"> </w:t>
      </w:r>
      <w:r>
        <w:t>language</w:t>
      </w:r>
      <w:r>
        <w:rPr>
          <w:spacing w:val="1"/>
        </w:rPr>
        <w:t xml:space="preserve"> </w:t>
      </w:r>
      <w:r>
        <w:t>and</w:t>
      </w:r>
      <w:r>
        <w:rPr>
          <w:spacing w:val="1"/>
        </w:rPr>
        <w:t xml:space="preserve"> </w:t>
      </w:r>
      <w:r>
        <w:t>database queries. So, with little coding you can build your own system</w:t>
      </w:r>
      <w:r>
        <w:rPr>
          <w:spacing w:val="1"/>
        </w:rPr>
        <w:t xml:space="preserve"> </w:t>
      </w:r>
      <w:r>
        <w:t>for</w:t>
      </w:r>
      <w:r>
        <w:rPr>
          <w:spacing w:val="-3"/>
        </w:rPr>
        <w:t xml:space="preserve"> </w:t>
      </w:r>
      <w:r>
        <w:t>natural</w:t>
      </w:r>
      <w:r>
        <w:rPr>
          <w:spacing w:val="2"/>
        </w:rPr>
        <w:t xml:space="preserve"> </w:t>
      </w:r>
      <w:r>
        <w:t>language</w:t>
      </w:r>
      <w:r>
        <w:rPr>
          <w:spacing w:val="-3"/>
        </w:rPr>
        <w:t xml:space="preserve"> </w:t>
      </w:r>
      <w:r>
        <w:t>access to</w:t>
      </w:r>
      <w:r>
        <w:rPr>
          <w:spacing w:val="-2"/>
        </w:rPr>
        <w:t xml:space="preserve"> </w:t>
      </w:r>
      <w:r>
        <w:t>your</w:t>
      </w:r>
      <w:r>
        <w:rPr>
          <w:spacing w:val="-2"/>
        </w:rPr>
        <w:t xml:space="preserve"> </w:t>
      </w:r>
      <w:r>
        <w:t>database.</w:t>
      </w:r>
    </w:p>
    <w:p>
      <w:pPr>
        <w:spacing w:before="155"/>
        <w:ind w:left="119" w:right="0" w:firstLine="0"/>
        <w:jc w:val="left"/>
        <w:rPr>
          <w:b/>
          <w:sz w:val="28"/>
        </w:rPr>
      </w:pPr>
      <w:bookmarkStart w:id="12" w:name="PYTTSX:"/>
      <w:bookmarkEnd w:id="12"/>
      <w:r>
        <w:rPr>
          <w:b/>
          <w:sz w:val="28"/>
        </w:rPr>
        <w:t>PYTTSX:</w:t>
      </w:r>
    </w:p>
    <w:p>
      <w:pPr>
        <w:pStyle w:val="8"/>
        <w:spacing w:before="8"/>
        <w:rPr>
          <w:b/>
          <w:sz w:val="27"/>
        </w:rPr>
      </w:pPr>
    </w:p>
    <w:p>
      <w:pPr>
        <w:pStyle w:val="8"/>
        <w:spacing w:line="360" w:lineRule="auto"/>
        <w:ind w:left="119" w:right="737" w:firstLine="540"/>
        <w:jc w:val="both"/>
      </w:pPr>
      <w:bookmarkStart w:id="13" w:name="Pyttsx stands for Python Text to Speech."/>
      <w:bookmarkEnd w:id="13"/>
      <w:r>
        <w:t>Pyttsx</w:t>
      </w:r>
      <w:r>
        <w:rPr>
          <w:spacing w:val="1"/>
        </w:rPr>
        <w:t xml:space="preserve"> </w:t>
      </w:r>
      <w:r>
        <w:t>stands</w:t>
      </w:r>
      <w:r>
        <w:rPr>
          <w:spacing w:val="1"/>
        </w:rPr>
        <w:t xml:space="preserve"> </w:t>
      </w:r>
      <w:r>
        <w:t>for</w:t>
      </w:r>
      <w:r>
        <w:rPr>
          <w:spacing w:val="1"/>
        </w:rPr>
        <w:t xml:space="preserve"> </w:t>
      </w:r>
      <w:r>
        <w:t>Python</w:t>
      </w:r>
      <w:r>
        <w:rPr>
          <w:spacing w:val="1"/>
        </w:rPr>
        <w:t xml:space="preserve"> </w:t>
      </w:r>
      <w:r>
        <w:t>Text</w:t>
      </w:r>
      <w:r>
        <w:rPr>
          <w:spacing w:val="1"/>
        </w:rPr>
        <w:t xml:space="preserve"> </w:t>
      </w:r>
      <w:r>
        <w:t>to</w:t>
      </w:r>
      <w:r>
        <w:rPr>
          <w:spacing w:val="1"/>
        </w:rPr>
        <w:t xml:space="preserve"> </w:t>
      </w:r>
      <w:r>
        <w:t>Speech.</w:t>
      </w:r>
      <w:r>
        <w:rPr>
          <w:spacing w:val="1"/>
        </w:rPr>
        <w:t xml:space="preserve"> </w:t>
      </w:r>
      <w:r>
        <w:t>It</w:t>
      </w:r>
      <w:r>
        <w:rPr>
          <w:spacing w:val="1"/>
        </w:rPr>
        <w:t xml:space="preserve"> </w:t>
      </w:r>
      <w:r>
        <w:t>is</w:t>
      </w:r>
      <w:r>
        <w:rPr>
          <w:spacing w:val="1"/>
        </w:rPr>
        <w:t xml:space="preserve"> </w:t>
      </w:r>
      <w:r>
        <w:t>a</w:t>
      </w:r>
      <w:r>
        <w:rPr>
          <w:spacing w:val="90"/>
        </w:rPr>
        <w:t xml:space="preserve"> </w:t>
      </w:r>
      <w:r>
        <w:t>cross-platform</w:t>
      </w:r>
      <w:r>
        <w:rPr>
          <w:spacing w:val="1"/>
        </w:rPr>
        <w:t xml:space="preserve"> </w:t>
      </w:r>
      <w:r>
        <w:t>Python</w:t>
      </w:r>
      <w:r>
        <w:rPr>
          <w:spacing w:val="1"/>
        </w:rPr>
        <w:t xml:space="preserve"> </w:t>
      </w:r>
      <w:r>
        <w:t>wrapper</w:t>
      </w:r>
      <w:r>
        <w:rPr>
          <w:spacing w:val="1"/>
        </w:rPr>
        <w:t xml:space="preserve"> </w:t>
      </w:r>
      <w:r>
        <w:t>for</w:t>
      </w:r>
      <w:r>
        <w:rPr>
          <w:spacing w:val="1"/>
        </w:rPr>
        <w:t xml:space="preserve"> </w:t>
      </w:r>
      <w:r>
        <w:t>text-to-speech</w:t>
      </w:r>
      <w:r>
        <w:rPr>
          <w:spacing w:val="1"/>
        </w:rPr>
        <w:t xml:space="preserve"> </w:t>
      </w:r>
      <w:r>
        <w:t>synthesis.</w:t>
      </w:r>
      <w:r>
        <w:rPr>
          <w:spacing w:val="1"/>
        </w:rPr>
        <w:t xml:space="preserve"> </w:t>
      </w:r>
      <w:r>
        <w:t>It</w:t>
      </w:r>
      <w:r>
        <w:rPr>
          <w:spacing w:val="1"/>
        </w:rPr>
        <w:t xml:space="preserve"> </w:t>
      </w:r>
      <w:r>
        <w:t>is</w:t>
      </w:r>
      <w:r>
        <w:rPr>
          <w:spacing w:val="1"/>
        </w:rPr>
        <w:t xml:space="preserve"> </w:t>
      </w:r>
      <w:r>
        <w:t>a</w:t>
      </w:r>
      <w:r>
        <w:rPr>
          <w:spacing w:val="1"/>
        </w:rPr>
        <w:t xml:space="preserve"> </w:t>
      </w:r>
      <w:r>
        <w:t>Python</w:t>
      </w:r>
      <w:r>
        <w:rPr>
          <w:spacing w:val="1"/>
        </w:rPr>
        <w:t xml:space="preserve"> </w:t>
      </w:r>
      <w:r>
        <w:t>package</w:t>
      </w:r>
      <w:r>
        <w:rPr>
          <w:spacing w:val="-87"/>
        </w:rPr>
        <w:t xml:space="preserve"> </w:t>
      </w:r>
      <w:r>
        <w:t xml:space="preserve">supporting common </w:t>
      </w:r>
      <w:r>
        <w:rPr>
          <w:lang w:val="en-US"/>
        </w:rPr>
        <w:t>text-to speech</w:t>
      </w:r>
      <w:r>
        <w:t xml:space="preserve"> engines on Mac OS X, Windows, and</w:t>
      </w:r>
      <w:r>
        <w:rPr>
          <w:spacing w:val="1"/>
        </w:rPr>
        <w:t xml:space="preserve"> </w:t>
      </w:r>
      <w:r>
        <w:t>Linux. It works for both Python2.x and 3.x versions. Its main advantage</w:t>
      </w:r>
      <w:r>
        <w:rPr>
          <w:spacing w:val="1"/>
        </w:rPr>
        <w:t xml:space="preserve"> </w:t>
      </w:r>
      <w:r>
        <w:t>is</w:t>
      </w:r>
      <w:r>
        <w:rPr>
          <w:spacing w:val="-1"/>
        </w:rPr>
        <w:t xml:space="preserve"> </w:t>
      </w:r>
      <w:r>
        <w:t>that</w:t>
      </w:r>
      <w:r>
        <w:rPr>
          <w:spacing w:val="-3"/>
        </w:rPr>
        <w:t xml:space="preserve"> </w:t>
      </w:r>
      <w:r>
        <w:t>it</w:t>
      </w:r>
      <w:r>
        <w:rPr>
          <w:spacing w:val="-1"/>
        </w:rPr>
        <w:t xml:space="preserve"> </w:t>
      </w:r>
      <w:r>
        <w:t>works offline.</w:t>
      </w:r>
    </w:p>
    <w:p>
      <w:pPr>
        <w:spacing w:after="0" w:line="360" w:lineRule="auto"/>
        <w:jc w:val="both"/>
        <w:sectPr>
          <w:pgSz w:w="11910" w:h="16840"/>
          <w:pgMar w:top="1120" w:right="0" w:bottom="280" w:left="500" w:header="935" w:footer="0" w:gutter="0"/>
          <w:pgNumType w:fmt="decimal"/>
          <w:cols w:space="720" w:num="1"/>
        </w:sectPr>
      </w:pPr>
    </w:p>
    <w:p>
      <w:pPr>
        <w:spacing w:before="0" w:line="367" w:lineRule="exact"/>
        <w:ind w:left="119" w:right="0" w:firstLine="0"/>
        <w:jc w:val="both"/>
        <w:rPr>
          <w:b/>
          <w:sz w:val="32"/>
        </w:rPr>
      </w:pPr>
      <w:bookmarkStart w:id="14" w:name="Speech Recognition:"/>
      <w:bookmarkEnd w:id="14"/>
    </w:p>
    <w:p>
      <w:pPr>
        <w:spacing w:before="0" w:line="367" w:lineRule="exact"/>
        <w:ind w:left="119" w:right="0" w:firstLine="0"/>
        <w:jc w:val="both"/>
        <w:rPr>
          <w:b/>
          <w:sz w:val="32"/>
        </w:rPr>
      </w:pPr>
      <w:r>
        <w:rPr>
          <w:b/>
          <w:sz w:val="32"/>
        </w:rPr>
        <w:t>Speech</w:t>
      </w:r>
      <w:r>
        <w:rPr>
          <w:b/>
          <w:spacing w:val="-3"/>
          <w:sz w:val="32"/>
        </w:rPr>
        <w:t xml:space="preserve"> </w:t>
      </w:r>
      <w:r>
        <w:rPr>
          <w:b/>
          <w:sz w:val="32"/>
        </w:rPr>
        <w:t>Recognition:</w:t>
      </w:r>
    </w:p>
    <w:p>
      <w:pPr>
        <w:pStyle w:val="8"/>
        <w:spacing w:before="5"/>
        <w:rPr>
          <w:b/>
          <w:sz w:val="29"/>
        </w:rPr>
      </w:pPr>
    </w:p>
    <w:p>
      <w:pPr>
        <w:pStyle w:val="8"/>
        <w:spacing w:line="360" w:lineRule="auto"/>
        <w:ind w:left="119" w:right="737"/>
        <w:jc w:val="both"/>
      </w:pPr>
      <w:bookmarkStart w:id="15" w:name="This is a library for performing speech "/>
      <w:bookmarkEnd w:id="15"/>
      <w:r>
        <w:t>This is a library for performing speech recognition, with support for</w:t>
      </w:r>
      <w:r>
        <w:rPr>
          <w:spacing w:val="1"/>
        </w:rPr>
        <w:t xml:space="preserve"> </w:t>
      </w:r>
      <w:r>
        <w:t>several</w:t>
      </w:r>
      <w:r>
        <w:rPr>
          <w:spacing w:val="1"/>
        </w:rPr>
        <w:t xml:space="preserve"> </w:t>
      </w:r>
      <w:r>
        <w:t>engines</w:t>
      </w:r>
      <w:r>
        <w:rPr>
          <w:spacing w:val="1"/>
        </w:rPr>
        <w:t xml:space="preserve"> </w:t>
      </w:r>
      <w:r>
        <w:t>and</w:t>
      </w:r>
      <w:r>
        <w:rPr>
          <w:spacing w:val="1"/>
        </w:rPr>
        <w:t xml:space="preserve"> </w:t>
      </w:r>
      <w:r>
        <w:rPr>
          <w:spacing w:val="1"/>
          <w:lang w:val="en-US"/>
        </w:rPr>
        <w:t>API s</w:t>
      </w:r>
      <w:r>
        <w:t>,</w:t>
      </w:r>
      <w:r>
        <w:rPr>
          <w:spacing w:val="1"/>
        </w:rPr>
        <w:t xml:space="preserve"> </w:t>
      </w:r>
      <w:r>
        <w:t>online</w:t>
      </w:r>
      <w:r>
        <w:rPr>
          <w:spacing w:val="1"/>
        </w:rPr>
        <w:t xml:space="preserve"> </w:t>
      </w:r>
      <w:r>
        <w:t>and</w:t>
      </w:r>
      <w:r>
        <w:rPr>
          <w:spacing w:val="1"/>
        </w:rPr>
        <w:t xml:space="preserve"> </w:t>
      </w:r>
      <w:r>
        <w:t>offline.</w:t>
      </w:r>
      <w:r>
        <w:rPr>
          <w:spacing w:val="1"/>
        </w:rPr>
        <w:t xml:space="preserve"> </w:t>
      </w:r>
      <w:r>
        <w:t>It</w:t>
      </w:r>
      <w:r>
        <w:rPr>
          <w:spacing w:val="1"/>
        </w:rPr>
        <w:t xml:space="preserve"> </w:t>
      </w:r>
      <w:r>
        <w:t>supports</w:t>
      </w:r>
      <w:r>
        <w:rPr>
          <w:spacing w:val="1"/>
        </w:rPr>
        <w:t xml:space="preserve"> </w:t>
      </w:r>
      <w:r>
        <w:rPr>
          <w:spacing w:val="1"/>
          <w:lang w:val="en-US"/>
        </w:rPr>
        <w:t>API s</w:t>
      </w:r>
      <w:r>
        <w:rPr>
          <w:spacing w:val="1"/>
        </w:rPr>
        <w:t xml:space="preserve"> </w:t>
      </w:r>
      <w:r>
        <w:t>like</w:t>
      </w:r>
      <w:r>
        <w:rPr>
          <w:spacing w:val="1"/>
        </w:rPr>
        <w:t xml:space="preserve"> </w:t>
      </w:r>
      <w:r>
        <w:t xml:space="preserve">Google Cloud Speech API, IBM Speech to Text, </w:t>
      </w:r>
      <w:r>
        <w:rPr>
          <w:lang w:val="en-US"/>
        </w:rPr>
        <w:t>Microsoft</w:t>
      </w:r>
      <w:r>
        <w:rPr>
          <w:rFonts w:hint="default"/>
          <w:lang w:val="en-US"/>
        </w:rPr>
        <w:t xml:space="preserve"> bing</w:t>
      </w:r>
      <w:r>
        <w:t xml:space="preserve"> Voice</w:t>
      </w:r>
      <w:r>
        <w:rPr>
          <w:spacing w:val="1"/>
        </w:rPr>
        <w:t xml:space="preserve"> </w:t>
      </w:r>
      <w:r>
        <w:t>Recognition</w:t>
      </w:r>
      <w:r>
        <w:rPr>
          <w:spacing w:val="-3"/>
        </w:rPr>
        <w:t xml:space="preserve"> </w:t>
      </w:r>
      <w:r>
        <w:t>etc.</w:t>
      </w:r>
    </w:p>
    <w:p>
      <w:pPr>
        <w:pStyle w:val="8"/>
        <w:rPr>
          <w:sz w:val="40"/>
        </w:rPr>
      </w:pPr>
    </w:p>
    <w:p>
      <w:pPr>
        <w:pStyle w:val="8"/>
        <w:spacing w:before="2"/>
        <w:rPr>
          <w:sz w:val="47"/>
        </w:rPr>
      </w:pPr>
    </w:p>
    <w:p>
      <w:pPr>
        <w:spacing w:before="0"/>
        <w:ind w:left="119" w:right="0" w:firstLine="0"/>
        <w:jc w:val="both"/>
        <w:rPr>
          <w:b/>
          <w:sz w:val="32"/>
        </w:rPr>
      </w:pPr>
      <w:bookmarkStart w:id="16" w:name="SQLITE :"/>
      <w:bookmarkEnd w:id="16"/>
      <w:r>
        <w:rPr>
          <w:b/>
          <w:sz w:val="32"/>
        </w:rPr>
        <w:t>SQLITE</w:t>
      </w:r>
      <w:r>
        <w:rPr>
          <w:b/>
          <w:spacing w:val="-4"/>
          <w:sz w:val="32"/>
        </w:rPr>
        <w:t xml:space="preserve"> </w:t>
      </w:r>
      <w:r>
        <w:rPr>
          <w:b/>
          <w:sz w:val="32"/>
        </w:rPr>
        <w:t>:</w:t>
      </w:r>
    </w:p>
    <w:p>
      <w:pPr>
        <w:pStyle w:val="8"/>
        <w:spacing w:before="5"/>
        <w:rPr>
          <w:b/>
          <w:sz w:val="29"/>
        </w:rPr>
      </w:pPr>
    </w:p>
    <w:p>
      <w:pPr>
        <w:pStyle w:val="8"/>
        <w:spacing w:line="360" w:lineRule="auto"/>
        <w:ind w:left="119" w:right="739" w:firstLine="540"/>
        <w:jc w:val="both"/>
      </w:pPr>
      <w:bookmarkStart w:id="17" w:name="SQLite is a capable library, providing a"/>
      <w:bookmarkEnd w:id="17"/>
      <w:r>
        <w:t>SQLite</w:t>
      </w:r>
      <w:r>
        <w:rPr>
          <w:spacing w:val="1"/>
        </w:rPr>
        <w:t xml:space="preserve"> </w:t>
      </w:r>
      <w:r>
        <w:t>is</w:t>
      </w:r>
      <w:r>
        <w:rPr>
          <w:spacing w:val="1"/>
        </w:rPr>
        <w:t xml:space="preserve"> </w:t>
      </w:r>
      <w:r>
        <w:t>a</w:t>
      </w:r>
      <w:r>
        <w:rPr>
          <w:spacing w:val="1"/>
        </w:rPr>
        <w:t xml:space="preserve"> </w:t>
      </w:r>
      <w:r>
        <w:t>capable</w:t>
      </w:r>
      <w:r>
        <w:rPr>
          <w:spacing w:val="1"/>
        </w:rPr>
        <w:t xml:space="preserve"> </w:t>
      </w:r>
      <w:r>
        <w:t>library,</w:t>
      </w:r>
      <w:r>
        <w:rPr>
          <w:spacing w:val="1"/>
        </w:rPr>
        <w:t xml:space="preserve"> </w:t>
      </w:r>
      <w:r>
        <w:t>providing</w:t>
      </w:r>
      <w:r>
        <w:rPr>
          <w:spacing w:val="1"/>
        </w:rPr>
        <w:t xml:space="preserve"> </w:t>
      </w:r>
      <w:r>
        <w:t>an</w:t>
      </w:r>
      <w:r>
        <w:rPr>
          <w:spacing w:val="1"/>
        </w:rPr>
        <w:t xml:space="preserve"> </w:t>
      </w:r>
      <w:r>
        <w:t>in-process</w:t>
      </w:r>
      <w:r>
        <w:rPr>
          <w:spacing w:val="1"/>
        </w:rPr>
        <w:t xml:space="preserve"> </w:t>
      </w:r>
      <w:r>
        <w:t>relational</w:t>
      </w:r>
      <w:r>
        <w:rPr>
          <w:spacing w:val="1"/>
        </w:rPr>
        <w:t xml:space="preserve"> </w:t>
      </w:r>
      <w:r>
        <w:t>database</w:t>
      </w:r>
      <w:r>
        <w:rPr>
          <w:spacing w:val="1"/>
        </w:rPr>
        <w:t xml:space="preserve"> </w:t>
      </w:r>
      <w:r>
        <w:t>for</w:t>
      </w:r>
      <w:r>
        <w:rPr>
          <w:spacing w:val="1"/>
        </w:rPr>
        <w:t xml:space="preserve"> </w:t>
      </w:r>
      <w:r>
        <w:t>efficient</w:t>
      </w:r>
      <w:r>
        <w:rPr>
          <w:spacing w:val="1"/>
        </w:rPr>
        <w:t xml:space="preserve"> </w:t>
      </w:r>
      <w:r>
        <w:t>storage</w:t>
      </w:r>
      <w:r>
        <w:rPr>
          <w:spacing w:val="1"/>
        </w:rPr>
        <w:t xml:space="preserve"> </w:t>
      </w:r>
      <w:r>
        <w:t>of</w:t>
      </w:r>
      <w:r>
        <w:rPr>
          <w:spacing w:val="1"/>
        </w:rPr>
        <w:t xml:space="preserve"> </w:t>
      </w:r>
      <w:r>
        <w:t>small-to-medium-sized</w:t>
      </w:r>
      <w:r>
        <w:rPr>
          <w:spacing w:val="1"/>
        </w:rPr>
        <w:t xml:space="preserve"> </w:t>
      </w:r>
      <w:r>
        <w:t>data</w:t>
      </w:r>
      <w:r>
        <w:rPr>
          <w:spacing w:val="1"/>
        </w:rPr>
        <w:t xml:space="preserve"> </w:t>
      </w:r>
      <w:r>
        <w:t>sets.</w:t>
      </w:r>
      <w:r>
        <w:rPr>
          <w:spacing w:val="1"/>
        </w:rPr>
        <w:t xml:space="preserve"> </w:t>
      </w:r>
      <w:r>
        <w:t>It</w:t>
      </w:r>
      <w:r>
        <w:rPr>
          <w:spacing w:val="1"/>
        </w:rPr>
        <w:t xml:space="preserve"> </w:t>
      </w:r>
      <w:r>
        <w:t>supports most of the common features of SQL with few exceptions. Best</w:t>
      </w:r>
      <w:r>
        <w:rPr>
          <w:spacing w:val="-87"/>
        </w:rPr>
        <w:t xml:space="preserve"> </w:t>
      </w:r>
      <w:r>
        <w:t>of all, most Python users do not need to install anything to get started</w:t>
      </w:r>
      <w:r>
        <w:rPr>
          <w:spacing w:val="1"/>
        </w:rPr>
        <w:t xml:space="preserve"> </w:t>
      </w:r>
      <w:r>
        <w:t>working with SQLite, as the standard library in most distributions' ships</w:t>
      </w:r>
      <w:r>
        <w:rPr>
          <w:spacing w:val="1"/>
        </w:rPr>
        <w:t xml:space="preserve"> </w:t>
      </w:r>
      <w:r>
        <w:t>with</w:t>
      </w:r>
      <w:r>
        <w:rPr>
          <w:spacing w:val="-3"/>
        </w:rPr>
        <w:t xml:space="preserve"> </w:t>
      </w:r>
      <w:r>
        <w:t>the</w:t>
      </w:r>
      <w:r>
        <w:rPr>
          <w:spacing w:val="-1"/>
        </w:rPr>
        <w:t xml:space="preserve"> </w:t>
      </w:r>
      <w:r>
        <w:t>sqlite3</w:t>
      </w:r>
      <w:r>
        <w:rPr>
          <w:spacing w:val="-2"/>
        </w:rPr>
        <w:t xml:space="preserve"> </w:t>
      </w:r>
      <w:r>
        <w:t>module.</w:t>
      </w:r>
    </w:p>
    <w:p>
      <w:pPr>
        <w:pStyle w:val="8"/>
        <w:spacing w:before="158" w:line="360" w:lineRule="auto"/>
        <w:ind w:left="119" w:right="737" w:firstLine="720"/>
        <w:jc w:val="both"/>
        <w:sectPr>
          <w:pgSz w:w="11910" w:h="16840"/>
          <w:pgMar w:top="1120" w:right="0" w:bottom="280" w:left="500" w:header="935" w:footer="0" w:gutter="0"/>
          <w:pgNumType w:fmt="decimal"/>
          <w:cols w:space="720" w:num="1"/>
        </w:sectPr>
      </w:pPr>
      <w:bookmarkStart w:id="18" w:name="SQLite runs embedded in memory alongside"/>
      <w:bookmarkEnd w:id="18"/>
      <w:r>
        <w:t>SQLite</w:t>
      </w:r>
      <w:r>
        <w:rPr>
          <w:spacing w:val="1"/>
        </w:rPr>
        <w:t xml:space="preserve"> </w:t>
      </w:r>
      <w:r>
        <w:t>runs</w:t>
      </w:r>
      <w:r>
        <w:rPr>
          <w:spacing w:val="1"/>
        </w:rPr>
        <w:t xml:space="preserve"> </w:t>
      </w:r>
      <w:r>
        <w:t>embedded</w:t>
      </w:r>
      <w:r>
        <w:rPr>
          <w:spacing w:val="1"/>
        </w:rPr>
        <w:t xml:space="preserve"> </w:t>
      </w:r>
      <w:r>
        <w:t>in</w:t>
      </w:r>
      <w:r>
        <w:rPr>
          <w:spacing w:val="1"/>
        </w:rPr>
        <w:t xml:space="preserve"> </w:t>
      </w:r>
      <w:r>
        <w:t>memory</w:t>
      </w:r>
      <w:r>
        <w:rPr>
          <w:spacing w:val="1"/>
        </w:rPr>
        <w:t xml:space="preserve"> </w:t>
      </w:r>
      <w:r>
        <w:t>alongside</w:t>
      </w:r>
      <w:r>
        <w:rPr>
          <w:spacing w:val="1"/>
        </w:rPr>
        <w:t xml:space="preserve"> </w:t>
      </w:r>
      <w:r>
        <w:t>your</w:t>
      </w:r>
      <w:r>
        <w:rPr>
          <w:spacing w:val="1"/>
        </w:rPr>
        <w:t xml:space="preserve"> </w:t>
      </w:r>
      <w:r>
        <w:t>application,</w:t>
      </w:r>
      <w:r>
        <w:rPr>
          <w:spacing w:val="1"/>
        </w:rPr>
        <w:t xml:space="preserve"> </w:t>
      </w:r>
      <w:r>
        <w:t>allowing</w:t>
      </w:r>
      <w:r>
        <w:rPr>
          <w:spacing w:val="1"/>
        </w:rPr>
        <w:t xml:space="preserve"> </w:t>
      </w:r>
      <w:r>
        <w:t>you</w:t>
      </w:r>
      <w:r>
        <w:rPr>
          <w:spacing w:val="1"/>
        </w:rPr>
        <w:t xml:space="preserve"> </w:t>
      </w:r>
      <w:r>
        <w:t>to</w:t>
      </w:r>
      <w:r>
        <w:rPr>
          <w:spacing w:val="1"/>
        </w:rPr>
        <w:t xml:space="preserve"> </w:t>
      </w:r>
      <w:r>
        <w:t>easily</w:t>
      </w:r>
      <w:r>
        <w:rPr>
          <w:spacing w:val="1"/>
        </w:rPr>
        <w:t xml:space="preserve"> </w:t>
      </w:r>
      <w:r>
        <w:t>extend</w:t>
      </w:r>
      <w:r>
        <w:rPr>
          <w:spacing w:val="1"/>
        </w:rPr>
        <w:t xml:space="preserve"> </w:t>
      </w:r>
      <w:r>
        <w:t>SQLite</w:t>
      </w:r>
      <w:r>
        <w:rPr>
          <w:spacing w:val="1"/>
        </w:rPr>
        <w:t xml:space="preserve"> </w:t>
      </w:r>
      <w:r>
        <w:t>with</w:t>
      </w:r>
      <w:r>
        <w:rPr>
          <w:spacing w:val="1"/>
        </w:rPr>
        <w:t xml:space="preserve"> </w:t>
      </w:r>
      <w:r>
        <w:t>your</w:t>
      </w:r>
      <w:r>
        <w:rPr>
          <w:spacing w:val="1"/>
        </w:rPr>
        <w:t xml:space="preserve"> </w:t>
      </w:r>
      <w:r>
        <w:t>own</w:t>
      </w:r>
      <w:r>
        <w:rPr>
          <w:spacing w:val="1"/>
        </w:rPr>
        <w:t xml:space="preserve"> </w:t>
      </w:r>
      <w:r>
        <w:t>Python</w:t>
      </w:r>
      <w:r>
        <w:rPr>
          <w:spacing w:val="1"/>
        </w:rPr>
        <w:t xml:space="preserve"> </w:t>
      </w:r>
      <w:r>
        <w:t>code.</w:t>
      </w:r>
      <w:r>
        <w:rPr>
          <w:spacing w:val="1"/>
        </w:rPr>
        <w:t xml:space="preserve"> </w:t>
      </w:r>
      <w:r>
        <w:t>SQLite provides quite a few hooks, a reasonable subset of which are</w:t>
      </w:r>
      <w:r>
        <w:rPr>
          <w:spacing w:val="1"/>
        </w:rPr>
        <w:t xml:space="preserve"> </w:t>
      </w:r>
      <w:r>
        <w:t>implemented</w:t>
      </w:r>
      <w:r>
        <w:rPr>
          <w:spacing w:val="-3"/>
        </w:rPr>
        <w:t xml:space="preserve"> </w:t>
      </w:r>
      <w:r>
        <w:t>by</w:t>
      </w:r>
      <w:r>
        <w:rPr>
          <w:spacing w:val="-2"/>
        </w:rPr>
        <w:t xml:space="preserve"> </w:t>
      </w:r>
      <w:r>
        <w:t>the</w:t>
      </w:r>
      <w:r>
        <w:rPr>
          <w:spacing w:val="-1"/>
        </w:rPr>
        <w:t xml:space="preserve"> </w:t>
      </w:r>
      <w:r>
        <w:t>standard</w:t>
      </w:r>
      <w:r>
        <w:rPr>
          <w:spacing w:val="-4"/>
        </w:rPr>
        <w:t xml:space="preserve"> </w:t>
      </w:r>
      <w:r>
        <w:t>library</w:t>
      </w:r>
      <w:r>
        <w:rPr>
          <w:spacing w:val="1"/>
        </w:rPr>
        <w:t xml:space="preserve"> </w:t>
      </w:r>
      <w:r>
        <w:t>database</w:t>
      </w:r>
      <w:r>
        <w:rPr>
          <w:spacing w:val="-1"/>
        </w:rPr>
        <w:t xml:space="preserve"> </w:t>
      </w:r>
      <w:r>
        <w:t>driver.</w:t>
      </w:r>
    </w:p>
    <w:p>
      <w:pPr>
        <w:pStyle w:val="4"/>
        <w:spacing w:before="85"/>
        <w:ind w:left="0" w:leftChars="0" w:right="921" w:firstLine="0" w:firstLineChars="0"/>
        <w:jc w:val="both"/>
      </w:pPr>
    </w:p>
    <w:p>
      <w:pPr>
        <w:pStyle w:val="4"/>
        <w:spacing w:before="85"/>
        <w:ind w:left="1324" w:right="921" w:firstLine="1261" w:firstLineChars="350"/>
        <w:jc w:val="both"/>
      </w:pPr>
      <w:r>
        <w:t>SYSTEM</w:t>
      </w:r>
      <w:r>
        <w:rPr>
          <w:spacing w:val="-6"/>
        </w:rPr>
        <w:t xml:space="preserve"> </w:t>
      </w:r>
      <w:r>
        <w:t>IMPLEMENTATION</w:t>
      </w:r>
    </w:p>
    <w:p>
      <w:pPr>
        <w:pStyle w:val="8"/>
        <w:rPr>
          <w:b/>
          <w:sz w:val="20"/>
        </w:rPr>
      </w:pPr>
    </w:p>
    <w:p>
      <w:pPr>
        <w:spacing w:before="87"/>
        <w:ind w:right="0" w:firstLine="310" w:firstLineChars="100"/>
        <w:jc w:val="left"/>
        <w:rPr>
          <w:b/>
          <w:sz w:val="31"/>
        </w:rPr>
      </w:pPr>
      <w:r>
        <w:rPr>
          <w:b/>
          <w:sz w:val="31"/>
          <w:u w:val="thick"/>
        </w:rPr>
        <w:t>MODULES</w:t>
      </w:r>
    </w:p>
    <w:p>
      <w:pPr>
        <w:pStyle w:val="8"/>
        <w:spacing w:before="2"/>
        <w:rPr>
          <w:b/>
          <w:sz w:val="23"/>
        </w:rPr>
      </w:pPr>
    </w:p>
    <w:p>
      <w:pPr>
        <w:pStyle w:val="12"/>
        <w:numPr>
          <w:ilvl w:val="0"/>
          <w:numId w:val="11"/>
        </w:numPr>
        <w:tabs>
          <w:tab w:val="left" w:pos="540"/>
        </w:tabs>
        <w:spacing w:before="89" w:after="0" w:line="240" w:lineRule="auto"/>
        <w:ind w:left="539" w:right="0" w:hanging="200"/>
        <w:jc w:val="left"/>
        <w:rPr>
          <w:rFonts w:ascii="Times New Roman" w:hAnsi="Times New Roman"/>
          <w:sz w:val="32"/>
        </w:rPr>
      </w:pPr>
      <w:r>
        <w:rPr>
          <w:rFonts w:ascii="Times New Roman" w:hAnsi="Times New Roman"/>
          <w:sz w:val="32"/>
        </w:rPr>
        <w:t>Pyttsx3</w:t>
      </w:r>
    </w:p>
    <w:p>
      <w:pPr>
        <w:pStyle w:val="12"/>
        <w:numPr>
          <w:ilvl w:val="0"/>
          <w:numId w:val="11"/>
        </w:numPr>
        <w:tabs>
          <w:tab w:val="left" w:pos="540"/>
        </w:tabs>
        <w:spacing w:before="185" w:after="0" w:line="240" w:lineRule="auto"/>
        <w:ind w:left="539" w:right="0" w:hanging="200"/>
        <w:jc w:val="left"/>
        <w:rPr>
          <w:rFonts w:ascii="Times New Roman" w:hAnsi="Times New Roman"/>
          <w:sz w:val="32"/>
        </w:rPr>
      </w:pPr>
      <w:r>
        <w:rPr>
          <w:rFonts w:ascii="Times New Roman" w:hAnsi="Times New Roman"/>
          <w:sz w:val="32"/>
        </w:rPr>
        <w:t>Sapi5</w:t>
      </w:r>
    </w:p>
    <w:p>
      <w:pPr>
        <w:pStyle w:val="12"/>
        <w:numPr>
          <w:ilvl w:val="0"/>
          <w:numId w:val="11"/>
        </w:numPr>
        <w:tabs>
          <w:tab w:val="left" w:pos="540"/>
        </w:tabs>
        <w:spacing w:before="185" w:after="0" w:line="240" w:lineRule="auto"/>
        <w:ind w:left="539" w:right="0" w:hanging="200"/>
        <w:jc w:val="left"/>
        <w:rPr>
          <w:rFonts w:ascii="Times New Roman" w:hAnsi="Times New Roman"/>
          <w:sz w:val="32"/>
        </w:rPr>
      </w:pPr>
      <w:r>
        <w:rPr>
          <w:rFonts w:ascii="Times New Roman" w:hAnsi="Times New Roman"/>
          <w:sz w:val="32"/>
        </w:rPr>
        <w:t>Speech recognition</w:t>
      </w:r>
    </w:p>
    <w:p>
      <w:pPr>
        <w:pStyle w:val="12"/>
        <w:numPr>
          <w:ilvl w:val="0"/>
          <w:numId w:val="11"/>
        </w:numPr>
        <w:tabs>
          <w:tab w:val="left" w:pos="540"/>
        </w:tabs>
        <w:spacing w:before="185" w:after="0" w:line="240" w:lineRule="auto"/>
        <w:ind w:left="539" w:right="0" w:hanging="200"/>
        <w:jc w:val="left"/>
        <w:rPr>
          <w:rFonts w:ascii="Times New Roman" w:hAnsi="Times New Roman"/>
          <w:sz w:val="32"/>
        </w:rPr>
      </w:pPr>
      <w:r>
        <w:rPr>
          <w:rFonts w:ascii="Times New Roman" w:hAnsi="Times New Roman"/>
          <w:sz w:val="32"/>
        </w:rPr>
        <w:t>Pyaudio</w:t>
      </w:r>
    </w:p>
    <w:p>
      <w:pPr>
        <w:pStyle w:val="12"/>
        <w:numPr>
          <w:ilvl w:val="0"/>
          <w:numId w:val="11"/>
        </w:numPr>
        <w:tabs>
          <w:tab w:val="left" w:pos="540"/>
        </w:tabs>
        <w:spacing w:before="183" w:after="0" w:line="240" w:lineRule="auto"/>
        <w:ind w:left="539" w:right="0" w:hanging="200"/>
        <w:jc w:val="left"/>
        <w:rPr>
          <w:rFonts w:ascii="Times New Roman" w:hAnsi="Times New Roman"/>
          <w:sz w:val="32"/>
        </w:rPr>
      </w:pPr>
      <w:r>
        <w:rPr>
          <w:rFonts w:ascii="Times New Roman" w:hAnsi="Times New Roman"/>
          <w:sz w:val="32"/>
        </w:rPr>
        <w:t>Wikipedia</w:t>
      </w:r>
    </w:p>
    <w:p>
      <w:pPr>
        <w:pStyle w:val="12"/>
        <w:numPr>
          <w:ilvl w:val="0"/>
          <w:numId w:val="11"/>
        </w:numPr>
        <w:tabs>
          <w:tab w:val="left" w:pos="540"/>
        </w:tabs>
        <w:spacing w:before="182" w:after="0" w:line="240" w:lineRule="auto"/>
        <w:ind w:left="539" w:right="0" w:hanging="200"/>
        <w:jc w:val="left"/>
        <w:rPr>
          <w:rFonts w:ascii="Times New Roman" w:hAnsi="Times New Roman"/>
          <w:sz w:val="32"/>
        </w:rPr>
      </w:pPr>
      <w:r>
        <w:rPr>
          <w:rFonts w:ascii="Times New Roman" w:hAnsi="Times New Roman"/>
          <w:sz w:val="32"/>
        </w:rPr>
        <w:t>Webbrowser</w:t>
      </w:r>
    </w:p>
    <w:p>
      <w:pPr>
        <w:pStyle w:val="12"/>
        <w:numPr>
          <w:ilvl w:val="0"/>
          <w:numId w:val="11"/>
        </w:numPr>
        <w:tabs>
          <w:tab w:val="left" w:pos="540"/>
        </w:tabs>
        <w:spacing w:before="185" w:after="0" w:line="240" w:lineRule="auto"/>
        <w:ind w:left="539" w:right="0" w:hanging="200"/>
        <w:jc w:val="left"/>
        <w:rPr>
          <w:rFonts w:ascii="Times New Roman" w:hAnsi="Times New Roman"/>
          <w:sz w:val="32"/>
        </w:rPr>
      </w:pPr>
      <w:r>
        <w:rPr>
          <w:rFonts w:ascii="Times New Roman" w:hAnsi="Times New Roman"/>
          <w:sz w:val="32"/>
        </w:rPr>
        <w:t>Cv2</w:t>
      </w:r>
    </w:p>
    <w:p>
      <w:pPr>
        <w:pStyle w:val="12"/>
        <w:numPr>
          <w:ilvl w:val="0"/>
          <w:numId w:val="11"/>
        </w:numPr>
        <w:tabs>
          <w:tab w:val="left" w:pos="540"/>
        </w:tabs>
        <w:spacing w:before="185" w:after="0" w:line="240" w:lineRule="auto"/>
        <w:ind w:left="539" w:right="0" w:hanging="200"/>
        <w:jc w:val="left"/>
        <w:rPr>
          <w:rFonts w:ascii="Times New Roman" w:hAnsi="Times New Roman"/>
          <w:sz w:val="32"/>
        </w:rPr>
      </w:pPr>
      <w:r>
        <w:rPr>
          <w:rFonts w:ascii="Times New Roman" w:hAnsi="Times New Roman"/>
          <w:sz w:val="32"/>
        </w:rPr>
        <w:t>Stmp</w:t>
      </w:r>
      <w:r>
        <w:rPr>
          <w:rFonts w:ascii="Times New Roman" w:hAnsi="Times New Roman"/>
          <w:spacing w:val="1"/>
          <w:sz w:val="32"/>
        </w:rPr>
        <w:t xml:space="preserve"> </w:t>
      </w:r>
      <w:r>
        <w:rPr>
          <w:rFonts w:ascii="Times New Roman" w:hAnsi="Times New Roman"/>
          <w:sz w:val="32"/>
        </w:rPr>
        <w:t>lib</w:t>
      </w:r>
    </w:p>
    <w:p>
      <w:pPr>
        <w:pStyle w:val="12"/>
        <w:numPr>
          <w:ilvl w:val="0"/>
          <w:numId w:val="11"/>
        </w:numPr>
        <w:tabs>
          <w:tab w:val="left" w:pos="540"/>
        </w:tabs>
        <w:spacing w:before="183" w:after="0" w:line="240" w:lineRule="auto"/>
        <w:ind w:left="539" w:right="0" w:hanging="200"/>
        <w:jc w:val="left"/>
        <w:rPr>
          <w:rFonts w:ascii="Times New Roman" w:hAnsi="Times New Roman"/>
          <w:sz w:val="32"/>
        </w:rPr>
      </w:pPr>
      <w:r>
        <w:rPr>
          <w:rFonts w:ascii="Times New Roman" w:hAnsi="Times New Roman"/>
          <w:sz w:val="32"/>
        </w:rPr>
        <w:t>Image</w:t>
      </w:r>
    </w:p>
    <w:p>
      <w:pPr>
        <w:pStyle w:val="12"/>
        <w:numPr>
          <w:ilvl w:val="0"/>
          <w:numId w:val="11"/>
        </w:numPr>
        <w:tabs>
          <w:tab w:val="left" w:pos="540"/>
        </w:tabs>
        <w:spacing w:before="185" w:after="0" w:line="240" w:lineRule="auto"/>
        <w:ind w:left="539" w:right="0" w:hanging="200"/>
        <w:jc w:val="left"/>
        <w:rPr>
          <w:rFonts w:ascii="Times New Roman" w:hAnsi="Times New Roman"/>
          <w:sz w:val="32"/>
        </w:rPr>
      </w:pPr>
      <w:r>
        <w:rPr>
          <w:rFonts w:ascii="Times New Roman" w:hAnsi="Times New Roman"/>
          <w:sz w:val="32"/>
        </w:rPr>
        <w:t>Numpy</w:t>
      </w:r>
    </w:p>
    <w:p>
      <w:pPr>
        <w:pStyle w:val="12"/>
        <w:numPr>
          <w:ilvl w:val="0"/>
          <w:numId w:val="11"/>
        </w:numPr>
        <w:tabs>
          <w:tab w:val="left" w:pos="540"/>
        </w:tabs>
        <w:spacing w:before="183" w:after="0" w:line="240" w:lineRule="auto"/>
        <w:ind w:left="539" w:right="0" w:hanging="200"/>
        <w:jc w:val="left"/>
      </w:pPr>
      <w:r>
        <w:rPr>
          <w:rFonts w:ascii="Times New Roman" w:hAnsi="Times New Roman"/>
          <w:sz w:val="32"/>
        </w:rPr>
        <w:t>Os</w:t>
      </w:r>
    </w:p>
    <w:p>
      <w:pPr>
        <w:spacing w:before="322"/>
        <w:ind w:left="340" w:right="0" w:firstLine="0"/>
        <w:jc w:val="both"/>
        <w:rPr>
          <w:b/>
          <w:sz w:val="32"/>
        </w:rPr>
      </w:pPr>
      <w:r>
        <w:rPr>
          <w:b/>
          <w:sz w:val="32"/>
          <w:u w:val="thick"/>
        </w:rPr>
        <w:t>Pyttsx3(</w:t>
      </w:r>
      <w:r>
        <w:rPr>
          <w:b/>
          <w:spacing w:val="-3"/>
          <w:sz w:val="32"/>
          <w:u w:val="thick"/>
        </w:rPr>
        <w:t xml:space="preserve"> </w:t>
      </w:r>
      <w:r>
        <w:rPr>
          <w:b/>
          <w:sz w:val="32"/>
          <w:u w:val="thick"/>
        </w:rPr>
        <w:t>Python</w:t>
      </w:r>
      <w:r>
        <w:rPr>
          <w:b/>
          <w:spacing w:val="-3"/>
          <w:sz w:val="32"/>
          <w:u w:val="thick"/>
        </w:rPr>
        <w:t xml:space="preserve"> </w:t>
      </w:r>
      <w:r>
        <w:rPr>
          <w:b/>
          <w:sz w:val="32"/>
          <w:u w:val="thick"/>
        </w:rPr>
        <w:t>Text</w:t>
      </w:r>
      <w:r>
        <w:rPr>
          <w:b/>
          <w:spacing w:val="-3"/>
          <w:sz w:val="32"/>
          <w:u w:val="thick"/>
        </w:rPr>
        <w:t xml:space="preserve"> </w:t>
      </w:r>
      <w:r>
        <w:rPr>
          <w:b/>
          <w:sz w:val="32"/>
          <w:u w:val="thick"/>
        </w:rPr>
        <w:t>to</w:t>
      </w:r>
      <w:r>
        <w:rPr>
          <w:b/>
          <w:spacing w:val="-2"/>
          <w:sz w:val="32"/>
          <w:u w:val="thick"/>
        </w:rPr>
        <w:t xml:space="preserve"> </w:t>
      </w:r>
      <w:r>
        <w:rPr>
          <w:b/>
          <w:sz w:val="32"/>
          <w:u w:val="thick"/>
        </w:rPr>
        <w:t>Speech)</w:t>
      </w:r>
    </w:p>
    <w:p>
      <w:pPr>
        <w:pStyle w:val="8"/>
        <w:spacing w:before="156" w:line="360" w:lineRule="auto"/>
        <w:ind w:left="340" w:right="737" w:firstLine="900"/>
        <w:jc w:val="both"/>
        <w:rPr>
          <w:rFonts w:ascii="SimSun"/>
          <w:sz w:val="24"/>
        </w:rPr>
      </w:pPr>
      <w:bookmarkStart w:id="19" w:name="Pyttsx stands for Python Text to Speech."/>
      <w:bookmarkEnd w:id="19"/>
      <w:r>
        <w:t>Pyttsx stands for Python Text to Speech. It is a cross-platform</w:t>
      </w:r>
      <w:r>
        <w:rPr>
          <w:spacing w:val="1"/>
        </w:rPr>
        <w:t xml:space="preserve"> </w:t>
      </w:r>
      <w:r>
        <w:t xml:space="preserve">Python wrapper for </w:t>
      </w:r>
      <w:r>
        <w:rPr>
          <w:lang w:val="en-US"/>
        </w:rPr>
        <w:t>text-to-speech</w:t>
      </w:r>
      <w:r>
        <w:t xml:space="preserve"> synthesis. It is a Python package</w:t>
      </w:r>
      <w:r>
        <w:rPr>
          <w:spacing w:val="1"/>
        </w:rPr>
        <w:t xml:space="preserve"> </w:t>
      </w:r>
      <w:r>
        <w:t>supporting common text-to-speech engines on Mac OS X, Windows,</w:t>
      </w:r>
      <w:r>
        <w:rPr>
          <w:spacing w:val="1"/>
        </w:rPr>
        <w:t xml:space="preserve"> </w:t>
      </w:r>
      <w:r>
        <w:t>and Linux. It works for both Python2.x and 3.x versions. Its main</w:t>
      </w:r>
      <w:r>
        <w:rPr>
          <w:spacing w:val="1"/>
        </w:rPr>
        <w:t xml:space="preserve"> </w:t>
      </w:r>
      <w:r>
        <w:t>advantage</w:t>
      </w:r>
      <w:r>
        <w:rPr>
          <w:spacing w:val="-4"/>
        </w:rPr>
        <w:t xml:space="preserve"> </w:t>
      </w:r>
      <w:r>
        <w:t>is that</w:t>
      </w:r>
      <w:r>
        <w:rPr>
          <w:spacing w:val="-3"/>
        </w:rPr>
        <w:t xml:space="preserve"> </w:t>
      </w:r>
      <w:r>
        <w:t>it</w:t>
      </w:r>
      <w:r>
        <w:rPr>
          <w:spacing w:val="-1"/>
        </w:rPr>
        <w:t xml:space="preserve"> </w:t>
      </w:r>
      <w:r>
        <w:t>works offline</w:t>
      </w:r>
      <w:r>
        <w:rPr>
          <w:rFonts w:ascii="SimSun"/>
          <w:sz w:val="24"/>
        </w:rPr>
        <w:t>.</w:t>
      </w:r>
    </w:p>
    <w:p>
      <w:pPr>
        <w:spacing w:before="157"/>
        <w:ind w:left="119" w:right="0" w:firstLine="0"/>
        <w:jc w:val="both"/>
        <w:rPr>
          <w:b/>
          <w:sz w:val="32"/>
        </w:rPr>
      </w:pPr>
      <w:bookmarkStart w:id="20" w:name="Sapis (Speech Application Programming In"/>
      <w:bookmarkEnd w:id="20"/>
      <w:r>
        <w:rPr>
          <w:b/>
          <w:sz w:val="36"/>
          <w:u w:val="thick"/>
        </w:rPr>
        <w:t>S</w:t>
      </w:r>
      <w:r>
        <w:rPr>
          <w:b/>
          <w:sz w:val="32"/>
          <w:u w:val="thick"/>
        </w:rPr>
        <w:t>apis</w:t>
      </w:r>
      <w:r>
        <w:rPr>
          <w:b/>
          <w:spacing w:val="-5"/>
          <w:sz w:val="32"/>
          <w:u w:val="thick"/>
        </w:rPr>
        <w:t xml:space="preserve"> </w:t>
      </w:r>
      <w:r>
        <w:rPr>
          <w:b/>
          <w:sz w:val="32"/>
          <w:u w:val="thick"/>
        </w:rPr>
        <w:t>(Speech</w:t>
      </w:r>
      <w:r>
        <w:rPr>
          <w:b/>
          <w:spacing w:val="-3"/>
          <w:sz w:val="32"/>
          <w:u w:val="thick"/>
        </w:rPr>
        <w:t xml:space="preserve"> </w:t>
      </w:r>
      <w:r>
        <w:rPr>
          <w:b/>
          <w:sz w:val="32"/>
          <w:u w:val="thick"/>
        </w:rPr>
        <w:t>Application</w:t>
      </w:r>
      <w:r>
        <w:rPr>
          <w:b/>
          <w:spacing w:val="-3"/>
          <w:sz w:val="32"/>
          <w:u w:val="thick"/>
        </w:rPr>
        <w:t xml:space="preserve"> </w:t>
      </w:r>
      <w:r>
        <w:rPr>
          <w:b/>
          <w:sz w:val="32"/>
          <w:u w:val="thick"/>
        </w:rPr>
        <w:t>Programming</w:t>
      </w:r>
      <w:r>
        <w:rPr>
          <w:b/>
          <w:spacing w:val="-2"/>
          <w:sz w:val="32"/>
          <w:u w:val="thick"/>
        </w:rPr>
        <w:t xml:space="preserve"> </w:t>
      </w:r>
      <w:r>
        <w:rPr>
          <w:b/>
          <w:sz w:val="32"/>
          <w:u w:val="thick"/>
        </w:rPr>
        <w:t>Interface)</w:t>
      </w:r>
    </w:p>
    <w:p>
      <w:pPr>
        <w:pStyle w:val="8"/>
        <w:spacing w:before="5"/>
        <w:rPr>
          <w:b/>
          <w:sz w:val="31"/>
        </w:rPr>
      </w:pPr>
    </w:p>
    <w:p>
      <w:pPr>
        <w:pStyle w:val="8"/>
        <w:spacing w:line="360" w:lineRule="auto"/>
        <w:ind w:left="119" w:firstLine="900"/>
      </w:pPr>
      <w:bookmarkStart w:id="21" w:name="The Speech Application Programming Inter"/>
      <w:bookmarkEnd w:id="21"/>
      <w:r>
        <w:t>The Speech</w:t>
      </w:r>
      <w:r>
        <w:rPr>
          <w:spacing w:val="2"/>
        </w:rPr>
        <w:t xml:space="preserve"> </w:t>
      </w:r>
      <w:r>
        <w:t>Application Programming</w:t>
      </w:r>
      <w:r>
        <w:rPr>
          <w:spacing w:val="5"/>
        </w:rPr>
        <w:t xml:space="preserve"> </w:t>
      </w:r>
      <w:r>
        <w:t>Interface</w:t>
      </w:r>
      <w:r>
        <w:rPr>
          <w:spacing w:val="3"/>
        </w:rPr>
        <w:t xml:space="preserve"> </w:t>
      </w:r>
      <w:r>
        <w:t>or</w:t>
      </w:r>
      <w:r>
        <w:rPr>
          <w:spacing w:val="1"/>
        </w:rPr>
        <w:t xml:space="preserve"> </w:t>
      </w:r>
      <w:r>
        <w:t>SAPI</w:t>
      </w:r>
      <w:r>
        <w:rPr>
          <w:spacing w:val="2"/>
        </w:rPr>
        <w:t xml:space="preserve"> </w:t>
      </w:r>
      <w:r>
        <w:t>is</w:t>
      </w:r>
      <w:r>
        <w:rPr>
          <w:spacing w:val="1"/>
        </w:rPr>
        <w:t xml:space="preserve"> </w:t>
      </w:r>
      <w:r>
        <w:t>an</w:t>
      </w:r>
      <w:r>
        <w:rPr>
          <w:spacing w:val="2"/>
        </w:rPr>
        <w:t xml:space="preserve"> </w:t>
      </w:r>
      <w:r>
        <w:t>API</w:t>
      </w:r>
      <w:r>
        <w:rPr>
          <w:spacing w:val="-87"/>
        </w:rPr>
        <w:t xml:space="preserve"> </w:t>
      </w:r>
      <w:r>
        <w:t>developed</w:t>
      </w:r>
      <w:r>
        <w:rPr>
          <w:spacing w:val="5"/>
        </w:rPr>
        <w:t xml:space="preserve"> </w:t>
      </w:r>
      <w:r>
        <w:t>by</w:t>
      </w:r>
      <w:r>
        <w:rPr>
          <w:spacing w:val="3"/>
        </w:rPr>
        <w:t xml:space="preserve"> </w:t>
      </w:r>
      <w:r>
        <w:t>Microsoft</w:t>
      </w:r>
      <w:r>
        <w:rPr>
          <w:spacing w:val="6"/>
        </w:rPr>
        <w:t xml:space="preserve"> </w:t>
      </w:r>
      <w:r>
        <w:t>to</w:t>
      </w:r>
      <w:r>
        <w:rPr>
          <w:spacing w:val="5"/>
        </w:rPr>
        <w:t xml:space="preserve"> </w:t>
      </w:r>
      <w:r>
        <w:t>allow</w:t>
      </w:r>
      <w:r>
        <w:rPr>
          <w:spacing w:val="5"/>
        </w:rPr>
        <w:t xml:space="preserve"> </w:t>
      </w:r>
      <w:r>
        <w:t>the</w:t>
      </w:r>
      <w:r>
        <w:rPr>
          <w:spacing w:val="4"/>
        </w:rPr>
        <w:t xml:space="preserve"> </w:t>
      </w:r>
      <w:r>
        <w:t>use</w:t>
      </w:r>
      <w:r>
        <w:rPr>
          <w:spacing w:val="6"/>
        </w:rPr>
        <w:t xml:space="preserve"> </w:t>
      </w:r>
      <w:r>
        <w:t>of</w:t>
      </w:r>
      <w:r>
        <w:rPr>
          <w:spacing w:val="5"/>
        </w:rPr>
        <w:t xml:space="preserve"> </w:t>
      </w:r>
      <w:r>
        <w:t>speech</w:t>
      </w:r>
      <w:r>
        <w:rPr>
          <w:spacing w:val="3"/>
        </w:rPr>
        <w:t xml:space="preserve"> </w:t>
      </w:r>
      <w:r>
        <w:t>recognition</w:t>
      </w:r>
      <w:r>
        <w:rPr>
          <w:spacing w:val="3"/>
        </w:rPr>
        <w:t xml:space="preserve"> </w:t>
      </w:r>
      <w:r>
        <w:t>and</w:t>
      </w:r>
    </w:p>
    <w:p>
      <w:pPr>
        <w:spacing w:after="0" w:line="360" w:lineRule="auto"/>
        <w:sectPr>
          <w:pgSz w:w="11910" w:h="16840"/>
          <w:pgMar w:top="1120" w:right="0" w:bottom="280" w:left="500" w:header="935" w:footer="0" w:gutter="0"/>
          <w:pgNumType w:fmt="decimal"/>
          <w:cols w:space="720" w:num="1"/>
        </w:sectPr>
      </w:pPr>
    </w:p>
    <w:p>
      <w:pPr>
        <w:pStyle w:val="8"/>
        <w:spacing w:line="360" w:lineRule="auto"/>
        <w:ind w:left="717" w:leftChars="326" w:right="738" w:firstLine="180" w:firstLineChars="50"/>
        <w:jc w:val="both"/>
      </w:pPr>
      <w:r>
        <w:t>speech synthesis within Windows applications. To date, a number of</w:t>
      </w:r>
      <w:r>
        <w:rPr>
          <w:spacing w:val="1"/>
        </w:rPr>
        <w:t xml:space="preserve"> </w:t>
      </w:r>
      <w:r>
        <w:t>versions</w:t>
      </w:r>
      <w:r>
        <w:rPr>
          <w:spacing w:val="54"/>
        </w:rPr>
        <w:t xml:space="preserve"> </w:t>
      </w:r>
      <w:r>
        <w:t>of</w:t>
      </w:r>
      <w:r>
        <w:rPr>
          <w:spacing w:val="54"/>
        </w:rPr>
        <w:t xml:space="preserve"> </w:t>
      </w:r>
      <w:r>
        <w:t>the</w:t>
      </w:r>
      <w:r>
        <w:rPr>
          <w:spacing w:val="55"/>
        </w:rPr>
        <w:t xml:space="preserve"> </w:t>
      </w:r>
      <w:r>
        <w:t>API</w:t>
      </w:r>
      <w:r>
        <w:rPr>
          <w:spacing w:val="56"/>
        </w:rPr>
        <w:t xml:space="preserve"> </w:t>
      </w:r>
      <w:r>
        <w:t>have</w:t>
      </w:r>
      <w:r>
        <w:rPr>
          <w:spacing w:val="55"/>
        </w:rPr>
        <w:t xml:space="preserve"> </w:t>
      </w:r>
      <w:r>
        <w:t>been</w:t>
      </w:r>
      <w:r>
        <w:rPr>
          <w:spacing w:val="54"/>
        </w:rPr>
        <w:t xml:space="preserve"> </w:t>
      </w:r>
      <w:r>
        <w:t>released,</w:t>
      </w:r>
      <w:r>
        <w:rPr>
          <w:spacing w:val="55"/>
        </w:rPr>
        <w:t xml:space="preserve"> </w:t>
      </w:r>
      <w:r>
        <w:t>which</w:t>
      </w:r>
      <w:r>
        <w:rPr>
          <w:spacing w:val="54"/>
        </w:rPr>
        <w:t xml:space="preserve"> </w:t>
      </w:r>
      <w:r>
        <w:t>have</w:t>
      </w:r>
      <w:r>
        <w:rPr>
          <w:spacing w:val="52"/>
        </w:rPr>
        <w:t xml:space="preserve"> </w:t>
      </w:r>
      <w:r>
        <w:t>shipped</w:t>
      </w:r>
      <w:r>
        <w:rPr>
          <w:spacing w:val="56"/>
        </w:rPr>
        <w:t xml:space="preserve"> </w:t>
      </w:r>
      <w:r>
        <w:t>either</w:t>
      </w:r>
      <w:r>
        <w:rPr>
          <w:spacing w:val="54"/>
        </w:rPr>
        <w:t xml:space="preserve"> </w:t>
      </w:r>
      <w:r>
        <w:t>as</w:t>
      </w:r>
      <w:r>
        <w:rPr>
          <w:spacing w:val="-88"/>
        </w:rPr>
        <w:t xml:space="preserve"> </w:t>
      </w:r>
      <w:r>
        <w:t>part</w:t>
      </w:r>
      <w:r>
        <w:rPr>
          <w:spacing w:val="-2"/>
        </w:rPr>
        <w:t xml:space="preserve"> </w:t>
      </w:r>
      <w:r>
        <w:t>of</w:t>
      </w:r>
      <w:r>
        <w:rPr>
          <w:spacing w:val="-2"/>
        </w:rPr>
        <w:t xml:space="preserve"> </w:t>
      </w:r>
      <w:r>
        <w:t>a</w:t>
      </w:r>
      <w:r>
        <w:rPr>
          <w:spacing w:val="-1"/>
        </w:rPr>
        <w:t xml:space="preserve"> </w:t>
      </w:r>
      <w:r>
        <w:t>Speech</w:t>
      </w:r>
      <w:r>
        <w:rPr>
          <w:spacing w:val="-2"/>
        </w:rPr>
        <w:t xml:space="preserve"> </w:t>
      </w:r>
      <w:r>
        <w:t>SDK,</w:t>
      </w:r>
      <w:r>
        <w:rPr>
          <w:spacing w:val="2"/>
        </w:rPr>
        <w:t xml:space="preserve"> </w:t>
      </w:r>
      <w:r>
        <w:t>or</w:t>
      </w:r>
      <w:r>
        <w:rPr>
          <w:spacing w:val="-3"/>
        </w:rPr>
        <w:t xml:space="preserve"> </w:t>
      </w:r>
      <w:r>
        <w:t>as part</w:t>
      </w:r>
      <w:r>
        <w:rPr>
          <w:spacing w:val="-1"/>
        </w:rPr>
        <w:t xml:space="preserve"> </w:t>
      </w:r>
      <w:r>
        <w:t>of</w:t>
      </w:r>
      <w:r>
        <w:rPr>
          <w:spacing w:val="-2"/>
        </w:rPr>
        <w:t xml:space="preserve"> </w:t>
      </w:r>
      <w:r>
        <w:t>the</w:t>
      </w:r>
      <w:r>
        <w:rPr>
          <w:spacing w:val="-1"/>
        </w:rPr>
        <w:t xml:space="preserve"> </w:t>
      </w:r>
      <w:r>
        <w:t>Windows</w:t>
      </w:r>
      <w:r>
        <w:rPr>
          <w:spacing w:val="-1"/>
        </w:rPr>
        <w:t xml:space="preserve"> </w:t>
      </w:r>
      <w:r>
        <w:t>OS</w:t>
      </w:r>
      <w:r>
        <w:rPr>
          <w:spacing w:val="2"/>
        </w:rPr>
        <w:t xml:space="preserve"> </w:t>
      </w:r>
      <w:r>
        <w:t>itself.</w:t>
      </w:r>
    </w:p>
    <w:p>
      <w:pPr>
        <w:pStyle w:val="8"/>
        <w:spacing w:before="153" w:line="360" w:lineRule="auto"/>
        <w:ind w:left="477" w:leftChars="217" w:right="736" w:firstLine="997" w:firstLineChars="277"/>
        <w:jc w:val="both"/>
      </w:pPr>
      <w:bookmarkStart w:id="22" w:name="Applications that use SAPI include Micro"/>
      <w:bookmarkEnd w:id="22"/>
      <w:r>
        <w:t>Applications</w:t>
      </w:r>
      <w:r>
        <w:rPr>
          <w:spacing w:val="1"/>
        </w:rPr>
        <w:t xml:space="preserve"> </w:t>
      </w:r>
      <w:r>
        <w:t>that</w:t>
      </w:r>
      <w:r>
        <w:rPr>
          <w:spacing w:val="1"/>
        </w:rPr>
        <w:t xml:space="preserve"> </w:t>
      </w:r>
      <w:r>
        <w:t>use</w:t>
      </w:r>
      <w:r>
        <w:rPr>
          <w:spacing w:val="1"/>
        </w:rPr>
        <w:t xml:space="preserve"> </w:t>
      </w:r>
      <w:r>
        <w:t>SAPI</w:t>
      </w:r>
      <w:r>
        <w:rPr>
          <w:spacing w:val="1"/>
        </w:rPr>
        <w:t xml:space="preserve"> </w:t>
      </w:r>
      <w:r>
        <w:t>include</w:t>
      </w:r>
      <w:r>
        <w:rPr>
          <w:spacing w:val="1"/>
        </w:rPr>
        <w:t xml:space="preserve"> </w:t>
      </w:r>
      <w:r>
        <w:t>Microsoft</w:t>
      </w:r>
      <w:r>
        <w:rPr>
          <w:spacing w:val="1"/>
        </w:rPr>
        <w:t xml:space="preserve"> </w:t>
      </w:r>
      <w:r>
        <w:t>Office,</w:t>
      </w:r>
      <w:r>
        <w:rPr>
          <w:spacing w:val="1"/>
        </w:rPr>
        <w:t xml:space="preserve"> </w:t>
      </w:r>
      <w:r>
        <w:t>Microsoft</w:t>
      </w:r>
      <w:r>
        <w:rPr>
          <w:spacing w:val="-87"/>
        </w:rPr>
        <w:t xml:space="preserve"> </w:t>
      </w:r>
      <w:r>
        <w:t>Agent and Microsoft Speech Server. Many versions (although not all) of</w:t>
      </w:r>
      <w:r>
        <w:rPr>
          <w:spacing w:val="1"/>
        </w:rPr>
        <w:t xml:space="preserve"> </w:t>
      </w:r>
      <w:r>
        <w:t>the</w:t>
      </w:r>
      <w:r>
        <w:rPr>
          <w:spacing w:val="1"/>
        </w:rPr>
        <w:t xml:space="preserve"> </w:t>
      </w:r>
      <w:r>
        <w:t>speech</w:t>
      </w:r>
      <w:r>
        <w:rPr>
          <w:spacing w:val="1"/>
        </w:rPr>
        <w:t xml:space="preserve"> </w:t>
      </w:r>
      <w:r>
        <w:t>recognition</w:t>
      </w:r>
      <w:r>
        <w:rPr>
          <w:spacing w:val="1"/>
        </w:rPr>
        <w:t xml:space="preserve"> </w:t>
      </w:r>
      <w:r>
        <w:t>and</w:t>
      </w:r>
      <w:r>
        <w:rPr>
          <w:spacing w:val="1"/>
        </w:rPr>
        <w:t xml:space="preserve"> </w:t>
      </w:r>
      <w:r>
        <w:t>synthesis</w:t>
      </w:r>
      <w:r>
        <w:rPr>
          <w:spacing w:val="1"/>
        </w:rPr>
        <w:t xml:space="preserve"> </w:t>
      </w:r>
      <w:r>
        <w:t>engines</w:t>
      </w:r>
      <w:r>
        <w:rPr>
          <w:spacing w:val="1"/>
        </w:rPr>
        <w:t xml:space="preserve"> </w:t>
      </w:r>
      <w:r>
        <w:t>are</w:t>
      </w:r>
      <w:r>
        <w:rPr>
          <w:spacing w:val="1"/>
        </w:rPr>
        <w:t xml:space="preserve"> </w:t>
      </w:r>
      <w:r>
        <w:t>also</w:t>
      </w:r>
      <w:r>
        <w:rPr>
          <w:spacing w:val="1"/>
        </w:rPr>
        <w:t xml:space="preserve"> </w:t>
      </w:r>
      <w:r>
        <w:t>freely</w:t>
      </w:r>
      <w:r>
        <w:rPr>
          <w:spacing w:val="1"/>
        </w:rPr>
        <w:t xml:space="preserve"> </w:t>
      </w:r>
      <w:r>
        <w:t>re</w:t>
      </w:r>
      <w:r>
        <w:rPr>
          <w:rFonts w:hint="default"/>
          <w:lang w:val="en-US"/>
        </w:rPr>
        <w:t xml:space="preserve"> distributive</w:t>
      </w:r>
      <w:r>
        <w:t>. SAPI 5 however was completely new interface, released</w:t>
      </w:r>
      <w:r>
        <w:rPr>
          <w:spacing w:val="1"/>
        </w:rPr>
        <w:t xml:space="preserve"> </w:t>
      </w:r>
      <w:r>
        <w:t>in</w:t>
      </w:r>
      <w:r>
        <w:rPr>
          <w:spacing w:val="-3"/>
        </w:rPr>
        <w:t xml:space="preserve"> </w:t>
      </w:r>
      <w:r>
        <w:t>2000, Since,</w:t>
      </w:r>
      <w:r>
        <w:rPr>
          <w:spacing w:val="-3"/>
        </w:rPr>
        <w:t xml:space="preserve"> </w:t>
      </w:r>
      <w:r>
        <w:t>then</w:t>
      </w:r>
      <w:r>
        <w:rPr>
          <w:spacing w:val="-2"/>
        </w:rPr>
        <w:t xml:space="preserve"> </w:t>
      </w:r>
      <w:r>
        <w:t>several</w:t>
      </w:r>
      <w:r>
        <w:rPr>
          <w:spacing w:val="-4"/>
        </w:rPr>
        <w:t xml:space="preserve"> </w:t>
      </w:r>
      <w:r>
        <w:t>sub-versions of</w:t>
      </w:r>
      <w:r>
        <w:rPr>
          <w:spacing w:val="1"/>
        </w:rPr>
        <w:t xml:space="preserve"> </w:t>
      </w:r>
      <w:r>
        <w:t>this</w:t>
      </w:r>
      <w:r>
        <w:rPr>
          <w:spacing w:val="-3"/>
        </w:rPr>
        <w:t xml:space="preserve"> </w:t>
      </w:r>
      <w:r>
        <w:t>API have</w:t>
      </w:r>
      <w:r>
        <w:rPr>
          <w:spacing w:val="-1"/>
        </w:rPr>
        <w:t xml:space="preserve"> </w:t>
      </w:r>
      <w:r>
        <w:t>been</w:t>
      </w:r>
      <w:r>
        <w:rPr>
          <w:spacing w:val="1"/>
        </w:rPr>
        <w:t xml:space="preserve"> </w:t>
      </w:r>
      <w:r>
        <w:t>released.</w:t>
      </w:r>
      <w:bookmarkStart w:id="23" w:name="Speech recognition"/>
      <w:bookmarkEnd w:id="23"/>
    </w:p>
    <w:p>
      <w:pPr>
        <w:pStyle w:val="8"/>
        <w:spacing w:before="153" w:line="360" w:lineRule="auto"/>
        <w:ind w:right="736"/>
        <w:jc w:val="both"/>
        <w:rPr>
          <w:rFonts w:ascii="Calibri"/>
          <w:b/>
          <w:sz w:val="32"/>
        </w:rPr>
      </w:pPr>
      <w:r>
        <w:rPr>
          <w:rFonts w:ascii="Calibri"/>
          <w:b/>
          <w:sz w:val="32"/>
          <w:u w:val="thick"/>
        </w:rPr>
        <w:t>Speech</w:t>
      </w:r>
      <w:r>
        <w:rPr>
          <w:rFonts w:ascii="Calibri"/>
          <w:b/>
          <w:spacing w:val="-8"/>
          <w:sz w:val="32"/>
          <w:u w:val="thick"/>
        </w:rPr>
        <w:t xml:space="preserve"> </w:t>
      </w:r>
      <w:r>
        <w:rPr>
          <w:rFonts w:ascii="Calibri"/>
          <w:b/>
          <w:sz w:val="32"/>
          <w:u w:val="thick"/>
        </w:rPr>
        <w:t>recognition</w:t>
      </w:r>
    </w:p>
    <w:p>
      <w:pPr>
        <w:pStyle w:val="8"/>
        <w:spacing w:before="7"/>
        <w:rPr>
          <w:rFonts w:ascii="Calibri"/>
          <w:b/>
          <w:sz w:val="26"/>
        </w:rPr>
      </w:pPr>
    </w:p>
    <w:p>
      <w:pPr>
        <w:pStyle w:val="8"/>
        <w:spacing w:before="27" w:line="360" w:lineRule="auto"/>
        <w:ind w:left="119" w:right="650" w:firstLine="540"/>
        <w:jc w:val="both"/>
        <w:rPr>
          <w:rFonts w:ascii="Calibri"/>
          <w:sz w:val="33"/>
        </w:rPr>
      </w:pPr>
      <w:bookmarkStart w:id="24" w:name="Speech Recognition is a technology that "/>
      <w:bookmarkEnd w:id="24"/>
      <w:r>
        <w:rPr>
          <w:rFonts w:ascii="Calibri"/>
        </w:rPr>
        <w:t>Speech Recognition is a technology that enables the conversion of</w:t>
      </w:r>
      <w:r>
        <w:rPr>
          <w:rFonts w:ascii="Calibri"/>
          <w:spacing w:val="1"/>
        </w:rPr>
        <w:t xml:space="preserve"> </w:t>
      </w:r>
      <w:r>
        <w:rPr>
          <w:rFonts w:ascii="Calibri"/>
        </w:rPr>
        <w:t>spoken language into written text, powered by AI and machine learning.</w:t>
      </w:r>
      <w:r>
        <w:rPr>
          <w:rFonts w:ascii="Calibri"/>
          <w:spacing w:val="1"/>
        </w:rPr>
        <w:t xml:space="preserve"> </w:t>
      </w:r>
      <w:r>
        <w:rPr>
          <w:rFonts w:ascii="Calibri"/>
        </w:rPr>
        <w:t>It</w:t>
      </w:r>
      <w:r>
        <w:rPr>
          <w:rFonts w:ascii="Calibri"/>
          <w:spacing w:val="1"/>
        </w:rPr>
        <w:t xml:space="preserve"> </w:t>
      </w:r>
      <w:r>
        <w:rPr>
          <w:rFonts w:ascii="Calibri"/>
        </w:rPr>
        <w:t>has</w:t>
      </w:r>
      <w:r>
        <w:rPr>
          <w:rFonts w:ascii="Calibri"/>
          <w:spacing w:val="1"/>
        </w:rPr>
        <w:t xml:space="preserve"> </w:t>
      </w:r>
      <w:r>
        <w:rPr>
          <w:rFonts w:ascii="Calibri"/>
        </w:rPr>
        <w:t>a</w:t>
      </w:r>
      <w:r>
        <w:rPr>
          <w:rFonts w:ascii="Calibri"/>
          <w:spacing w:val="1"/>
        </w:rPr>
        <w:t xml:space="preserve"> </w:t>
      </w:r>
      <w:r>
        <w:rPr>
          <w:rFonts w:ascii="Calibri"/>
        </w:rPr>
        <w:t>wide</w:t>
      </w:r>
      <w:r>
        <w:rPr>
          <w:rFonts w:ascii="Calibri"/>
          <w:spacing w:val="1"/>
        </w:rPr>
        <w:t xml:space="preserve"> </w:t>
      </w:r>
      <w:r>
        <w:rPr>
          <w:rFonts w:ascii="Calibri"/>
        </w:rPr>
        <w:t>range</w:t>
      </w:r>
      <w:r>
        <w:rPr>
          <w:rFonts w:ascii="Calibri"/>
          <w:spacing w:val="1"/>
        </w:rPr>
        <w:t xml:space="preserve"> </w:t>
      </w:r>
      <w:r>
        <w:rPr>
          <w:rFonts w:ascii="Calibri"/>
        </w:rPr>
        <w:t>of</w:t>
      </w:r>
      <w:r>
        <w:rPr>
          <w:rFonts w:ascii="Calibri"/>
          <w:spacing w:val="1"/>
        </w:rPr>
        <w:t xml:space="preserve"> </w:t>
      </w:r>
      <w:r>
        <w:rPr>
          <w:rFonts w:ascii="Calibri"/>
        </w:rPr>
        <w:t>applications,</w:t>
      </w:r>
      <w:r>
        <w:rPr>
          <w:rFonts w:ascii="Calibri"/>
          <w:spacing w:val="1"/>
        </w:rPr>
        <w:t xml:space="preserve"> </w:t>
      </w:r>
      <w:r>
        <w:rPr>
          <w:rFonts w:ascii="Calibri"/>
        </w:rPr>
        <w:t>including</w:t>
      </w:r>
      <w:r>
        <w:rPr>
          <w:rFonts w:ascii="Calibri"/>
          <w:spacing w:val="1"/>
        </w:rPr>
        <w:t xml:space="preserve"> </w:t>
      </w:r>
      <w:r>
        <w:rPr>
          <w:rFonts w:ascii="Calibri"/>
        </w:rPr>
        <w:t>aerospace,</w:t>
      </w:r>
      <w:r>
        <w:rPr>
          <w:rFonts w:ascii="Calibri"/>
          <w:spacing w:val="1"/>
        </w:rPr>
        <w:t xml:space="preserve"> </w:t>
      </w:r>
      <w:r>
        <w:rPr>
          <w:rFonts w:ascii="Calibri"/>
        </w:rPr>
        <w:t>automatic</w:t>
      </w:r>
      <w:r>
        <w:rPr>
          <w:rFonts w:ascii="Calibri"/>
          <w:spacing w:val="1"/>
        </w:rPr>
        <w:t xml:space="preserve"> </w:t>
      </w:r>
      <w:r>
        <w:rPr>
          <w:rFonts w:ascii="Calibri"/>
        </w:rPr>
        <w:t>subtitling,</w:t>
      </w:r>
      <w:r>
        <w:rPr>
          <w:rFonts w:ascii="Calibri"/>
          <w:spacing w:val="1"/>
        </w:rPr>
        <w:t xml:space="preserve"> </w:t>
      </w:r>
      <w:r>
        <w:rPr>
          <w:rFonts w:ascii="Calibri"/>
        </w:rPr>
        <w:t>emotion</w:t>
      </w:r>
      <w:r>
        <w:rPr>
          <w:rFonts w:ascii="Calibri"/>
          <w:spacing w:val="1"/>
        </w:rPr>
        <w:t xml:space="preserve"> </w:t>
      </w:r>
      <w:r>
        <w:rPr>
          <w:rFonts w:ascii="Calibri"/>
        </w:rPr>
        <w:t>recognition,</w:t>
      </w:r>
      <w:r>
        <w:rPr>
          <w:rFonts w:ascii="Calibri"/>
          <w:spacing w:val="1"/>
        </w:rPr>
        <w:t xml:space="preserve"> </w:t>
      </w:r>
      <w:r>
        <w:rPr>
          <w:rFonts w:ascii="Calibri"/>
        </w:rPr>
        <w:t>translation,</w:t>
      </w:r>
      <w:r>
        <w:rPr>
          <w:rFonts w:ascii="Calibri"/>
          <w:spacing w:val="1"/>
        </w:rPr>
        <w:t xml:space="preserve"> </w:t>
      </w:r>
      <w:r>
        <w:rPr>
          <w:rFonts w:ascii="Calibri"/>
        </w:rPr>
        <w:t>hands-free</w:t>
      </w:r>
      <w:r>
        <w:rPr>
          <w:rFonts w:ascii="Calibri"/>
          <w:spacing w:val="81"/>
        </w:rPr>
        <w:t xml:space="preserve"> </w:t>
      </w:r>
      <w:r>
        <w:rPr>
          <w:rFonts w:ascii="Calibri"/>
        </w:rPr>
        <w:t>computing,</w:t>
      </w:r>
      <w:r>
        <w:rPr>
          <w:rFonts w:ascii="Calibri"/>
          <w:spacing w:val="1"/>
        </w:rPr>
        <w:t xml:space="preserve"> </w:t>
      </w:r>
      <w:r>
        <w:rPr>
          <w:rFonts w:ascii="Calibri"/>
        </w:rPr>
        <w:t>home automation, and education. In practice, it is used in products like</w:t>
      </w:r>
      <w:r>
        <w:rPr>
          <w:rFonts w:ascii="Calibri"/>
          <w:spacing w:val="1"/>
        </w:rPr>
        <w:t xml:space="preserve"> </w:t>
      </w:r>
      <w:r>
        <w:rPr>
          <w:rFonts w:ascii="Calibri"/>
        </w:rPr>
        <w:t xml:space="preserve">Windows Speech Recognition and online tools such as </w:t>
      </w:r>
      <w:r>
        <w:rPr>
          <w:rFonts w:ascii="Calibri"/>
          <w:lang w:val="en-US"/>
        </w:rPr>
        <w:t>Speech notes</w:t>
      </w:r>
      <w:r>
        <w:rPr>
          <w:rFonts w:ascii="Calibri"/>
        </w:rPr>
        <w:t xml:space="preserve"> and</w:t>
      </w:r>
      <w:r>
        <w:rPr>
          <w:rFonts w:ascii="Calibri"/>
          <w:spacing w:val="1"/>
        </w:rPr>
        <w:t xml:space="preserve"> </w:t>
      </w:r>
      <w:r>
        <w:rPr>
          <w:rFonts w:ascii="Calibri"/>
          <w:spacing w:val="1"/>
          <w:lang w:val="en-US"/>
        </w:rPr>
        <w:t>Speech logger</w:t>
      </w:r>
      <w:r>
        <w:rPr>
          <w:rFonts w:ascii="Calibri"/>
        </w:rPr>
        <w:t>.</w:t>
      </w:r>
      <w:r>
        <w:rPr>
          <w:rFonts w:ascii="Calibri"/>
          <w:spacing w:val="1"/>
        </w:rPr>
        <w:t xml:space="preserve"> </w:t>
      </w:r>
      <w:r>
        <w:rPr>
          <w:rFonts w:ascii="Calibri"/>
        </w:rPr>
        <w:t>With</w:t>
      </w:r>
      <w:r>
        <w:rPr>
          <w:rFonts w:ascii="Calibri"/>
          <w:spacing w:val="1"/>
        </w:rPr>
        <w:t xml:space="preserve"> </w:t>
      </w:r>
      <w:r>
        <w:rPr>
          <w:rFonts w:ascii="Calibri"/>
        </w:rPr>
        <w:t>ongoing</w:t>
      </w:r>
      <w:r>
        <w:rPr>
          <w:rFonts w:ascii="Calibri"/>
          <w:spacing w:val="1"/>
        </w:rPr>
        <w:t xml:space="preserve"> </w:t>
      </w:r>
      <w:r>
        <w:rPr>
          <w:rFonts w:ascii="Calibri"/>
        </w:rPr>
        <w:t>advancements,</w:t>
      </w:r>
      <w:r>
        <w:rPr>
          <w:rFonts w:ascii="Calibri"/>
          <w:spacing w:val="1"/>
        </w:rPr>
        <w:t xml:space="preserve"> </w:t>
      </w:r>
      <w:r>
        <w:rPr>
          <w:rFonts w:ascii="Calibri"/>
        </w:rPr>
        <w:t>speech</w:t>
      </w:r>
      <w:r>
        <w:rPr>
          <w:rFonts w:ascii="Calibri"/>
          <w:spacing w:val="1"/>
        </w:rPr>
        <w:t xml:space="preserve"> </w:t>
      </w:r>
      <w:r>
        <w:rPr>
          <w:rFonts w:ascii="Calibri"/>
        </w:rPr>
        <w:t>recognition</w:t>
      </w:r>
      <w:r>
        <w:rPr>
          <w:rFonts w:ascii="Calibri"/>
          <w:spacing w:val="1"/>
        </w:rPr>
        <w:t xml:space="preserve"> </w:t>
      </w:r>
      <w:r>
        <w:rPr>
          <w:rFonts w:ascii="Calibri"/>
        </w:rPr>
        <w:t>technology continues to evolve and improve, demonstrating its value as</w:t>
      </w:r>
      <w:r>
        <w:rPr>
          <w:rFonts w:ascii="Calibri"/>
          <w:spacing w:val="1"/>
        </w:rPr>
        <w:t xml:space="preserve"> </w:t>
      </w:r>
      <w:r>
        <w:rPr>
          <w:rFonts w:ascii="Calibri"/>
        </w:rPr>
        <w:t>a</w:t>
      </w:r>
      <w:r>
        <w:rPr>
          <w:rFonts w:ascii="Calibri"/>
          <w:spacing w:val="-1"/>
        </w:rPr>
        <w:t xml:space="preserve"> </w:t>
      </w:r>
      <w:r>
        <w:rPr>
          <w:rFonts w:ascii="Calibri"/>
        </w:rPr>
        <w:t>versatile and</w:t>
      </w:r>
      <w:r>
        <w:rPr>
          <w:rFonts w:ascii="Calibri"/>
          <w:spacing w:val="-2"/>
        </w:rPr>
        <w:t xml:space="preserve"> </w:t>
      </w:r>
      <w:r>
        <w:rPr>
          <w:rFonts w:ascii="Calibri"/>
          <w:spacing w:val="-2"/>
          <w:lang w:val="en-US"/>
        </w:rPr>
        <w:t>impact</w:t>
      </w:r>
      <w:r>
        <w:rPr>
          <w:rFonts w:ascii="Calibri"/>
        </w:rPr>
        <w:t xml:space="preserve"> tool</w:t>
      </w:r>
      <w:r>
        <w:rPr>
          <w:rFonts w:ascii="Calibri"/>
          <w:spacing w:val="-1"/>
        </w:rPr>
        <w:t xml:space="preserve"> </w:t>
      </w:r>
      <w:r>
        <w:rPr>
          <w:rFonts w:ascii="Calibri"/>
        </w:rPr>
        <w:t>in</w:t>
      </w:r>
      <w:r>
        <w:rPr>
          <w:rFonts w:ascii="Calibri"/>
          <w:spacing w:val="-1"/>
        </w:rPr>
        <w:t xml:space="preserve"> </w:t>
      </w:r>
      <w:r>
        <w:rPr>
          <w:rFonts w:ascii="Calibri"/>
        </w:rPr>
        <w:t>modern technology.</w:t>
      </w:r>
    </w:p>
    <w:p>
      <w:pPr>
        <w:spacing w:before="0"/>
        <w:ind w:left="119" w:right="0" w:firstLine="0"/>
        <w:jc w:val="left"/>
        <w:rPr>
          <w:b/>
          <w:sz w:val="32"/>
        </w:rPr>
      </w:pPr>
      <w:bookmarkStart w:id="25" w:name="PyAudio "/>
      <w:bookmarkEnd w:id="25"/>
      <w:r>
        <w:rPr>
          <w:b/>
          <w:sz w:val="32"/>
          <w:u w:val="thick"/>
        </w:rPr>
        <w:t>PyAudio</w:t>
      </w:r>
    </w:p>
    <w:p>
      <w:pPr>
        <w:pStyle w:val="8"/>
        <w:spacing w:line="360" w:lineRule="auto"/>
        <w:ind w:right="739"/>
        <w:jc w:val="both"/>
      </w:pPr>
      <w:bookmarkStart w:id="26" w:name="Pyaudio is a Python library that provide"/>
      <w:bookmarkEnd w:id="26"/>
      <w:r>
        <w:rPr>
          <w:rFonts w:hint="default"/>
          <w:lang w:val="en-US"/>
        </w:rPr>
        <w:t xml:space="preserve">Py </w:t>
      </w:r>
      <w:r>
        <w:rPr>
          <w:lang w:val="en-US"/>
        </w:rPr>
        <w:t>Audio</w:t>
      </w:r>
      <w:r>
        <w:t xml:space="preserve"> is a Python library that provides bindings for Port</w:t>
      </w:r>
      <w:r>
        <w:rPr>
          <w:rFonts w:hint="default"/>
          <w:lang w:val="en-US"/>
        </w:rPr>
        <w:t xml:space="preserve"> </w:t>
      </w:r>
      <w:r>
        <w:t>Audio, a</w:t>
      </w:r>
      <w:r>
        <w:rPr>
          <w:spacing w:val="1"/>
        </w:rPr>
        <w:t xml:space="preserve"> </w:t>
      </w:r>
      <w:r>
        <w:t>cross-platform</w:t>
      </w:r>
      <w:r>
        <w:rPr>
          <w:spacing w:val="35"/>
        </w:rPr>
        <w:t xml:space="preserve"> </w:t>
      </w:r>
      <w:r>
        <w:t>audio</w:t>
      </w:r>
      <w:r>
        <w:rPr>
          <w:spacing w:val="34"/>
        </w:rPr>
        <w:t xml:space="preserve"> </w:t>
      </w:r>
      <w:r>
        <w:t>I/O</w:t>
      </w:r>
      <w:r>
        <w:rPr>
          <w:spacing w:val="38"/>
        </w:rPr>
        <w:t xml:space="preserve"> </w:t>
      </w:r>
      <w:r>
        <w:t>library.</w:t>
      </w:r>
      <w:r>
        <w:rPr>
          <w:spacing w:val="33"/>
        </w:rPr>
        <w:t xml:space="preserve"> </w:t>
      </w:r>
      <w:r>
        <w:t>It</w:t>
      </w:r>
      <w:r>
        <w:rPr>
          <w:spacing w:val="37"/>
        </w:rPr>
        <w:t xml:space="preserve"> </w:t>
      </w:r>
      <w:r>
        <w:t>allows</w:t>
      </w:r>
      <w:r>
        <w:rPr>
          <w:spacing w:val="38"/>
        </w:rPr>
        <w:t xml:space="preserve"> </w:t>
      </w:r>
      <w:r>
        <w:t>for</w:t>
      </w:r>
      <w:r>
        <w:rPr>
          <w:spacing w:val="37"/>
        </w:rPr>
        <w:t xml:space="preserve"> </w:t>
      </w:r>
      <w:r>
        <w:t>easy</w:t>
      </w:r>
      <w:r>
        <w:rPr>
          <w:spacing w:val="37"/>
        </w:rPr>
        <w:t xml:space="preserve"> </w:t>
      </w:r>
      <w:r>
        <w:t>audio</w:t>
      </w:r>
      <w:r>
        <w:rPr>
          <w:spacing w:val="34"/>
        </w:rPr>
        <w:t xml:space="preserve"> </w:t>
      </w:r>
      <w:r>
        <w:t>playback</w:t>
      </w:r>
      <w:r>
        <w:rPr>
          <w:spacing w:val="37"/>
        </w:rPr>
        <w:t xml:space="preserve"> </w:t>
      </w:r>
      <w:r>
        <w:t>and</w:t>
      </w:r>
    </w:p>
    <w:p>
      <w:pPr>
        <w:spacing w:after="0" w:line="360" w:lineRule="auto"/>
        <w:jc w:val="both"/>
        <w:sectPr>
          <w:pgSz w:w="11910" w:h="16840"/>
          <w:pgMar w:top="1120" w:right="0" w:bottom="280" w:left="500" w:header="935" w:footer="0" w:gutter="0"/>
          <w:pgNumType w:fmt="decimal"/>
          <w:cols w:space="720" w:num="1"/>
        </w:sectPr>
      </w:pPr>
    </w:p>
    <w:p>
      <w:pPr>
        <w:pStyle w:val="8"/>
        <w:spacing w:line="360" w:lineRule="auto"/>
        <w:ind w:right="738"/>
        <w:jc w:val="both"/>
      </w:pPr>
      <w:r>
        <w:t>recording</w:t>
      </w:r>
      <w:r>
        <w:rPr>
          <w:spacing w:val="1"/>
        </w:rPr>
        <w:t xml:space="preserve"> </w:t>
      </w:r>
      <w:r>
        <w:t>in</w:t>
      </w:r>
      <w:r>
        <w:rPr>
          <w:spacing w:val="1"/>
        </w:rPr>
        <w:t xml:space="preserve"> </w:t>
      </w:r>
      <w:r>
        <w:t>Python</w:t>
      </w:r>
      <w:r>
        <w:rPr>
          <w:spacing w:val="1"/>
        </w:rPr>
        <w:t xml:space="preserve"> </w:t>
      </w:r>
      <w:r>
        <w:t>on</w:t>
      </w:r>
      <w:r>
        <w:rPr>
          <w:spacing w:val="1"/>
        </w:rPr>
        <w:t xml:space="preserve"> </w:t>
      </w:r>
      <w:r>
        <w:t>various</w:t>
      </w:r>
      <w:r>
        <w:rPr>
          <w:spacing w:val="1"/>
        </w:rPr>
        <w:t xml:space="preserve"> </w:t>
      </w:r>
      <w:r>
        <w:t>platforms.</w:t>
      </w:r>
      <w:r>
        <w:rPr>
          <w:spacing w:val="1"/>
        </w:rPr>
        <w:t xml:space="preserve"> </w:t>
      </w:r>
      <w:r>
        <w:rPr>
          <w:spacing w:val="1"/>
          <w:lang w:val="en-US"/>
        </w:rPr>
        <w:t>Audio's</w:t>
      </w:r>
      <w:r>
        <w:rPr>
          <w:spacing w:val="1"/>
        </w:rPr>
        <w:t xml:space="preserve"> </w:t>
      </w:r>
      <w:r>
        <w:t>functionality</w:t>
      </w:r>
      <w:r>
        <w:rPr>
          <w:spacing w:val="1"/>
        </w:rPr>
        <w:t xml:space="preserve"> </w:t>
      </w:r>
      <w:r>
        <w:t>includes</w:t>
      </w:r>
      <w:r>
        <w:rPr>
          <w:spacing w:val="1"/>
        </w:rPr>
        <w:t xml:space="preserve"> </w:t>
      </w:r>
      <w:r>
        <w:t>checking</w:t>
      </w:r>
      <w:r>
        <w:rPr>
          <w:spacing w:val="1"/>
        </w:rPr>
        <w:t xml:space="preserve"> </w:t>
      </w:r>
      <w:r>
        <w:t>if</w:t>
      </w:r>
      <w:r>
        <w:rPr>
          <w:spacing w:val="1"/>
        </w:rPr>
        <w:t xml:space="preserve"> </w:t>
      </w:r>
      <w:r>
        <w:t>a</w:t>
      </w:r>
      <w:r>
        <w:rPr>
          <w:spacing w:val="1"/>
        </w:rPr>
        <w:t xml:space="preserve"> </w:t>
      </w:r>
      <w:r>
        <w:t>specified</w:t>
      </w:r>
      <w:r>
        <w:rPr>
          <w:spacing w:val="1"/>
        </w:rPr>
        <w:t xml:space="preserve"> </w:t>
      </w:r>
      <w:r>
        <w:t>device</w:t>
      </w:r>
      <w:r>
        <w:rPr>
          <w:spacing w:val="1"/>
        </w:rPr>
        <w:t xml:space="preserve"> </w:t>
      </w:r>
      <w:r>
        <w:t>configuration</w:t>
      </w:r>
      <w:r>
        <w:rPr>
          <w:spacing w:val="1"/>
        </w:rPr>
        <w:t xml:space="preserve"> </w:t>
      </w:r>
      <w:r>
        <w:t>is</w:t>
      </w:r>
      <w:r>
        <w:rPr>
          <w:spacing w:val="1"/>
        </w:rPr>
        <w:t xml:space="preserve"> </w:t>
      </w:r>
      <w:r>
        <w:t>supported,</w:t>
      </w:r>
      <w:r>
        <w:rPr>
          <w:spacing w:val="1"/>
        </w:rPr>
        <w:t xml:space="preserve"> </w:t>
      </w:r>
      <w:r>
        <w:t>obtaining the size for a specified sample format, and more. Users can</w:t>
      </w:r>
      <w:r>
        <w:rPr>
          <w:spacing w:val="1"/>
        </w:rPr>
        <w:t xml:space="preserve"> </w:t>
      </w:r>
      <w:r>
        <w:t>utilize Py</w:t>
      </w:r>
      <w:r>
        <w:rPr>
          <w:rFonts w:hint="default"/>
          <w:lang w:val="en-US"/>
        </w:rPr>
        <w:t xml:space="preserve"> </w:t>
      </w:r>
      <w:r>
        <w:t>Audio for tasks such as recording sound from the microphone,</w:t>
      </w:r>
      <w:r>
        <w:rPr>
          <w:spacing w:val="1"/>
        </w:rPr>
        <w:t xml:space="preserve"> </w:t>
      </w:r>
      <w:r>
        <w:t>playing and recording sound files in different formats, and working with</w:t>
      </w:r>
      <w:r>
        <w:rPr>
          <w:spacing w:val="1"/>
        </w:rPr>
        <w:t xml:space="preserve"> </w:t>
      </w:r>
      <w:r>
        <w:t>Num</w:t>
      </w:r>
      <w:r>
        <w:rPr>
          <w:rFonts w:hint="default"/>
          <w:lang w:val="en-US"/>
        </w:rPr>
        <w:t>p</w:t>
      </w:r>
      <w:r>
        <w:t>y and Python arrays containing sound. The library's capabilities</w:t>
      </w:r>
      <w:r>
        <w:rPr>
          <w:spacing w:val="1"/>
        </w:rPr>
        <w:t xml:space="preserve"> </w:t>
      </w:r>
      <w:r>
        <w:t>make</w:t>
      </w:r>
      <w:r>
        <w:rPr>
          <w:spacing w:val="80"/>
        </w:rPr>
        <w:t xml:space="preserve"> </w:t>
      </w:r>
      <w:r>
        <w:t>it</w:t>
      </w:r>
      <w:r>
        <w:rPr>
          <w:spacing w:val="81"/>
        </w:rPr>
        <w:t xml:space="preserve"> </w:t>
      </w:r>
      <w:r>
        <w:t>a</w:t>
      </w:r>
      <w:r>
        <w:rPr>
          <w:spacing w:val="79"/>
        </w:rPr>
        <w:t xml:space="preserve"> </w:t>
      </w:r>
      <w:r>
        <w:t>valuable</w:t>
      </w:r>
      <w:r>
        <w:rPr>
          <w:spacing w:val="78"/>
        </w:rPr>
        <w:t xml:space="preserve"> </w:t>
      </w:r>
      <w:r>
        <w:t>tool</w:t>
      </w:r>
      <w:r>
        <w:rPr>
          <w:spacing w:val="81"/>
        </w:rPr>
        <w:t xml:space="preserve"> </w:t>
      </w:r>
      <w:r>
        <w:t>for</w:t>
      </w:r>
      <w:r>
        <w:rPr>
          <w:spacing w:val="80"/>
        </w:rPr>
        <w:t xml:space="preserve"> </w:t>
      </w:r>
      <w:r>
        <w:t>audio-related</w:t>
      </w:r>
      <w:r>
        <w:rPr>
          <w:spacing w:val="78"/>
        </w:rPr>
        <w:t xml:space="preserve"> </w:t>
      </w:r>
      <w:r>
        <w:t>tasks</w:t>
      </w:r>
      <w:r>
        <w:rPr>
          <w:spacing w:val="80"/>
        </w:rPr>
        <w:t xml:space="preserve"> </w:t>
      </w:r>
      <w:r>
        <w:t>in</w:t>
      </w:r>
      <w:r>
        <w:rPr>
          <w:spacing w:val="78"/>
        </w:rPr>
        <w:t xml:space="preserve"> </w:t>
      </w:r>
      <w:r>
        <w:t>Python,</w:t>
      </w:r>
      <w:r>
        <w:rPr>
          <w:spacing w:val="79"/>
        </w:rPr>
        <w:t xml:space="preserve"> </w:t>
      </w:r>
      <w:r>
        <w:t>offering</w:t>
      </w:r>
      <w:r>
        <w:rPr>
          <w:spacing w:val="78"/>
        </w:rPr>
        <w:t xml:space="preserve"> </w:t>
      </w:r>
      <w:r>
        <w:t>a</w:t>
      </w:r>
      <w:r>
        <w:rPr>
          <w:spacing w:val="-88"/>
        </w:rPr>
        <w:t xml:space="preserve"> </w:t>
      </w:r>
      <w:r>
        <w:t>range</w:t>
      </w:r>
      <w:r>
        <w:rPr>
          <w:spacing w:val="-3"/>
        </w:rPr>
        <w:t xml:space="preserve"> </w:t>
      </w:r>
      <w:r>
        <w:t>of</w:t>
      </w:r>
      <w:r>
        <w:rPr>
          <w:spacing w:val="-3"/>
        </w:rPr>
        <w:t xml:space="preserve"> </w:t>
      </w:r>
      <w:r>
        <w:t>functionality</w:t>
      </w:r>
      <w:r>
        <w:rPr>
          <w:spacing w:val="-3"/>
        </w:rPr>
        <w:t xml:space="preserve"> </w:t>
      </w:r>
      <w:r>
        <w:t>with</w:t>
      </w:r>
      <w:r>
        <w:rPr>
          <w:spacing w:val="-3"/>
        </w:rPr>
        <w:t xml:space="preserve"> </w:t>
      </w:r>
      <w:r>
        <w:t>straightforward methods</w:t>
      </w:r>
      <w:r>
        <w:rPr>
          <w:spacing w:val="-4"/>
        </w:rPr>
        <w:t xml:space="preserve"> </w:t>
      </w:r>
      <w:r>
        <w:t>for implementation.</w:t>
      </w:r>
    </w:p>
    <w:p>
      <w:pPr>
        <w:spacing w:before="250"/>
        <w:ind w:left="340" w:right="0" w:firstLine="0"/>
        <w:jc w:val="both"/>
        <w:rPr>
          <w:b/>
          <w:sz w:val="36"/>
        </w:rPr>
      </w:pPr>
      <w:r>
        <w:rPr>
          <w:b/>
          <w:sz w:val="36"/>
          <w:u w:val="thick"/>
        </w:rPr>
        <w:t>Webbrowser</w:t>
      </w:r>
      <w:r>
        <w:rPr>
          <w:b/>
          <w:spacing w:val="-5"/>
          <w:sz w:val="36"/>
          <w:u w:val="thick"/>
        </w:rPr>
        <w:t xml:space="preserve"> </w:t>
      </w:r>
      <w:r>
        <w:rPr>
          <w:b/>
          <w:sz w:val="36"/>
          <w:u w:val="thick"/>
        </w:rPr>
        <w:t>and</w:t>
      </w:r>
      <w:r>
        <w:rPr>
          <w:b/>
          <w:spacing w:val="1"/>
          <w:sz w:val="36"/>
          <w:u w:val="thick"/>
        </w:rPr>
        <w:t xml:space="preserve"> </w:t>
      </w:r>
      <w:r>
        <w:rPr>
          <w:b/>
          <w:sz w:val="36"/>
          <w:u w:val="thick"/>
        </w:rPr>
        <w:t>Cv2</w:t>
      </w:r>
    </w:p>
    <w:p>
      <w:pPr>
        <w:pStyle w:val="8"/>
        <w:spacing w:before="7"/>
        <w:rPr>
          <w:b/>
          <w:sz w:val="28"/>
        </w:rPr>
      </w:pPr>
    </w:p>
    <w:p>
      <w:pPr>
        <w:pStyle w:val="8"/>
        <w:spacing w:before="85" w:line="360" w:lineRule="auto"/>
        <w:ind w:left="340" w:right="750" w:firstLine="540"/>
        <w:jc w:val="both"/>
        <w:rPr>
          <w:rFonts w:hint="default"/>
          <w:lang w:val="en-US"/>
        </w:rPr>
        <w:sectPr>
          <w:pgSz w:w="11910" w:h="16840"/>
          <w:pgMar w:top="1120" w:right="0" w:bottom="280" w:left="500" w:header="935" w:footer="0" w:gutter="0"/>
          <w:pgNumType w:fmt="decimal"/>
          <w:cols w:space="720" w:num="1"/>
        </w:sectPr>
      </w:pPr>
      <w:r>
        <w:t>In My</w:t>
      </w:r>
      <w:r>
        <w:rPr>
          <w:spacing w:val="1"/>
        </w:rPr>
        <w:t xml:space="preserve"> </w:t>
      </w:r>
      <w:r>
        <w:t>project,</w:t>
      </w:r>
      <w:r>
        <w:rPr>
          <w:spacing w:val="1"/>
        </w:rPr>
        <w:t xml:space="preserve"> </w:t>
      </w:r>
      <w:r>
        <w:t>webbrowser and</w:t>
      </w:r>
      <w:r>
        <w:rPr>
          <w:spacing w:val="90"/>
        </w:rPr>
        <w:t xml:space="preserve"> </w:t>
      </w:r>
      <w:r>
        <w:t>cv2 (</w:t>
      </w:r>
      <w:r>
        <w:rPr>
          <w:lang w:val="en-US"/>
        </w:rPr>
        <w:t>Open-CV</w:t>
      </w:r>
      <w:r>
        <w:t>)</w:t>
      </w:r>
      <w:r>
        <w:rPr>
          <w:spacing w:val="90"/>
        </w:rPr>
        <w:t xml:space="preserve"> </w:t>
      </w:r>
      <w:r>
        <w:t>play crucial</w:t>
      </w:r>
      <w:r>
        <w:rPr>
          <w:spacing w:val="90"/>
        </w:rPr>
        <w:t xml:space="preserve"> </w:t>
      </w:r>
      <w:r>
        <w:t>roles</w:t>
      </w:r>
      <w:r>
        <w:rPr>
          <w:spacing w:val="-87"/>
        </w:rPr>
        <w:t xml:space="preserve"> </w:t>
      </w:r>
      <w:r>
        <w:t>in enabling diverse functionalities. The webbrowser module in Python</w:t>
      </w:r>
      <w:r>
        <w:rPr>
          <w:spacing w:val="1"/>
        </w:rPr>
        <w:t xml:space="preserve"> </w:t>
      </w:r>
      <w:r>
        <w:t>provides an easy interface to open, search, and navigate web pages,</w:t>
      </w:r>
      <w:r>
        <w:rPr>
          <w:spacing w:val="1"/>
        </w:rPr>
        <w:t xml:space="preserve"> </w:t>
      </w:r>
      <w:r>
        <w:t>making</w:t>
      </w:r>
      <w:r>
        <w:rPr>
          <w:spacing w:val="1"/>
        </w:rPr>
        <w:t xml:space="preserve"> </w:t>
      </w:r>
      <w:r>
        <w:t>it</w:t>
      </w:r>
      <w:r>
        <w:rPr>
          <w:spacing w:val="1"/>
        </w:rPr>
        <w:t xml:space="preserve"> </w:t>
      </w:r>
      <w:r>
        <w:t>an</w:t>
      </w:r>
      <w:r>
        <w:rPr>
          <w:spacing w:val="1"/>
        </w:rPr>
        <w:t xml:space="preserve"> </w:t>
      </w:r>
      <w:r>
        <w:t>essential</w:t>
      </w:r>
      <w:r>
        <w:rPr>
          <w:spacing w:val="1"/>
        </w:rPr>
        <w:t xml:space="preserve"> </w:t>
      </w:r>
      <w:r>
        <w:t>tool</w:t>
      </w:r>
      <w:r>
        <w:rPr>
          <w:spacing w:val="1"/>
        </w:rPr>
        <w:t xml:space="preserve"> </w:t>
      </w:r>
      <w:r>
        <w:t>for</w:t>
      </w:r>
      <w:r>
        <w:rPr>
          <w:spacing w:val="1"/>
        </w:rPr>
        <w:t xml:space="preserve"> </w:t>
      </w:r>
      <w:r>
        <w:t>implementing</w:t>
      </w:r>
      <w:r>
        <w:rPr>
          <w:spacing w:val="1"/>
        </w:rPr>
        <w:t xml:space="preserve"> </w:t>
      </w:r>
      <w:r>
        <w:t>web-related</w:t>
      </w:r>
      <w:r>
        <w:rPr>
          <w:spacing w:val="90"/>
        </w:rPr>
        <w:t xml:space="preserve"> </w:t>
      </w:r>
      <w:r>
        <w:t>features</w:t>
      </w:r>
      <w:r>
        <w:rPr>
          <w:spacing w:val="1"/>
        </w:rPr>
        <w:t xml:space="preserve"> </w:t>
      </w:r>
      <w:r>
        <w:t>within your virtual assistant. Whether it's opening a specific website,</w:t>
      </w:r>
      <w:r>
        <w:rPr>
          <w:spacing w:val="1"/>
        </w:rPr>
        <w:t xml:space="preserve"> </w:t>
      </w:r>
      <w:r>
        <w:t>conducting</w:t>
      </w:r>
      <w:r>
        <w:rPr>
          <w:spacing w:val="1"/>
        </w:rPr>
        <w:t xml:space="preserve"> </w:t>
      </w:r>
      <w:r>
        <w:t>web</w:t>
      </w:r>
      <w:r>
        <w:rPr>
          <w:spacing w:val="1"/>
        </w:rPr>
        <w:t xml:space="preserve"> </w:t>
      </w:r>
      <w:r>
        <w:t>searches,</w:t>
      </w:r>
      <w:r>
        <w:rPr>
          <w:spacing w:val="1"/>
        </w:rPr>
        <w:t xml:space="preserve"> </w:t>
      </w:r>
      <w:r>
        <w:t>or</w:t>
      </w:r>
      <w:r>
        <w:rPr>
          <w:spacing w:val="1"/>
        </w:rPr>
        <w:t xml:space="preserve"> </w:t>
      </w:r>
      <w:r>
        <w:t>automating</w:t>
      </w:r>
      <w:r>
        <w:rPr>
          <w:spacing w:val="1"/>
        </w:rPr>
        <w:t xml:space="preserve"> </w:t>
      </w:r>
      <w:r>
        <w:t>web</w:t>
      </w:r>
      <w:r>
        <w:rPr>
          <w:spacing w:val="1"/>
        </w:rPr>
        <w:t xml:space="preserve"> </w:t>
      </w:r>
      <w:r>
        <w:t>interactions,</w:t>
      </w:r>
      <w:r>
        <w:rPr>
          <w:spacing w:val="1"/>
        </w:rPr>
        <w:t xml:space="preserve"> </w:t>
      </w:r>
      <w:r>
        <w:t>the</w:t>
      </w:r>
      <w:r>
        <w:rPr>
          <w:spacing w:val="1"/>
        </w:rPr>
        <w:t xml:space="preserve"> </w:t>
      </w:r>
      <w:r>
        <w:t>webbrowser</w:t>
      </w:r>
      <w:r>
        <w:rPr>
          <w:spacing w:val="1"/>
        </w:rPr>
        <w:t xml:space="preserve"> </w:t>
      </w:r>
      <w:r>
        <w:t>module</w:t>
      </w:r>
      <w:r>
        <w:rPr>
          <w:spacing w:val="1"/>
        </w:rPr>
        <w:t xml:space="preserve"> </w:t>
      </w:r>
      <w:r>
        <w:t>simplifies</w:t>
      </w:r>
      <w:r>
        <w:rPr>
          <w:spacing w:val="1"/>
        </w:rPr>
        <w:t xml:space="preserve"> </w:t>
      </w:r>
      <w:r>
        <w:t>web</w:t>
      </w:r>
      <w:r>
        <w:rPr>
          <w:spacing w:val="1"/>
        </w:rPr>
        <w:t xml:space="preserve"> </w:t>
      </w:r>
      <w:r>
        <w:t>integration.</w:t>
      </w:r>
      <w:r>
        <w:rPr>
          <w:spacing w:val="90"/>
        </w:rPr>
        <w:t xml:space="preserve"> </w:t>
      </w:r>
      <w:r>
        <w:t>On</w:t>
      </w:r>
      <w:r>
        <w:rPr>
          <w:spacing w:val="90"/>
        </w:rPr>
        <w:t xml:space="preserve"> </w:t>
      </w:r>
      <w:r>
        <w:t>the other hand,</w:t>
      </w:r>
      <w:r>
        <w:rPr>
          <w:spacing w:val="1"/>
        </w:rPr>
        <w:t xml:space="preserve"> </w:t>
      </w:r>
      <w:r>
        <w:t>cv2 (</w:t>
      </w:r>
      <w:r>
        <w:rPr>
          <w:lang w:val="en-US"/>
        </w:rPr>
        <w:t>Open CV</w:t>
      </w:r>
      <w:r>
        <w:t>) is  powerful .</w:t>
      </w:r>
      <w:r>
        <w:rPr>
          <w:spacing w:val="64"/>
        </w:rPr>
        <w:t xml:space="preserve"> </w:t>
      </w:r>
      <w:r>
        <w:t>With</w:t>
      </w:r>
      <w:r>
        <w:rPr>
          <w:spacing w:val="62"/>
        </w:rPr>
        <w:t xml:space="preserve"> </w:t>
      </w:r>
      <w:r>
        <w:rPr>
          <w:spacing w:val="62"/>
          <w:lang w:val="en-US"/>
        </w:rPr>
        <w:t>Open CV</w:t>
      </w:r>
      <w:r>
        <w:t>,</w:t>
      </w:r>
      <w:r>
        <w:rPr>
          <w:spacing w:val="1"/>
        </w:rPr>
        <w:t xml:space="preserve"> </w:t>
      </w:r>
      <w:r>
        <w:t>your assistant can perform tasks like face detection, object recognition,</w:t>
      </w:r>
      <w:r>
        <w:rPr>
          <w:spacing w:val="1"/>
        </w:rPr>
        <w:t xml:space="preserve"> </w:t>
      </w:r>
      <w:r>
        <w:t>image</w:t>
      </w:r>
      <w:r>
        <w:rPr>
          <w:spacing w:val="1"/>
        </w:rPr>
        <w:t xml:space="preserve"> </w:t>
      </w:r>
      <w:r>
        <w:t>manipulation,</w:t>
      </w:r>
      <w:r>
        <w:rPr>
          <w:spacing w:val="1"/>
        </w:rPr>
        <w:t xml:space="preserve"> </w:t>
      </w:r>
      <w:r>
        <w:t>and</w:t>
      </w:r>
      <w:r>
        <w:rPr>
          <w:spacing w:val="1"/>
        </w:rPr>
        <w:t xml:space="preserve"> </w:t>
      </w:r>
      <w:r>
        <w:t>video</w:t>
      </w:r>
      <w:r>
        <w:rPr>
          <w:spacing w:val="1"/>
        </w:rPr>
        <w:t xml:space="preserve"> </w:t>
      </w:r>
      <w:r>
        <w:t>analysis,</w:t>
      </w:r>
      <w:r>
        <w:rPr>
          <w:spacing w:val="1"/>
        </w:rPr>
        <w:t xml:space="preserve"> </w:t>
      </w:r>
      <w:r>
        <w:t>enhancing</w:t>
      </w:r>
      <w:r>
        <w:rPr>
          <w:spacing w:val="1"/>
        </w:rPr>
        <w:t xml:space="preserve"> </w:t>
      </w:r>
      <w:r>
        <w:t>its</w:t>
      </w:r>
      <w:r>
        <w:rPr>
          <w:spacing w:val="91"/>
        </w:rPr>
        <w:t xml:space="preserve"> </w:t>
      </w:r>
      <w:r>
        <w:t>visual</w:t>
      </w:r>
      <w:r>
        <w:rPr>
          <w:spacing w:val="1"/>
        </w:rPr>
        <w:t xml:space="preserve"> </w:t>
      </w:r>
      <w:r>
        <w:t>perception capabilities. By leveraging the capabilities of webbrowser</w:t>
      </w:r>
      <w:r>
        <w:rPr>
          <w:spacing w:val="1"/>
        </w:rPr>
        <w:t xml:space="preserve"> </w:t>
      </w:r>
      <w:r>
        <w:t>and cv2, your virtual assistant project gains the ability to seamlessly</w:t>
      </w:r>
      <w:r>
        <w:rPr>
          <w:spacing w:val="1"/>
        </w:rPr>
        <w:t xml:space="preserve"> </w:t>
      </w:r>
      <w:r>
        <w:t>interact</w:t>
      </w:r>
      <w:r>
        <w:rPr>
          <w:spacing w:val="39"/>
        </w:rPr>
        <w:t xml:space="preserve"> </w:t>
      </w:r>
      <w:r>
        <w:t>with</w:t>
      </w:r>
      <w:r>
        <w:rPr>
          <w:spacing w:val="40"/>
        </w:rPr>
        <w:t xml:space="preserve"> </w:t>
      </w:r>
      <w:r>
        <w:t>web</w:t>
      </w:r>
      <w:r>
        <w:rPr>
          <w:spacing w:val="43"/>
        </w:rPr>
        <w:t xml:space="preserve"> </w:t>
      </w:r>
      <w:r>
        <w:t>content</w:t>
      </w:r>
      <w:r>
        <w:rPr>
          <w:spacing w:val="41"/>
        </w:rPr>
        <w:t xml:space="preserve"> </w:t>
      </w:r>
      <w:r>
        <w:t>and</w:t>
      </w:r>
      <w:r>
        <w:rPr>
          <w:spacing w:val="40"/>
        </w:rPr>
        <w:t xml:space="preserve"> </w:t>
      </w:r>
      <w:r>
        <w:t>process</w:t>
      </w:r>
      <w:r>
        <w:rPr>
          <w:spacing w:val="39"/>
        </w:rPr>
        <w:t xml:space="preserve"> </w:t>
      </w:r>
      <w:r>
        <w:t>visual</w:t>
      </w:r>
      <w:r>
        <w:rPr>
          <w:spacing w:val="41"/>
        </w:rPr>
        <w:t xml:space="preserve"> </w:t>
      </w:r>
      <w:r>
        <w:t>data</w:t>
      </w:r>
      <w:r>
        <w:rPr>
          <w:rFonts w:hint="default"/>
          <w:lang w:val="en-US"/>
        </w:rPr>
        <w:t>..</w:t>
      </w:r>
    </w:p>
    <w:p>
      <w:pPr>
        <w:pStyle w:val="8"/>
        <w:spacing w:line="412" w:lineRule="exact"/>
      </w:pPr>
    </w:p>
    <w:p>
      <w:pPr>
        <w:pStyle w:val="8"/>
        <w:spacing w:line="412" w:lineRule="exact"/>
        <w:ind w:left="340"/>
      </w:pPr>
    </w:p>
    <w:p>
      <w:pPr>
        <w:pStyle w:val="3"/>
      </w:pPr>
      <w:r>
        <w:rPr>
          <w:u w:val="thick"/>
        </w:rPr>
        <w:t>System</w:t>
      </w:r>
      <w:r>
        <w:rPr>
          <w:spacing w:val="-6"/>
          <w:u w:val="thick"/>
        </w:rPr>
        <w:t xml:space="preserve"> </w:t>
      </w:r>
      <w:r>
        <w:rPr>
          <w:u w:val="thick"/>
        </w:rPr>
        <w:t>Architecture</w:t>
      </w:r>
    </w:p>
    <w:p>
      <w:pPr>
        <w:pStyle w:val="8"/>
        <w:spacing w:before="2"/>
        <w:ind w:firstLine="900" w:firstLineChars="250"/>
      </w:pPr>
      <w:r>
        <w:pict>
          <v:shape id="_x0000_s1033" o:spid="_x0000_s1033" style="position:absolute;left:0pt;margin-left:42pt;margin-top:12.8pt;height:0.1pt;width:5pt;mso-position-horizontal-relative:page;mso-wrap-distance-bottom:0pt;mso-wrap-distance-top:0pt;z-index:-251651072;mso-width-relative:page;mso-height-relative:page;" filled="f" stroked="t" coordorigin="840,256" coordsize="100,0" path="m840,256l940,256e">
            <v:path arrowok="t"/>
            <v:fill on="f" focussize="0,0"/>
            <v:stroke weight="1.92pt" color="#000000"/>
            <v:imagedata o:title=""/>
            <o:lock v:ext="edit"/>
            <w10:wrap type="topAndBottom"/>
          </v:shape>
        </w:pict>
      </w:r>
      <w:r>
        <w:t>The</w:t>
      </w:r>
      <w:r>
        <w:rPr>
          <w:spacing w:val="74"/>
        </w:rPr>
        <w:t xml:space="preserve"> </w:t>
      </w:r>
      <w:r>
        <w:t>underlying</w:t>
      </w:r>
      <w:r>
        <w:rPr>
          <w:spacing w:val="77"/>
        </w:rPr>
        <w:t xml:space="preserve"> </w:t>
      </w:r>
      <w:r>
        <w:t>multi</w:t>
      </w:r>
      <w:r>
        <w:rPr>
          <w:rFonts w:hint="default"/>
          <w:lang w:val="en-US"/>
        </w:rPr>
        <w:t xml:space="preserve"> </w:t>
      </w:r>
      <w:r>
        <w:t>modal</w:t>
      </w:r>
      <w:r>
        <w:rPr>
          <w:spacing w:val="77"/>
        </w:rPr>
        <w:t xml:space="preserve"> </w:t>
      </w:r>
      <w:r>
        <w:t>assistant</w:t>
      </w:r>
      <w:r>
        <w:rPr>
          <w:spacing w:val="75"/>
        </w:rPr>
        <w:t xml:space="preserve"> </w:t>
      </w:r>
      <w:r>
        <w:t>architecture</w:t>
      </w:r>
      <w:r>
        <w:rPr>
          <w:spacing w:val="73"/>
        </w:rPr>
        <w:t xml:space="preserve"> </w:t>
      </w:r>
      <w:r>
        <w:t>supporting</w:t>
      </w:r>
      <w:r>
        <w:rPr>
          <w:spacing w:val="76"/>
        </w:rPr>
        <w:t xml:space="preserve"> </w:t>
      </w:r>
      <w:r>
        <w:t>the</w:t>
      </w:r>
    </w:p>
    <w:p>
      <w:pPr>
        <w:pStyle w:val="8"/>
        <w:spacing w:before="207" w:line="360" w:lineRule="auto"/>
        <w:ind w:left="340" w:right="837"/>
        <w:jc w:val="both"/>
      </w:pPr>
      <w:r>
        <w:t>MVA app. The user interacts with a native iOS client. When the user</w:t>
      </w:r>
      <w:r>
        <w:rPr>
          <w:spacing w:val="1"/>
        </w:rPr>
        <w:t xml:space="preserve"> </w:t>
      </w:r>
      <w:r>
        <w:t>taps the microphone icon, this initiates the flow of audio interleaved</w:t>
      </w:r>
      <w:r>
        <w:rPr>
          <w:spacing w:val="1"/>
        </w:rPr>
        <w:t xml:space="preserve"> </w:t>
      </w:r>
      <w:r>
        <w:t>with</w:t>
      </w:r>
      <w:r>
        <w:rPr>
          <w:spacing w:val="1"/>
        </w:rPr>
        <w:t xml:space="preserve"> </w:t>
      </w:r>
      <w:r>
        <w:t>gesture</w:t>
      </w:r>
      <w:r>
        <w:rPr>
          <w:spacing w:val="1"/>
        </w:rPr>
        <w:t xml:space="preserve"> </w:t>
      </w:r>
      <w:r>
        <w:t>and</w:t>
      </w:r>
      <w:r>
        <w:rPr>
          <w:spacing w:val="1"/>
        </w:rPr>
        <w:t xml:space="preserve"> </w:t>
      </w:r>
      <w:r>
        <w:t>context</w:t>
      </w:r>
      <w:r>
        <w:rPr>
          <w:spacing w:val="1"/>
        </w:rPr>
        <w:t xml:space="preserve"> </w:t>
      </w:r>
      <w:r>
        <w:t>information</w:t>
      </w:r>
      <w:r>
        <w:rPr>
          <w:spacing w:val="1"/>
        </w:rPr>
        <w:t xml:space="preserve"> </w:t>
      </w:r>
      <w:r>
        <w:t>streamed</w:t>
      </w:r>
      <w:r>
        <w:rPr>
          <w:spacing w:val="1"/>
        </w:rPr>
        <w:t xml:space="preserve"> </w:t>
      </w:r>
      <w:r>
        <w:t>over</w:t>
      </w:r>
      <w:r>
        <w:rPr>
          <w:spacing w:val="1"/>
        </w:rPr>
        <w:t xml:space="preserve"> </w:t>
      </w:r>
      <w:r>
        <w:t>a</w:t>
      </w:r>
      <w:r>
        <w:rPr>
          <w:spacing w:val="1"/>
        </w:rPr>
        <w:t xml:space="preserve"> </w:t>
      </w:r>
      <w:r>
        <w:rPr>
          <w:spacing w:val="1"/>
          <w:lang w:val="en-US"/>
        </w:rPr>
        <w:t>Web Socket</w:t>
      </w:r>
      <w:r>
        <w:rPr>
          <w:spacing w:val="-87"/>
        </w:rPr>
        <w:t xml:space="preserve"> </w:t>
      </w:r>
      <w:r>
        <w:t>connection</w:t>
      </w:r>
      <w:r>
        <w:rPr>
          <w:spacing w:val="-2"/>
        </w:rPr>
        <w:t xml:space="preserve"> </w:t>
      </w:r>
      <w:r>
        <w:t>to</w:t>
      </w:r>
      <w:r>
        <w:rPr>
          <w:spacing w:val="-2"/>
        </w:rPr>
        <w:t xml:space="preserve"> </w:t>
      </w:r>
      <w:r>
        <w:t>the</w:t>
      </w:r>
      <w:r>
        <w:rPr>
          <w:spacing w:val="-1"/>
        </w:rPr>
        <w:t xml:space="preserve"> </w:t>
      </w:r>
      <w:r>
        <w:t>platform.</w:t>
      </w:r>
    </w:p>
    <w:p>
      <w:pPr>
        <w:pStyle w:val="8"/>
        <w:tabs>
          <w:tab w:val="left" w:pos="1470"/>
          <w:tab w:val="left" w:pos="1535"/>
          <w:tab w:val="left" w:pos="1909"/>
          <w:tab w:val="left" w:pos="2547"/>
          <w:tab w:val="left" w:pos="2843"/>
          <w:tab w:val="left" w:pos="3078"/>
          <w:tab w:val="left" w:pos="3335"/>
          <w:tab w:val="left" w:pos="3987"/>
          <w:tab w:val="left" w:pos="4100"/>
          <w:tab w:val="left" w:pos="4635"/>
          <w:tab w:val="left" w:pos="5079"/>
          <w:tab w:val="left" w:pos="5430"/>
          <w:tab w:val="left" w:pos="5576"/>
          <w:tab w:val="left" w:pos="5850"/>
          <w:tab w:val="left" w:pos="6423"/>
          <w:tab w:val="left" w:pos="6467"/>
          <w:tab w:val="left" w:pos="7463"/>
          <w:tab w:val="left" w:pos="7854"/>
          <w:tab w:val="left" w:pos="7988"/>
          <w:tab w:val="left" w:pos="8267"/>
          <w:tab w:val="left" w:pos="8504"/>
          <w:tab w:val="left" w:pos="9015"/>
          <w:tab w:val="left" w:pos="9445"/>
          <w:tab w:val="left" w:pos="10124"/>
        </w:tabs>
        <w:spacing w:before="1" w:line="360" w:lineRule="auto"/>
        <w:ind w:left="340" w:right="836" w:firstLine="540"/>
        <w:sectPr>
          <w:pgSz w:w="11910" w:h="16840"/>
          <w:pgMar w:top="1120" w:right="0" w:bottom="280" w:left="500" w:header="935" w:footer="0" w:gutter="0"/>
          <w:pgNumType w:fmt="decimal"/>
          <w:cols w:space="720" w:num="1"/>
        </w:sectPr>
      </w:pPr>
      <w:r>
        <w:t>This</w:t>
      </w:r>
      <w:r>
        <w:rPr>
          <w:spacing w:val="9"/>
        </w:rPr>
        <w:t xml:space="preserve"> </w:t>
      </w:r>
      <w:r>
        <w:t>stream</w:t>
      </w:r>
      <w:r>
        <w:rPr>
          <w:spacing w:val="11"/>
        </w:rPr>
        <w:t xml:space="preserve"> </w:t>
      </w:r>
      <w:r>
        <w:t>of</w:t>
      </w:r>
      <w:r>
        <w:rPr>
          <w:spacing w:val="13"/>
        </w:rPr>
        <w:t xml:space="preserve"> </w:t>
      </w:r>
      <w:r>
        <w:t>interleaved</w:t>
      </w:r>
      <w:r>
        <w:rPr>
          <w:spacing w:val="10"/>
        </w:rPr>
        <w:t xml:space="preserve"> </w:t>
      </w:r>
      <w:r>
        <w:t>data</w:t>
      </w:r>
      <w:r>
        <w:rPr>
          <w:spacing w:val="11"/>
        </w:rPr>
        <w:t xml:space="preserve"> </w:t>
      </w:r>
      <w:r>
        <w:t>is</w:t>
      </w:r>
      <w:r>
        <w:rPr>
          <w:spacing w:val="12"/>
        </w:rPr>
        <w:t xml:space="preserve"> </w:t>
      </w:r>
      <w:r>
        <w:t>handled</w:t>
      </w:r>
      <w:r>
        <w:rPr>
          <w:spacing w:val="10"/>
        </w:rPr>
        <w:t xml:space="preserve"> </w:t>
      </w:r>
      <w:r>
        <w:t>at</w:t>
      </w:r>
      <w:r>
        <w:rPr>
          <w:spacing w:val="13"/>
        </w:rPr>
        <w:t xml:space="preserve"> </w:t>
      </w:r>
      <w:r>
        <w:t>the</w:t>
      </w:r>
      <w:r>
        <w:rPr>
          <w:spacing w:val="11"/>
        </w:rPr>
        <w:t xml:space="preserve"> </w:t>
      </w:r>
      <w:r>
        <w:t>server</w:t>
      </w:r>
      <w:r>
        <w:rPr>
          <w:spacing w:val="10"/>
        </w:rPr>
        <w:t xml:space="preserve"> </w:t>
      </w:r>
      <w:r>
        <w:t>by</w:t>
      </w:r>
      <w:r>
        <w:rPr>
          <w:spacing w:val="13"/>
        </w:rPr>
        <w:t xml:space="preserve"> </w:t>
      </w:r>
      <w:r>
        <w:t>a</w:t>
      </w:r>
      <w:r>
        <w:rPr>
          <w:rFonts w:hint="default"/>
          <w:lang w:val="en-US"/>
        </w:rPr>
        <w:t xml:space="preserve"> </w:t>
      </w:r>
      <w:r>
        <w:rPr>
          <w:spacing w:val="-87"/>
        </w:rPr>
        <w:t xml:space="preserve"> </w:t>
      </w:r>
      <w:r>
        <w:t>multi</w:t>
      </w:r>
      <w:r>
        <w:rPr>
          <w:rFonts w:hint="default"/>
          <w:lang w:val="en-US"/>
        </w:rPr>
        <w:t xml:space="preserve"> </w:t>
      </w:r>
      <w:r>
        <w:t>modal natural language processing pipeline. This fields</w:t>
      </w:r>
      <w:r>
        <w:rPr>
          <w:spacing w:val="1"/>
        </w:rPr>
        <w:t xml:space="preserve"> </w:t>
      </w:r>
      <w:r>
        <w:t>incoming</w:t>
      </w:r>
      <w:r>
        <w:rPr>
          <w:spacing w:val="38"/>
        </w:rPr>
        <w:t xml:space="preserve"> </w:t>
      </w:r>
      <w:r>
        <w:t>packets</w:t>
      </w:r>
      <w:r>
        <w:rPr>
          <w:spacing w:val="37"/>
        </w:rPr>
        <w:t xml:space="preserve"> </w:t>
      </w:r>
      <w:r>
        <w:t>of</w:t>
      </w:r>
      <w:r>
        <w:rPr>
          <w:rFonts w:hint="default"/>
          <w:lang w:val="en-US"/>
        </w:rPr>
        <w:t xml:space="preserve"> </w:t>
      </w:r>
      <w:r>
        <w:t>data</w:t>
      </w:r>
      <w:r>
        <w:rPr>
          <w:spacing w:val="40"/>
        </w:rPr>
        <w:t xml:space="preserve"> </w:t>
      </w:r>
      <w:r>
        <w:t>from</w:t>
      </w:r>
      <w:r>
        <w:rPr>
          <w:spacing w:val="39"/>
        </w:rPr>
        <w:t xml:space="preserve"> </w:t>
      </w:r>
      <w:r>
        <w:t>the</w:t>
      </w:r>
      <w:r>
        <w:rPr>
          <w:spacing w:val="40"/>
        </w:rPr>
        <w:t xml:space="preserve"> </w:t>
      </w:r>
      <w:r>
        <w:t>client,</w:t>
      </w:r>
      <w:r>
        <w:rPr>
          <w:spacing w:val="39"/>
        </w:rPr>
        <w:t xml:space="preserve"> </w:t>
      </w:r>
      <w:r>
        <w:rPr>
          <w:spacing w:val="39"/>
          <w:lang w:val="en-US"/>
        </w:rPr>
        <w:t>demureness</w:t>
      </w:r>
      <w:r>
        <w:rPr>
          <w:spacing w:val="41"/>
        </w:rPr>
        <w:t xml:space="preserve"> </w:t>
      </w:r>
      <w:r>
        <w:t>the</w:t>
      </w:r>
      <w:r>
        <w:rPr>
          <w:spacing w:val="39"/>
        </w:rPr>
        <w:t xml:space="preserve"> </w:t>
      </w:r>
      <w:r>
        <w:t>incoming</w:t>
      </w:r>
      <w:r>
        <w:rPr>
          <w:spacing w:val="42"/>
        </w:rPr>
        <w:t xml:space="preserve"> </w:t>
      </w:r>
      <w:r>
        <w:t>data</w:t>
      </w:r>
      <w:r>
        <w:rPr>
          <w:spacing w:val="-87"/>
        </w:rPr>
        <w:t xml:space="preserve"> </w:t>
      </w:r>
      <w:r>
        <w:t>stream,</w:t>
      </w:r>
      <w:r>
        <w:rPr>
          <w:spacing w:val="37"/>
        </w:rPr>
        <w:t xml:space="preserve"> </w:t>
      </w:r>
      <w:r>
        <w:t>and</w:t>
      </w:r>
      <w:r>
        <w:rPr>
          <w:spacing w:val="39"/>
        </w:rPr>
        <w:t xml:space="preserve"> </w:t>
      </w:r>
      <w:r>
        <w:t>sends</w:t>
      </w:r>
      <w:r>
        <w:rPr>
          <w:spacing w:val="41"/>
        </w:rPr>
        <w:t xml:space="preserve"> </w:t>
      </w:r>
      <w:r>
        <w:t>audio,</w:t>
      </w:r>
      <w:r>
        <w:rPr>
          <w:spacing w:val="38"/>
        </w:rPr>
        <w:t xml:space="preserve"> </w:t>
      </w:r>
      <w:r>
        <w:t>ink</w:t>
      </w:r>
      <w:r>
        <w:rPr>
          <w:spacing w:val="39"/>
        </w:rPr>
        <w:t xml:space="preserve"> </w:t>
      </w:r>
      <w:r>
        <w:t>traces,</w:t>
      </w:r>
      <w:r>
        <w:rPr>
          <w:spacing w:val="37"/>
        </w:rPr>
        <w:t xml:space="preserve"> </w:t>
      </w:r>
      <w:r>
        <w:t>and</w:t>
      </w:r>
      <w:r>
        <w:rPr>
          <w:spacing w:val="39"/>
        </w:rPr>
        <w:t xml:space="preserve"> </w:t>
      </w:r>
      <w:r>
        <w:t>context</w:t>
      </w:r>
      <w:r>
        <w:rPr>
          <w:spacing w:val="40"/>
        </w:rPr>
        <w:t xml:space="preserve"> </w:t>
      </w:r>
      <w:r>
        <w:t>information</w:t>
      </w:r>
      <w:r>
        <w:rPr>
          <w:spacing w:val="37"/>
        </w:rPr>
        <w:t xml:space="preserve"> </w:t>
      </w:r>
      <w:r>
        <w:t>to</w:t>
      </w:r>
      <w:r>
        <w:rPr>
          <w:spacing w:val="39"/>
        </w:rPr>
        <w:t xml:space="preserve"> </w:t>
      </w:r>
      <w:r>
        <w:t>three</w:t>
      </w:r>
      <w:r>
        <w:rPr>
          <w:spacing w:val="-87"/>
        </w:rPr>
        <w:t xml:space="preserve"> </w:t>
      </w:r>
      <w:r>
        <w:t>modules</w:t>
      </w:r>
      <w:r>
        <w:rPr>
          <w:spacing w:val="55"/>
        </w:rPr>
        <w:t xml:space="preserve"> </w:t>
      </w:r>
      <w:r>
        <w:t>that</w:t>
      </w:r>
      <w:r>
        <w:rPr>
          <w:spacing w:val="52"/>
        </w:rPr>
        <w:t xml:space="preserve"> </w:t>
      </w:r>
      <w:r>
        <w:t>operate</w:t>
      </w:r>
      <w:r>
        <w:rPr>
          <w:spacing w:val="55"/>
        </w:rPr>
        <w:t xml:space="preserve"> </w:t>
      </w:r>
      <w:r>
        <w:t>in</w:t>
      </w:r>
      <w:r>
        <w:rPr>
          <w:spacing w:val="53"/>
        </w:rPr>
        <w:t xml:space="preserve"> </w:t>
      </w:r>
      <w:r>
        <w:t>parallel.</w:t>
      </w:r>
      <w:r>
        <w:rPr>
          <w:spacing w:val="56"/>
        </w:rPr>
        <w:t xml:space="preserve"> </w:t>
      </w:r>
      <w:r>
        <w:t>The</w:t>
      </w:r>
      <w:r>
        <w:rPr>
          <w:spacing w:val="52"/>
        </w:rPr>
        <w:t xml:space="preserve"> </w:t>
      </w:r>
      <w:r>
        <w:t>audio</w:t>
      </w:r>
      <w:r>
        <w:rPr>
          <w:spacing w:val="54"/>
        </w:rPr>
        <w:t xml:space="preserve"> </w:t>
      </w:r>
      <w:r>
        <w:t>is</w:t>
      </w:r>
      <w:r>
        <w:rPr>
          <w:spacing w:val="55"/>
        </w:rPr>
        <w:t xml:space="preserve"> </w:t>
      </w:r>
      <w:r>
        <w:t>processed</w:t>
      </w:r>
      <w:r>
        <w:rPr>
          <w:spacing w:val="54"/>
        </w:rPr>
        <w:t xml:space="preserve"> </w:t>
      </w:r>
      <w:r>
        <w:t>using</w:t>
      </w:r>
      <w:r>
        <w:rPr>
          <w:spacing w:val="54"/>
        </w:rPr>
        <w:t xml:space="preserve"> </w:t>
      </w:r>
      <w:r>
        <w:t>the</w:t>
      </w:r>
      <w:r>
        <w:rPr>
          <w:spacing w:val="-87"/>
        </w:rPr>
        <w:t xml:space="preserve"> </w:t>
      </w:r>
      <w:r>
        <w:t>AT&amp;T</w:t>
      </w:r>
      <w:r>
        <w:rPr>
          <w:spacing w:val="75"/>
        </w:rPr>
        <w:t xml:space="preserve"> </w:t>
      </w:r>
      <w:r>
        <w:rPr>
          <w:spacing w:val="75"/>
          <w:lang w:val="en-US"/>
        </w:rPr>
        <w:t>Watson</w:t>
      </w:r>
      <w:r>
        <w:rPr>
          <w:spacing w:val="77"/>
        </w:rPr>
        <w:t xml:space="preserve"> </w:t>
      </w:r>
      <w:r>
        <w:t>speech</w:t>
      </w:r>
      <w:r>
        <w:rPr>
          <w:spacing w:val="74"/>
        </w:rPr>
        <w:t xml:space="preserve"> </w:t>
      </w:r>
      <w:r>
        <w:t>recognition</w:t>
      </w:r>
      <w:r>
        <w:rPr>
          <w:spacing w:val="75"/>
        </w:rPr>
        <w:t xml:space="preserve"> </w:t>
      </w:r>
      <w:r>
        <w:t>engine</w:t>
      </w:r>
      <w:r>
        <w:rPr>
          <w:spacing w:val="74"/>
        </w:rPr>
        <w:t xml:space="preserve"> </w:t>
      </w:r>
      <w:r>
        <w:t>(</w:t>
      </w:r>
      <w:r>
        <w:rPr>
          <w:lang w:val="en-US"/>
        </w:rPr>
        <w:t>Boffin</w:t>
      </w:r>
      <w:r>
        <w:rPr>
          <w:spacing w:val="77"/>
        </w:rPr>
        <w:t xml:space="preserve"> </w:t>
      </w:r>
      <w:r>
        <w:rPr>
          <w:spacing w:val="77"/>
          <w:lang w:val="en-US"/>
        </w:rPr>
        <w:t>Al</w:t>
      </w:r>
      <w:r>
        <w:t>.,</w:t>
      </w:r>
      <w:r>
        <w:rPr>
          <w:spacing w:val="76"/>
        </w:rPr>
        <w:t xml:space="preserve"> </w:t>
      </w:r>
      <w:r>
        <w:t>2005).</w:t>
      </w:r>
      <w:r>
        <w:rPr>
          <w:spacing w:val="-87"/>
        </w:rPr>
        <w:t xml:space="preserve"> </w:t>
      </w:r>
      <w:r>
        <w:t>Recognition</w:t>
      </w:r>
      <w:r>
        <w:rPr>
          <w:spacing w:val="84"/>
        </w:rPr>
        <w:t xml:space="preserve"> </w:t>
      </w:r>
      <w:r>
        <w:t>is</w:t>
      </w:r>
      <w:r>
        <w:rPr>
          <w:spacing w:val="88"/>
        </w:rPr>
        <w:t xml:space="preserve"> </w:t>
      </w:r>
      <w:r>
        <w:t>performed</w:t>
      </w:r>
      <w:r>
        <w:rPr>
          <w:spacing w:val="86"/>
        </w:rPr>
        <w:t xml:space="preserve"> </w:t>
      </w:r>
      <w:r>
        <w:t>using</w:t>
      </w:r>
      <w:r>
        <w:rPr>
          <w:spacing w:val="87"/>
        </w:rPr>
        <w:t xml:space="preserve"> </w:t>
      </w:r>
      <w:r>
        <w:t>a</w:t>
      </w:r>
      <w:r>
        <w:rPr>
          <w:spacing w:val="2"/>
        </w:rPr>
        <w:t xml:space="preserve"> </w:t>
      </w:r>
      <w:r>
        <w:t>dynamic</w:t>
      </w:r>
      <w:r>
        <w:rPr>
          <w:spacing w:val="87"/>
        </w:rPr>
        <w:t xml:space="preserve"> </w:t>
      </w:r>
      <w:r>
        <w:t>hierarchical</w:t>
      </w:r>
      <w:r>
        <w:rPr>
          <w:spacing w:val="87"/>
        </w:rPr>
        <w:t xml:space="preserve"> </w:t>
      </w:r>
      <w:r>
        <w:t>language</w:t>
      </w:r>
      <w:r>
        <w:rPr>
          <w:spacing w:val="-87"/>
        </w:rPr>
        <w:t xml:space="preserve"> </w:t>
      </w:r>
      <w:r>
        <w:t>model</w:t>
      </w:r>
      <w:r>
        <w:tab/>
      </w:r>
      <w:r>
        <w:t>(Gilbert</w:t>
      </w:r>
      <w:r>
        <w:tab/>
      </w:r>
      <w:r>
        <w:t>el.,</w:t>
      </w:r>
      <w:r>
        <w:tab/>
      </w:r>
      <w:r>
        <w:t>2011)</w:t>
      </w:r>
      <w:r>
        <w:tab/>
      </w:r>
      <w:r>
        <w:t>that</w:t>
      </w:r>
      <w:r>
        <w:tab/>
      </w:r>
      <w:r>
        <w:t>combines</w:t>
      </w:r>
      <w:r>
        <w:tab/>
      </w:r>
      <w:r>
        <w:t>a</w:t>
      </w:r>
      <w:r>
        <w:tab/>
      </w:r>
      <w:r>
        <w:t>statistical</w:t>
      </w:r>
      <w:r>
        <w:tab/>
      </w:r>
      <w:r>
        <w:t>N-gram</w:t>
      </w:r>
      <w:r>
        <w:rPr>
          <w:spacing w:val="-87"/>
        </w:rPr>
        <w:t xml:space="preserve"> </w:t>
      </w:r>
      <w:r>
        <w:t>language</w:t>
      </w:r>
      <w:r>
        <w:tab/>
      </w:r>
      <w:r>
        <w:t>model</w:t>
      </w:r>
      <w:r>
        <w:tab/>
      </w:r>
      <w:r>
        <w:tab/>
      </w:r>
      <w:r>
        <w:t>with</w:t>
      </w:r>
      <w:r>
        <w:tab/>
      </w:r>
      <w:r>
        <w:t>weighted</w:t>
      </w:r>
      <w:r>
        <w:tab/>
      </w:r>
      <w:r>
        <w:tab/>
      </w:r>
      <w:r>
        <w:t>sub-</w:t>
      </w:r>
      <w:r>
        <w:tab/>
      </w:r>
      <w:r>
        <w:tab/>
      </w:r>
      <w:r>
        <w:t>grammars.</w:t>
      </w:r>
      <w:r>
        <w:tab/>
      </w:r>
      <w:r>
        <w:t>Ink</w:t>
      </w:r>
      <w:r>
        <w:tab/>
      </w:r>
      <w:r>
        <w:t>traces</w:t>
      </w:r>
      <w:r>
        <w:tab/>
      </w:r>
      <w:r>
        <w:t>are</w:t>
      </w:r>
      <w:r>
        <w:rPr>
          <w:spacing w:val="-87"/>
        </w:rPr>
        <w:t xml:space="preserve"> </w:t>
      </w:r>
      <w:r>
        <w:t>classified</w:t>
      </w:r>
      <w:r>
        <w:rPr>
          <w:spacing w:val="37"/>
        </w:rPr>
        <w:t xml:space="preserve"> </w:t>
      </w:r>
      <w:r>
        <w:t>into</w:t>
      </w:r>
      <w:r>
        <w:rPr>
          <w:spacing w:val="38"/>
        </w:rPr>
        <w:t xml:space="preserve"> </w:t>
      </w:r>
      <w:r>
        <w:t>gestures</w:t>
      </w:r>
      <w:r>
        <w:rPr>
          <w:spacing w:val="40"/>
        </w:rPr>
        <w:t xml:space="preserve"> </w:t>
      </w:r>
      <w:r>
        <w:t>using</w:t>
      </w:r>
      <w:r>
        <w:rPr>
          <w:spacing w:val="40"/>
        </w:rPr>
        <w:t xml:space="preserve"> </w:t>
      </w:r>
      <w:r>
        <w:t>a</w:t>
      </w:r>
      <w:r>
        <w:rPr>
          <w:spacing w:val="39"/>
        </w:rPr>
        <w:t xml:space="preserve"> </w:t>
      </w:r>
      <w:r>
        <w:t>linear</w:t>
      </w:r>
      <w:r>
        <w:rPr>
          <w:spacing w:val="38"/>
        </w:rPr>
        <w:t xml:space="preserve"> </w:t>
      </w:r>
      <w:r>
        <w:t>classifier.</w:t>
      </w:r>
      <w:r>
        <w:rPr>
          <w:spacing w:val="39"/>
        </w:rPr>
        <w:t xml:space="preserve"> </w:t>
      </w:r>
      <w:r>
        <w:t>Speech</w:t>
      </w:r>
      <w:r>
        <w:rPr>
          <w:spacing w:val="38"/>
        </w:rPr>
        <w:t xml:space="preserve"> </w:t>
      </w:r>
      <w:r>
        <w:t>recognition</w:t>
      </w:r>
      <w:r>
        <w:rPr>
          <w:spacing w:val="-87"/>
        </w:rPr>
        <w:t xml:space="preserve"> </w:t>
      </w:r>
      <w:r>
        <w:t>results</w:t>
      </w:r>
      <w:r>
        <w:tab/>
      </w:r>
      <w:r>
        <w:tab/>
      </w:r>
      <w:r>
        <w:t>serve</w:t>
      </w:r>
      <w:r>
        <w:tab/>
      </w:r>
      <w:r>
        <w:t>as</w:t>
      </w:r>
      <w:r>
        <w:tab/>
      </w:r>
      <w:r>
        <w:t>input</w:t>
      </w:r>
      <w:r>
        <w:tab/>
      </w:r>
      <w:r>
        <w:tab/>
      </w:r>
      <w:r>
        <w:t>to</w:t>
      </w:r>
      <w:r>
        <w:tab/>
      </w:r>
      <w:r>
        <w:t>two</w:t>
      </w:r>
      <w:r>
        <w:tab/>
      </w:r>
      <w:r>
        <w:t>NLU</w:t>
      </w:r>
      <w:r>
        <w:tab/>
      </w:r>
      <w:r>
        <w:t>modules.</w:t>
      </w:r>
      <w:r>
        <w:tab/>
      </w:r>
      <w:r>
        <w:tab/>
      </w:r>
      <w:r>
        <w:t>A</w:t>
      </w:r>
      <w:r>
        <w:tab/>
      </w:r>
      <w:r>
        <w:tab/>
      </w:r>
      <w:r>
        <w:rPr>
          <w:lang w:val="en-US"/>
        </w:rPr>
        <w:t>discriminate</w:t>
      </w:r>
      <w:r>
        <w:rPr>
          <w:spacing w:val="-87"/>
        </w:rPr>
        <w:t xml:space="preserve"> </w:t>
      </w:r>
      <w:r>
        <w:t>stochastic</w:t>
      </w:r>
      <w:r>
        <w:rPr>
          <w:spacing w:val="37"/>
        </w:rPr>
        <w:t xml:space="preserve"> </w:t>
      </w:r>
      <w:r>
        <w:t>sequence</w:t>
      </w:r>
      <w:r>
        <w:rPr>
          <w:spacing w:val="38"/>
        </w:rPr>
        <w:t xml:space="preserve"> </w:t>
      </w:r>
      <w:r>
        <w:t>tagger</w:t>
      </w:r>
      <w:r>
        <w:rPr>
          <w:spacing w:val="38"/>
        </w:rPr>
        <w:t xml:space="preserve"> </w:t>
      </w:r>
      <w:r>
        <w:t>assigns</w:t>
      </w:r>
      <w:r>
        <w:rPr>
          <w:spacing w:val="41"/>
        </w:rPr>
        <w:t xml:space="preserve"> </w:t>
      </w:r>
      <w:r>
        <w:t>tags</w:t>
      </w:r>
      <w:r>
        <w:rPr>
          <w:spacing w:val="37"/>
        </w:rPr>
        <w:t xml:space="preserve"> </w:t>
      </w:r>
      <w:r>
        <w:t>to</w:t>
      </w:r>
      <w:r>
        <w:rPr>
          <w:spacing w:val="38"/>
        </w:rPr>
        <w:t xml:space="preserve"> </w:t>
      </w:r>
      <w:r>
        <w:t>phrases</w:t>
      </w:r>
      <w:r>
        <w:rPr>
          <w:spacing w:val="38"/>
        </w:rPr>
        <w:t xml:space="preserve"> </w:t>
      </w:r>
      <w:r>
        <w:t>within</w:t>
      </w:r>
      <w:r>
        <w:rPr>
          <w:spacing w:val="36"/>
        </w:rPr>
        <w:t xml:space="preserve"> </w:t>
      </w:r>
      <w:r>
        <w:t>the</w:t>
      </w:r>
      <w:r>
        <w:rPr>
          <w:spacing w:val="40"/>
        </w:rPr>
        <w:t xml:space="preserve"> </w:t>
      </w:r>
      <w:r>
        <w:t>input,</w:t>
      </w:r>
      <w:r>
        <w:rPr>
          <w:spacing w:val="-87"/>
        </w:rPr>
        <w:t xml:space="preserve"> </w:t>
      </w:r>
      <w:r>
        <w:t>and</w:t>
      </w:r>
      <w:r>
        <w:rPr>
          <w:spacing w:val="7"/>
        </w:rPr>
        <w:t xml:space="preserve"> </w:t>
      </w:r>
      <w:r>
        <w:t>then</w:t>
      </w:r>
      <w:r>
        <w:rPr>
          <w:spacing w:val="8"/>
        </w:rPr>
        <w:t xml:space="preserve"> </w:t>
      </w:r>
      <w:r>
        <w:t>the</w:t>
      </w:r>
      <w:r>
        <w:rPr>
          <w:spacing w:val="10"/>
        </w:rPr>
        <w:t xml:space="preserve"> </w:t>
      </w:r>
      <w:r>
        <w:t>overall</w:t>
      </w:r>
      <w:r>
        <w:rPr>
          <w:spacing w:val="9"/>
        </w:rPr>
        <w:t xml:space="preserve"> </w:t>
      </w:r>
      <w:r>
        <w:t>string</w:t>
      </w:r>
      <w:r>
        <w:rPr>
          <w:spacing w:val="7"/>
        </w:rPr>
        <w:t xml:space="preserve"> </w:t>
      </w:r>
      <w:r>
        <w:t>with</w:t>
      </w:r>
      <w:r>
        <w:rPr>
          <w:spacing w:val="10"/>
        </w:rPr>
        <w:t xml:space="preserve"> </w:t>
      </w:r>
      <w:r>
        <w:t>tags</w:t>
      </w:r>
      <w:r>
        <w:rPr>
          <w:spacing w:val="8"/>
        </w:rPr>
        <w:t xml:space="preserve"> </w:t>
      </w:r>
      <w:r>
        <w:t>is</w:t>
      </w:r>
      <w:r>
        <w:rPr>
          <w:spacing w:val="9"/>
        </w:rPr>
        <w:t xml:space="preserve"> </w:t>
      </w:r>
      <w:r>
        <w:t>as-</w:t>
      </w:r>
      <w:r>
        <w:rPr>
          <w:spacing w:val="9"/>
        </w:rPr>
        <w:t xml:space="preserve"> </w:t>
      </w:r>
      <w:r>
        <w:t>signed</w:t>
      </w:r>
      <w:r>
        <w:rPr>
          <w:spacing w:val="8"/>
        </w:rPr>
        <w:t xml:space="preserve"> </w:t>
      </w:r>
      <w:r>
        <w:t>by</w:t>
      </w:r>
      <w:r>
        <w:rPr>
          <w:spacing w:val="10"/>
        </w:rPr>
        <w:t xml:space="preserve"> </w:t>
      </w:r>
      <w:r>
        <w:t>a</w:t>
      </w:r>
      <w:r>
        <w:rPr>
          <w:spacing w:val="8"/>
        </w:rPr>
        <w:t xml:space="preserve"> </w:t>
      </w:r>
      <w:r>
        <w:t>statistical</w:t>
      </w:r>
      <w:r>
        <w:rPr>
          <w:spacing w:val="11"/>
        </w:rPr>
        <w:t xml:space="preserve"> </w:t>
      </w:r>
      <w:r>
        <w:t>intent</w:t>
      </w:r>
      <w:r>
        <w:rPr>
          <w:spacing w:val="-87"/>
        </w:rPr>
        <w:t xml:space="preserve"> </w:t>
      </w:r>
      <w:r>
        <w:t>classifier</w:t>
      </w:r>
      <w:r>
        <w:rPr>
          <w:spacing w:val="60"/>
        </w:rPr>
        <w:t xml:space="preserve"> </w:t>
      </w:r>
      <w:r>
        <w:t>to</w:t>
      </w:r>
      <w:r>
        <w:rPr>
          <w:spacing w:val="62"/>
        </w:rPr>
        <w:t xml:space="preserve"> </w:t>
      </w:r>
      <w:r>
        <w:t>one</w:t>
      </w:r>
      <w:r>
        <w:rPr>
          <w:spacing w:val="63"/>
        </w:rPr>
        <w:t xml:space="preserve"> </w:t>
      </w:r>
      <w:r>
        <w:t>of</w:t>
      </w:r>
      <w:r>
        <w:rPr>
          <w:spacing w:val="63"/>
        </w:rPr>
        <w:t xml:space="preserve"> </w:t>
      </w:r>
      <w:r>
        <w:t>a</w:t>
      </w:r>
      <w:r>
        <w:rPr>
          <w:spacing w:val="63"/>
        </w:rPr>
        <w:t xml:space="preserve"> </w:t>
      </w:r>
      <w:r>
        <w:t>number</w:t>
      </w:r>
      <w:r>
        <w:rPr>
          <w:spacing w:val="62"/>
        </w:rPr>
        <w:t xml:space="preserve"> </w:t>
      </w:r>
      <w:r>
        <w:t>of</w:t>
      </w:r>
      <w:r>
        <w:rPr>
          <w:spacing w:val="62"/>
        </w:rPr>
        <w:t xml:space="preserve"> </w:t>
      </w:r>
      <w:r>
        <w:t>intents</w:t>
      </w:r>
      <w:r>
        <w:rPr>
          <w:spacing w:val="62"/>
        </w:rPr>
        <w:t xml:space="preserve"> </w:t>
      </w:r>
      <w:r>
        <w:t>handled</w:t>
      </w:r>
      <w:r>
        <w:rPr>
          <w:spacing w:val="62"/>
        </w:rPr>
        <w:t xml:space="preserve"> </w:t>
      </w:r>
      <w:r>
        <w:t>by</w:t>
      </w:r>
      <w:r>
        <w:rPr>
          <w:spacing w:val="62"/>
        </w:rPr>
        <w:t xml:space="preserve"> </w:t>
      </w:r>
      <w:r>
        <w:t>the</w:t>
      </w:r>
      <w:r>
        <w:rPr>
          <w:spacing w:val="63"/>
        </w:rPr>
        <w:t xml:space="preserve"> </w:t>
      </w:r>
      <w:r>
        <w:t>system</w:t>
      </w:r>
      <w:r>
        <w:rPr>
          <w:spacing w:val="64"/>
        </w:rPr>
        <w:t xml:space="preserve"> </w:t>
      </w:r>
      <w:r>
        <w:t>e.g.</w:t>
      </w:r>
      <w:r>
        <w:rPr>
          <w:spacing w:val="-87"/>
        </w:rPr>
        <w:t xml:space="preserve"> </w:t>
      </w:r>
      <w:r>
        <w:t>search(music</w:t>
      </w:r>
      <w:r>
        <w:rPr>
          <w:spacing w:val="-2"/>
        </w:rPr>
        <w:t xml:space="preserve"> </w:t>
      </w:r>
      <w:r>
        <w:t>event),</w:t>
      </w:r>
      <w:r>
        <w:rPr>
          <w:spacing w:val="-3"/>
        </w:rPr>
        <w:t xml:space="preserve"> </w:t>
      </w:r>
      <w:r>
        <w:t>refine(location).</w:t>
      </w:r>
    </w:p>
    <w:p>
      <w:pPr>
        <w:pStyle w:val="8"/>
        <w:spacing w:line="360" w:lineRule="auto"/>
        <w:ind w:left="359" w:leftChars="163" w:right="836" w:firstLine="0" w:firstLineChars="0"/>
        <w:jc w:val="both"/>
      </w:pPr>
      <w:r>
        <w:t>The NLU results are passed along with gesture recognition results</w:t>
      </w:r>
      <w:r>
        <w:rPr>
          <w:spacing w:val="1"/>
        </w:rPr>
        <w:t xml:space="preserve"> </w:t>
      </w:r>
      <w:r>
        <w:t xml:space="preserve">and the GUI and device context to a </w:t>
      </w:r>
      <w:r>
        <w:rPr>
          <w:lang w:val="en-US"/>
        </w:rPr>
        <w:t>multi modal</w:t>
      </w:r>
      <w:r>
        <w:t xml:space="preserve"> dialog manager. The</w:t>
      </w:r>
      <w:r>
        <w:rPr>
          <w:spacing w:val="1"/>
        </w:rPr>
        <w:t xml:space="preserve"> </w:t>
      </w:r>
      <w:r>
        <w:t>contextual resolution component determines if the input is a query</w:t>
      </w:r>
      <w:r>
        <w:rPr>
          <w:spacing w:val="1"/>
        </w:rPr>
        <w:t xml:space="preserve"> </w:t>
      </w:r>
      <w:r>
        <w:t>refinement</w:t>
      </w:r>
      <w:r>
        <w:rPr>
          <w:spacing w:val="1"/>
        </w:rPr>
        <w:t xml:space="preserve"> </w:t>
      </w:r>
      <w:r>
        <w:t>or</w:t>
      </w:r>
      <w:r>
        <w:rPr>
          <w:spacing w:val="1"/>
        </w:rPr>
        <w:t xml:space="preserve"> </w:t>
      </w:r>
      <w:r>
        <w:t>correction.</w:t>
      </w:r>
      <w:r>
        <w:rPr>
          <w:spacing w:val="1"/>
        </w:rPr>
        <w:t xml:space="preserve"> </w:t>
      </w:r>
      <w:r>
        <w:t>In</w:t>
      </w:r>
      <w:r>
        <w:rPr>
          <w:spacing w:val="1"/>
        </w:rPr>
        <w:t xml:space="preserve"> </w:t>
      </w:r>
      <w:r>
        <w:t>either</w:t>
      </w:r>
      <w:r>
        <w:rPr>
          <w:spacing w:val="1"/>
        </w:rPr>
        <w:t xml:space="preserve"> </w:t>
      </w:r>
      <w:r>
        <w:t>case,</w:t>
      </w:r>
      <w:r>
        <w:rPr>
          <w:spacing w:val="1"/>
        </w:rPr>
        <w:t xml:space="preserve"> </w:t>
      </w:r>
      <w:r>
        <w:t>it</w:t>
      </w:r>
      <w:r>
        <w:rPr>
          <w:spacing w:val="1"/>
        </w:rPr>
        <w:t xml:space="preserve"> </w:t>
      </w:r>
      <w:r>
        <w:t>retrieves</w:t>
      </w:r>
      <w:r>
        <w:rPr>
          <w:spacing w:val="1"/>
        </w:rPr>
        <w:t xml:space="preserve"> </w:t>
      </w:r>
      <w:r>
        <w:t>the</w:t>
      </w:r>
      <w:r>
        <w:rPr>
          <w:spacing w:val="1"/>
        </w:rPr>
        <w:t xml:space="preserve"> </w:t>
      </w:r>
      <w:r>
        <w:t>previous</w:t>
      </w:r>
      <w:r>
        <w:rPr>
          <w:spacing w:val="1"/>
        </w:rPr>
        <w:t xml:space="preserve"> </w:t>
      </w:r>
      <w:r>
        <w:t>command from a user con- text store and combines the new content</w:t>
      </w:r>
      <w:r>
        <w:rPr>
          <w:spacing w:val="1"/>
        </w:rPr>
        <w:t xml:space="preserve"> </w:t>
      </w:r>
      <w:r>
        <w:t>with the context through destructive unification (Ehlen and Johnston,</w:t>
      </w:r>
      <w:r>
        <w:rPr>
          <w:spacing w:val="1"/>
        </w:rPr>
        <w:t xml:space="preserve"> </w:t>
      </w:r>
      <w:r>
        <w:t>2012). A location salience component then applies to handle cases</w:t>
      </w:r>
      <w:r>
        <w:rPr>
          <w:spacing w:val="1"/>
        </w:rPr>
        <w:t xml:space="preserve"> </w:t>
      </w:r>
      <w:r>
        <w:t>where a location is not specified verbally. This component uses a su-</w:t>
      </w:r>
      <w:r>
        <w:rPr>
          <w:spacing w:val="1"/>
        </w:rPr>
        <w:t xml:space="preserve"> </w:t>
      </w:r>
      <w:r>
        <w:rPr>
          <w:spacing w:val="1"/>
          <w:lang w:val="en-US"/>
        </w:rPr>
        <w:t>per-vised</w:t>
      </w:r>
      <w:r>
        <w:rPr>
          <w:spacing w:val="-5"/>
        </w:rPr>
        <w:t xml:space="preserve"> </w:t>
      </w:r>
      <w:r>
        <w:t>classifier</w:t>
      </w:r>
      <w:r>
        <w:rPr>
          <w:spacing w:val="-2"/>
        </w:rPr>
        <w:t xml:space="preserve"> </w:t>
      </w:r>
      <w:r>
        <w:t>to</w:t>
      </w:r>
      <w:r>
        <w:rPr>
          <w:spacing w:val="-2"/>
        </w:rPr>
        <w:t xml:space="preserve"> </w:t>
      </w:r>
      <w:r>
        <w:t>select</w:t>
      </w:r>
      <w:r>
        <w:rPr>
          <w:spacing w:val="-1"/>
        </w:rPr>
        <w:t xml:space="preserve"> </w:t>
      </w:r>
      <w:r>
        <w:t>from</w:t>
      </w:r>
      <w:r>
        <w:rPr>
          <w:spacing w:val="1"/>
        </w:rPr>
        <w:t xml:space="preserve"> </w:t>
      </w:r>
      <w:r>
        <w:t>among</w:t>
      </w:r>
      <w:r>
        <w:rPr>
          <w:spacing w:val="-2"/>
        </w:rPr>
        <w:t xml:space="preserve"> </w:t>
      </w:r>
      <w:r>
        <w:t>a</w:t>
      </w:r>
      <w:r>
        <w:rPr>
          <w:spacing w:val="-1"/>
        </w:rPr>
        <w:t xml:space="preserve"> </w:t>
      </w:r>
      <w:r>
        <w:t>series</w:t>
      </w:r>
      <w:r>
        <w:rPr>
          <w:spacing w:val="-3"/>
        </w:rPr>
        <w:t xml:space="preserve"> </w:t>
      </w:r>
      <w:r>
        <w:t>of candidate</w:t>
      </w:r>
      <w:r>
        <w:rPr>
          <w:rFonts w:hint="default"/>
          <w:lang w:val="en-US"/>
        </w:rPr>
        <w:t xml:space="preserve"> </w:t>
      </w:r>
      <w:r>
        <w:t>locations, including the gesture (if present), the current device location,</w:t>
      </w:r>
      <w:r>
        <w:rPr>
          <w:spacing w:val="-87"/>
        </w:rPr>
        <w:t xml:space="preserve"> </w:t>
      </w:r>
      <w:r>
        <w:t>or</w:t>
      </w:r>
      <w:r>
        <w:rPr>
          <w:spacing w:val="-3"/>
        </w:rPr>
        <w:t xml:space="preserve"> </w:t>
      </w:r>
      <w:r>
        <w:t>the</w:t>
      </w:r>
      <w:r>
        <w:rPr>
          <w:spacing w:val="-1"/>
        </w:rPr>
        <w:t xml:space="preserve"> </w:t>
      </w:r>
      <w:r>
        <w:t>current</w:t>
      </w:r>
      <w:r>
        <w:rPr>
          <w:spacing w:val="-1"/>
        </w:rPr>
        <w:t xml:space="preserve"> </w:t>
      </w:r>
      <w:r>
        <w:t>map</w:t>
      </w:r>
      <w:r>
        <w:rPr>
          <w:spacing w:val="1"/>
        </w:rPr>
        <w:t xml:space="preserve"> </w:t>
      </w:r>
      <w:r>
        <w:t>.</w:t>
      </w:r>
    </w:p>
    <w:p>
      <w:pPr>
        <w:pStyle w:val="3"/>
        <w:spacing w:before="152"/>
        <w:ind w:left="320"/>
        <w:jc w:val="both"/>
      </w:pPr>
      <w:bookmarkStart w:id="27" w:name="Sample Interaction"/>
      <w:bookmarkEnd w:id="27"/>
      <w:r>
        <w:rPr>
          <w:u w:val="thick"/>
        </w:rPr>
        <w:t>Sample</w:t>
      </w:r>
      <w:r>
        <w:rPr>
          <w:spacing w:val="-8"/>
          <w:u w:val="thick"/>
        </w:rPr>
        <w:t xml:space="preserve"> </w:t>
      </w:r>
      <w:r>
        <w:rPr>
          <w:u w:val="thick"/>
        </w:rPr>
        <w:t>Interaction</w:t>
      </w:r>
    </w:p>
    <w:p>
      <w:pPr>
        <w:pStyle w:val="8"/>
        <w:spacing w:before="2"/>
        <w:rPr>
          <w:b/>
          <w:sz w:val="26"/>
        </w:rPr>
      </w:pPr>
    </w:p>
    <w:p>
      <w:pPr>
        <w:pStyle w:val="8"/>
        <w:spacing w:before="85" w:line="360" w:lineRule="auto"/>
        <w:ind w:left="119" w:right="736" w:firstLine="540"/>
        <w:jc w:val="both"/>
      </w:pPr>
      <w:bookmarkStart w:id="28" w:name="In Figure we present a sample of interac"/>
      <w:bookmarkEnd w:id="28"/>
      <w:r>
        <w:t>In</w:t>
      </w:r>
      <w:r>
        <w:rPr>
          <w:spacing w:val="1"/>
        </w:rPr>
        <w:t xml:space="preserve"> </w:t>
      </w:r>
      <w:r>
        <w:t>Figure</w:t>
      </w:r>
      <w:r>
        <w:rPr>
          <w:spacing w:val="1"/>
        </w:rPr>
        <w:t xml:space="preserve"> </w:t>
      </w:r>
      <w:r>
        <w:t>we</w:t>
      </w:r>
      <w:r>
        <w:rPr>
          <w:spacing w:val="1"/>
        </w:rPr>
        <w:t xml:space="preserve"> </w:t>
      </w:r>
      <w:r>
        <w:t>present</w:t>
      </w:r>
      <w:r>
        <w:rPr>
          <w:spacing w:val="1"/>
        </w:rPr>
        <w:t xml:space="preserve"> </w:t>
      </w:r>
      <w:r>
        <w:t>a</w:t>
      </w:r>
      <w:r>
        <w:rPr>
          <w:spacing w:val="1"/>
        </w:rPr>
        <w:t xml:space="preserve"> </w:t>
      </w:r>
      <w:r>
        <w:t>sample</w:t>
      </w:r>
      <w:r>
        <w:rPr>
          <w:spacing w:val="1"/>
        </w:rPr>
        <w:t xml:space="preserve"> </w:t>
      </w:r>
      <w:r>
        <w:t>of</w:t>
      </w:r>
      <w:r>
        <w:rPr>
          <w:spacing w:val="1"/>
        </w:rPr>
        <w:t xml:space="preserve"> </w:t>
      </w:r>
      <w:r>
        <w:t>interaction</w:t>
      </w:r>
      <w:r>
        <w:rPr>
          <w:spacing w:val="1"/>
        </w:rPr>
        <w:t xml:space="preserve"> </w:t>
      </w:r>
      <w:r>
        <w:t>from</w:t>
      </w:r>
      <w:r>
        <w:rPr>
          <w:spacing w:val="1"/>
        </w:rPr>
        <w:t xml:space="preserve"> </w:t>
      </w:r>
      <w:r>
        <w:t>MVA</w:t>
      </w:r>
      <w:r>
        <w:rPr>
          <w:spacing w:val="1"/>
        </w:rPr>
        <w:t xml:space="preserve"> </w:t>
      </w:r>
      <w:r>
        <w:t>that</w:t>
      </w:r>
      <w:r>
        <w:rPr>
          <w:spacing w:val="1"/>
        </w:rPr>
        <w:t xml:space="preserve"> </w:t>
      </w:r>
      <w:r>
        <w:t>illustrates some of its capabilities. The user starts with a spoken natural</w:t>
      </w:r>
      <w:r>
        <w:rPr>
          <w:spacing w:val="1"/>
        </w:rPr>
        <w:t xml:space="preserve"> </w:t>
      </w:r>
      <w:r>
        <w:t>language query where they specify some constraints: the type of music</w:t>
      </w:r>
      <w:r>
        <w:rPr>
          <w:spacing w:val="1"/>
        </w:rPr>
        <w:t xml:space="preserve"> </w:t>
      </w:r>
      <w:r>
        <w:t>(jazz), location (San Francisco), and time (tomorrow). The system gets</w:t>
      </w:r>
      <w:r>
        <w:rPr>
          <w:spacing w:val="1"/>
        </w:rPr>
        <w:t xml:space="preserve"> </w:t>
      </w:r>
      <w:r>
        <w:t>low confidence on the location, so it constructs a targeted clarifi- cation</w:t>
      </w:r>
      <w:r>
        <w:rPr>
          <w:spacing w:val="1"/>
        </w:rPr>
        <w:t xml:space="preserve"> </w:t>
      </w:r>
      <w:r>
        <w:t>for clarifying only that constraint. The user repeats the location, and then</w:t>
      </w:r>
      <w:r>
        <w:rPr>
          <w:spacing w:val="-87"/>
        </w:rPr>
        <w:t xml:space="preserve"> </w:t>
      </w:r>
      <w:r>
        <w:t>the system searches for events meeting the user's constraints. The user</w:t>
      </w:r>
      <w:r>
        <w:rPr>
          <w:spacing w:val="1"/>
        </w:rPr>
        <w:t xml:space="preserve"> </w:t>
      </w:r>
      <w:r>
        <w:t>then reviews the results, and follows on with a refinement: "What about</w:t>
      </w:r>
      <w:r>
        <w:rPr>
          <w:spacing w:val="1"/>
        </w:rPr>
        <w:t xml:space="preserve"> </w:t>
      </w:r>
      <w:r>
        <w:t xml:space="preserve">blues?". Even though many parameters in this query are </w:t>
      </w:r>
      <w:r>
        <w:rPr>
          <w:lang w:val="en-US"/>
        </w:rPr>
        <w:t>under specified</w:t>
      </w:r>
      <w:r>
        <w:t>,</w:t>
      </w:r>
      <w:r>
        <w:rPr>
          <w:spacing w:val="1"/>
        </w:rPr>
        <w:t xml:space="preserve"> </w:t>
      </w:r>
      <w:r>
        <w:t>the system applies contextually-aware natural language understanding</w:t>
      </w:r>
      <w:r>
        <w:rPr>
          <w:spacing w:val="1"/>
        </w:rPr>
        <w:t xml:space="preserve"> </w:t>
      </w:r>
      <w:r>
        <w:t>and</w:t>
      </w:r>
      <w:r>
        <w:rPr>
          <w:spacing w:val="69"/>
        </w:rPr>
        <w:t xml:space="preserve"> </w:t>
      </w:r>
      <w:r>
        <w:t>interprets</w:t>
      </w:r>
      <w:r>
        <w:rPr>
          <w:spacing w:val="71"/>
        </w:rPr>
        <w:t xml:space="preserve"> </w:t>
      </w:r>
      <w:r>
        <w:t>this</w:t>
      </w:r>
      <w:r>
        <w:rPr>
          <w:spacing w:val="68"/>
        </w:rPr>
        <w:t xml:space="preserve"> </w:t>
      </w:r>
      <w:r>
        <w:t>as</w:t>
      </w:r>
      <w:r>
        <w:rPr>
          <w:spacing w:val="71"/>
        </w:rPr>
        <w:t xml:space="preserve"> </w:t>
      </w:r>
      <w:r>
        <w:t>"Blues</w:t>
      </w:r>
      <w:r>
        <w:rPr>
          <w:spacing w:val="71"/>
        </w:rPr>
        <w:t xml:space="preserve"> </w:t>
      </w:r>
      <w:r>
        <w:t>concerts</w:t>
      </w:r>
      <w:r>
        <w:rPr>
          <w:spacing w:val="71"/>
        </w:rPr>
        <w:t xml:space="preserve"> </w:t>
      </w:r>
      <w:r>
        <w:t>near</w:t>
      </w:r>
      <w:r>
        <w:rPr>
          <w:spacing w:val="69"/>
        </w:rPr>
        <w:t xml:space="preserve"> </w:t>
      </w:r>
      <w:r>
        <w:t>San</w:t>
      </w:r>
      <w:r>
        <w:rPr>
          <w:spacing w:val="73"/>
        </w:rPr>
        <w:t xml:space="preserve"> </w:t>
      </w:r>
      <w:r>
        <w:t>Francisco</w:t>
      </w:r>
      <w:r>
        <w:rPr>
          <w:spacing w:val="72"/>
        </w:rPr>
        <w:t xml:space="preserve"> </w:t>
      </w:r>
      <w:r>
        <w:t>tomorrow".</w:t>
      </w:r>
    </w:p>
    <w:p>
      <w:pPr>
        <w:spacing w:after="0" w:line="360" w:lineRule="auto"/>
        <w:jc w:val="both"/>
        <w:sectPr>
          <w:pgSz w:w="11910" w:h="16840"/>
          <w:pgMar w:top="1120" w:right="0" w:bottom="280" w:left="500" w:header="935" w:footer="0" w:gutter="0"/>
          <w:pgNumType w:fmt="decimal"/>
          <w:cols w:space="720" w:num="1"/>
        </w:sectPr>
      </w:pPr>
    </w:p>
    <w:p>
      <w:pPr>
        <w:pStyle w:val="8"/>
        <w:spacing w:line="360" w:lineRule="auto"/>
        <w:ind w:left="119" w:right="735"/>
        <w:jc w:val="both"/>
      </w:pPr>
    </w:p>
    <w:p>
      <w:pPr>
        <w:pStyle w:val="8"/>
        <w:spacing w:line="360" w:lineRule="auto"/>
        <w:ind w:left="119" w:right="735"/>
        <w:jc w:val="both"/>
      </w:pPr>
      <w:r>
        <w:t>After selecting a concert, the user then searches for a restaurant nearby.</w:t>
      </w:r>
      <w:r>
        <w:rPr>
          <w:spacing w:val="1"/>
        </w:rPr>
        <w:t xml:space="preserve"> </w:t>
      </w:r>
      <w:r>
        <w:t>The location of the concert re- mains salient. The user follows up with a</w:t>
      </w:r>
      <w:r>
        <w:rPr>
          <w:spacing w:val="1"/>
        </w:rPr>
        <w:t xml:space="preserve"> </w:t>
      </w:r>
      <w:r>
        <w:t>mul- timodal query combining speech and gesture to search for similar</w:t>
      </w:r>
      <w:r>
        <w:rPr>
          <w:spacing w:val="1"/>
        </w:rPr>
        <w:t xml:space="preserve"> </w:t>
      </w:r>
      <w:r>
        <w:t>restaurants</w:t>
      </w:r>
      <w:r>
        <w:rPr>
          <w:spacing w:val="-4"/>
        </w:rPr>
        <w:t xml:space="preserve"> </w:t>
      </w:r>
      <w:r>
        <w:t>in</w:t>
      </w:r>
      <w:r>
        <w:rPr>
          <w:spacing w:val="1"/>
        </w:rPr>
        <w:t xml:space="preserve"> </w:t>
      </w:r>
      <w:r>
        <w:t>an</w:t>
      </w:r>
      <w:r>
        <w:rPr>
          <w:spacing w:val="-2"/>
        </w:rPr>
        <w:t xml:space="preserve"> </w:t>
      </w:r>
      <w:r>
        <w:t>adjoining</w:t>
      </w:r>
      <w:r>
        <w:rPr>
          <w:spacing w:val="-2"/>
        </w:rPr>
        <w:t xml:space="preserve"> </w:t>
      </w:r>
      <w:r>
        <w:t>area.</w:t>
      </w:r>
    </w:p>
    <w:p>
      <w:pPr>
        <w:pStyle w:val="8"/>
        <w:rPr>
          <w:sz w:val="20"/>
        </w:rPr>
      </w:pPr>
    </w:p>
    <w:p>
      <w:pPr>
        <w:pStyle w:val="8"/>
        <w:rPr>
          <w:sz w:val="20"/>
        </w:rPr>
      </w:pPr>
    </w:p>
    <w:p>
      <w:pPr>
        <w:pStyle w:val="8"/>
        <w:spacing w:before="8"/>
        <w:rPr>
          <w:sz w:val="21"/>
        </w:rPr>
      </w:pPr>
      <w:r>
        <w:drawing>
          <wp:anchor distT="0" distB="0" distL="0" distR="0" simplePos="0" relativeHeight="251661312" behindDoc="0" locked="0" layoutInCell="1" allowOverlap="1">
            <wp:simplePos x="0" y="0"/>
            <wp:positionH relativeFrom="page">
              <wp:posOffset>1084580</wp:posOffset>
            </wp:positionH>
            <wp:positionV relativeFrom="paragraph">
              <wp:posOffset>182880</wp:posOffset>
            </wp:positionV>
            <wp:extent cx="5383530" cy="440309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4" cstate="print"/>
                    <a:stretch>
                      <a:fillRect/>
                    </a:stretch>
                  </pic:blipFill>
                  <pic:spPr>
                    <a:xfrm>
                      <a:off x="0" y="0"/>
                      <a:ext cx="5383663" cy="4402836"/>
                    </a:xfrm>
                    <a:prstGeom prst="rect">
                      <a:avLst/>
                    </a:prstGeom>
                  </pic:spPr>
                </pic:pic>
              </a:graphicData>
            </a:graphic>
          </wp:anchor>
        </w:drawing>
      </w:r>
    </w:p>
    <w:p>
      <w:pPr>
        <w:pStyle w:val="8"/>
        <w:rPr>
          <w:sz w:val="20"/>
        </w:rPr>
      </w:pPr>
    </w:p>
    <w:p>
      <w:pPr>
        <w:pStyle w:val="8"/>
        <w:spacing w:before="4"/>
        <w:rPr>
          <w:sz w:val="25"/>
        </w:rPr>
      </w:pPr>
    </w:p>
    <w:p>
      <w:pPr>
        <w:spacing w:before="47"/>
        <w:ind w:left="1324" w:right="1699" w:firstLine="0"/>
        <w:jc w:val="center"/>
        <w:rPr>
          <w:rFonts w:ascii="Calibri"/>
          <w:b/>
          <w:sz w:val="26"/>
        </w:rPr>
      </w:pPr>
      <w:r>
        <w:rPr>
          <w:rFonts w:ascii="Calibri"/>
          <w:b/>
          <w:sz w:val="26"/>
        </w:rPr>
        <w:t>Architecture</w:t>
      </w:r>
      <w:r>
        <w:rPr>
          <w:rFonts w:ascii="Calibri"/>
          <w:b/>
          <w:spacing w:val="-2"/>
          <w:sz w:val="26"/>
        </w:rPr>
        <w:t xml:space="preserve"> </w:t>
      </w:r>
      <w:r>
        <w:rPr>
          <w:rFonts w:ascii="Calibri"/>
          <w:b/>
          <w:sz w:val="26"/>
        </w:rPr>
        <w:t>3.1</w:t>
      </w:r>
    </w:p>
    <w:p>
      <w:pPr>
        <w:pStyle w:val="8"/>
        <w:rPr>
          <w:rFonts w:ascii="Calibri"/>
          <w:b/>
          <w:sz w:val="26"/>
        </w:rPr>
      </w:pPr>
    </w:p>
    <w:p>
      <w:pPr>
        <w:pStyle w:val="8"/>
        <w:spacing w:before="7"/>
        <w:rPr>
          <w:rFonts w:ascii="Calibri"/>
          <w:b/>
          <w:sz w:val="38"/>
        </w:rPr>
      </w:pPr>
    </w:p>
    <w:p>
      <w:pPr>
        <w:pStyle w:val="8"/>
        <w:spacing w:line="360" w:lineRule="auto"/>
        <w:ind w:left="712" w:right="837" w:firstLine="360"/>
        <w:jc w:val="both"/>
      </w:pPr>
      <w:bookmarkStart w:id="29" w:name="Proposed architecture design of the inte"/>
      <w:bookmarkEnd w:id="29"/>
      <w:r>
        <w:rPr>
          <w:color w:val="111111"/>
        </w:rPr>
        <w:t>Proposed architecture design of the intelligent virtual assistant for</w:t>
      </w:r>
      <w:r>
        <w:rPr>
          <w:color w:val="111111"/>
          <w:spacing w:val="-87"/>
        </w:rPr>
        <w:t xml:space="preserve"> </w:t>
      </w:r>
      <w:r>
        <w:rPr>
          <w:color w:val="111111"/>
        </w:rPr>
        <w:t xml:space="preserve">engagement in </w:t>
      </w:r>
      <w:r>
        <w:rPr>
          <w:color w:val="111111"/>
          <w:lang w:val="en-US"/>
        </w:rPr>
        <w:t>multi modal</w:t>
      </w:r>
      <w:r>
        <w:rPr>
          <w:color w:val="111111"/>
        </w:rPr>
        <w:t xml:space="preserve"> HRI. Multiple cloud-based AI services</w:t>
      </w:r>
      <w:r>
        <w:rPr>
          <w:color w:val="111111"/>
          <w:spacing w:val="1"/>
        </w:rPr>
        <w:t xml:space="preserve"> </w:t>
      </w:r>
      <w:r>
        <w:rPr>
          <w:color w:val="111111"/>
        </w:rPr>
        <w:t>were</w:t>
      </w:r>
      <w:r>
        <w:rPr>
          <w:color w:val="111111"/>
          <w:spacing w:val="9"/>
        </w:rPr>
        <w:t xml:space="preserve"> </w:t>
      </w:r>
      <w:r>
        <w:rPr>
          <w:color w:val="111111"/>
        </w:rPr>
        <w:t>combined</w:t>
      </w:r>
      <w:r>
        <w:rPr>
          <w:color w:val="111111"/>
          <w:spacing w:val="12"/>
        </w:rPr>
        <w:t xml:space="preserve"> </w:t>
      </w:r>
      <w:r>
        <w:rPr>
          <w:color w:val="111111"/>
        </w:rPr>
        <w:t>and</w:t>
      </w:r>
      <w:r>
        <w:rPr>
          <w:color w:val="111111"/>
          <w:spacing w:val="12"/>
        </w:rPr>
        <w:t xml:space="preserve"> </w:t>
      </w:r>
      <w:r>
        <w:rPr>
          <w:color w:val="111111"/>
        </w:rPr>
        <w:t>integrated</w:t>
      </w:r>
      <w:r>
        <w:rPr>
          <w:color w:val="111111"/>
          <w:spacing w:val="12"/>
        </w:rPr>
        <w:t xml:space="preserve"> </w:t>
      </w:r>
      <w:r>
        <w:rPr>
          <w:color w:val="111111"/>
        </w:rPr>
        <w:t>with</w:t>
      </w:r>
      <w:r>
        <w:rPr>
          <w:color w:val="111111"/>
          <w:spacing w:val="11"/>
        </w:rPr>
        <w:t xml:space="preserve"> </w:t>
      </w:r>
      <w:r>
        <w:rPr>
          <w:color w:val="111111"/>
        </w:rPr>
        <w:t>the</w:t>
      </w:r>
      <w:r>
        <w:rPr>
          <w:color w:val="111111"/>
          <w:spacing w:val="13"/>
        </w:rPr>
        <w:t xml:space="preserve"> </w:t>
      </w:r>
      <w:r>
        <w:rPr>
          <w:color w:val="111111"/>
        </w:rPr>
        <w:t>robot's</w:t>
      </w:r>
      <w:r>
        <w:rPr>
          <w:color w:val="111111"/>
          <w:spacing w:val="13"/>
        </w:rPr>
        <w:t xml:space="preserve"> </w:t>
      </w:r>
      <w:r>
        <w:rPr>
          <w:color w:val="111111"/>
        </w:rPr>
        <w:t>affective</w:t>
      </w:r>
      <w:r>
        <w:rPr>
          <w:color w:val="111111"/>
          <w:spacing w:val="10"/>
        </w:rPr>
        <w:t xml:space="preserve"> </w:t>
      </w:r>
      <w:r>
        <w:rPr>
          <w:color w:val="111111"/>
        </w:rPr>
        <w:t>capabilities</w:t>
      </w:r>
    </w:p>
    <w:p>
      <w:pPr>
        <w:spacing w:after="0" w:line="360" w:lineRule="auto"/>
        <w:jc w:val="both"/>
        <w:sectPr>
          <w:pgSz w:w="11910" w:h="16840"/>
          <w:pgMar w:top="1120" w:right="0" w:bottom="280" w:left="500" w:header="935" w:footer="0" w:gutter="0"/>
          <w:pgNumType w:fmt="decimal"/>
          <w:cols w:space="720" w:num="1"/>
        </w:sectPr>
      </w:pPr>
    </w:p>
    <w:p>
      <w:pPr>
        <w:pStyle w:val="8"/>
        <w:spacing w:line="360" w:lineRule="auto"/>
        <w:ind w:left="712" w:right="836"/>
        <w:jc w:val="both"/>
        <w:rPr>
          <w:color w:val="111111"/>
        </w:rPr>
      </w:pPr>
    </w:p>
    <w:p>
      <w:pPr>
        <w:pStyle w:val="8"/>
        <w:spacing w:line="360" w:lineRule="auto"/>
        <w:ind w:left="712" w:right="836"/>
        <w:jc w:val="both"/>
      </w:pPr>
      <w:r>
        <w:rPr>
          <w:color w:val="111111"/>
        </w:rPr>
        <w:t xml:space="preserve">in the back-end system by an </w:t>
      </w:r>
      <w:r>
        <w:rPr>
          <w:color w:val="111111"/>
          <w:lang w:val="en-US"/>
        </w:rPr>
        <w:t>orchestrate</w:t>
      </w:r>
      <w:r>
        <w:rPr>
          <w:color w:val="111111"/>
        </w:rPr>
        <w:t xml:space="preserve"> coded in Python. The</w:t>
      </w:r>
      <w:r>
        <w:rPr>
          <w:color w:val="111111"/>
          <w:spacing w:val="1"/>
        </w:rPr>
        <w:t xml:space="preserve"> </w:t>
      </w:r>
      <w:r>
        <w:rPr>
          <w:color w:val="111111"/>
          <w:spacing w:val="1"/>
          <w:lang w:val="en-US"/>
        </w:rPr>
        <w:t>orchestrate</w:t>
      </w:r>
      <w:r>
        <w:rPr>
          <w:color w:val="111111"/>
          <w:spacing w:val="1"/>
        </w:rPr>
        <w:t xml:space="preserve"> </w:t>
      </w:r>
      <w:r>
        <w:rPr>
          <w:color w:val="111111"/>
        </w:rPr>
        <w:t>manages</w:t>
      </w:r>
      <w:r>
        <w:rPr>
          <w:color w:val="111111"/>
          <w:spacing w:val="1"/>
        </w:rPr>
        <w:t xml:space="preserve"> </w:t>
      </w:r>
      <w:r>
        <w:rPr>
          <w:color w:val="111111"/>
        </w:rPr>
        <w:t>the</w:t>
      </w:r>
      <w:r>
        <w:rPr>
          <w:color w:val="111111"/>
          <w:spacing w:val="1"/>
        </w:rPr>
        <w:t xml:space="preserve"> </w:t>
      </w:r>
      <w:r>
        <w:rPr>
          <w:color w:val="111111"/>
        </w:rPr>
        <w:t>flow</w:t>
      </w:r>
      <w:r>
        <w:rPr>
          <w:color w:val="111111"/>
          <w:spacing w:val="1"/>
        </w:rPr>
        <w:t xml:space="preserve"> </w:t>
      </w:r>
      <w:r>
        <w:rPr>
          <w:color w:val="111111"/>
        </w:rPr>
        <w:t>of</w:t>
      </w:r>
      <w:r>
        <w:rPr>
          <w:color w:val="111111"/>
          <w:spacing w:val="1"/>
        </w:rPr>
        <w:t xml:space="preserve"> </w:t>
      </w:r>
      <w:r>
        <w:rPr>
          <w:color w:val="111111"/>
        </w:rPr>
        <w:t>conversation</w:t>
      </w:r>
      <w:r>
        <w:rPr>
          <w:color w:val="111111"/>
          <w:spacing w:val="1"/>
        </w:rPr>
        <w:t xml:space="preserve"> </w:t>
      </w:r>
      <w:r>
        <w:rPr>
          <w:color w:val="111111"/>
        </w:rPr>
        <w:t>and</w:t>
      </w:r>
      <w:r>
        <w:rPr>
          <w:color w:val="111111"/>
          <w:spacing w:val="1"/>
        </w:rPr>
        <w:t xml:space="preserve"> </w:t>
      </w:r>
      <w:r>
        <w:rPr>
          <w:color w:val="111111"/>
        </w:rPr>
        <w:t>adapts</w:t>
      </w:r>
      <w:r>
        <w:rPr>
          <w:color w:val="111111"/>
          <w:spacing w:val="90"/>
        </w:rPr>
        <w:t xml:space="preserve"> </w:t>
      </w:r>
      <w:r>
        <w:rPr>
          <w:color w:val="111111"/>
        </w:rPr>
        <w:t>the</w:t>
      </w:r>
      <w:r>
        <w:rPr>
          <w:color w:val="111111"/>
          <w:spacing w:val="1"/>
        </w:rPr>
        <w:t xml:space="preserve"> </w:t>
      </w:r>
      <w:r>
        <w:rPr>
          <w:color w:val="111111"/>
        </w:rPr>
        <w:t>robot's facial representation of emotion in response to users' speech</w:t>
      </w:r>
      <w:r>
        <w:rPr>
          <w:color w:val="111111"/>
          <w:spacing w:val="1"/>
        </w:rPr>
        <w:t xml:space="preserve"> </w:t>
      </w:r>
      <w:r>
        <w:rPr>
          <w:color w:val="111111"/>
        </w:rPr>
        <w:t xml:space="preserve">in real-time. The </w:t>
      </w:r>
      <w:r>
        <w:rPr>
          <w:color w:val="111111"/>
          <w:lang w:val="en-US"/>
        </w:rPr>
        <w:t>orchestrate</w:t>
      </w:r>
      <w:r>
        <w:rPr>
          <w:color w:val="111111"/>
        </w:rPr>
        <w:t xml:space="preserve"> coordinates the interface, cognitive,</w:t>
      </w:r>
      <w:r>
        <w:rPr>
          <w:color w:val="111111"/>
          <w:spacing w:val="1"/>
        </w:rPr>
        <w:t xml:space="preserve"> </w:t>
      </w:r>
      <w:r>
        <w:rPr>
          <w:color w:val="111111"/>
        </w:rPr>
        <w:t>support</w:t>
      </w:r>
      <w:r>
        <w:rPr>
          <w:color w:val="111111"/>
          <w:spacing w:val="-2"/>
        </w:rPr>
        <w:t xml:space="preserve"> </w:t>
      </w:r>
      <w:r>
        <w:rPr>
          <w:color w:val="111111"/>
        </w:rPr>
        <w:t>and</w:t>
      </w:r>
      <w:r>
        <w:rPr>
          <w:color w:val="111111"/>
          <w:spacing w:val="-2"/>
        </w:rPr>
        <w:t xml:space="preserve"> </w:t>
      </w:r>
      <w:r>
        <w:rPr>
          <w:color w:val="111111"/>
        </w:rPr>
        <w:t>enrichment</w:t>
      </w:r>
      <w:r>
        <w:rPr>
          <w:color w:val="111111"/>
          <w:spacing w:val="-1"/>
        </w:rPr>
        <w:t xml:space="preserve"> </w:t>
      </w:r>
      <w:r>
        <w:rPr>
          <w:color w:val="111111"/>
        </w:rPr>
        <w:t>layers.</w:t>
      </w:r>
    </w:p>
    <w:p>
      <w:pPr>
        <w:pStyle w:val="8"/>
        <w:rPr>
          <w:sz w:val="20"/>
        </w:rPr>
      </w:pPr>
    </w:p>
    <w:p>
      <w:pPr>
        <w:pStyle w:val="8"/>
        <w:rPr>
          <w:sz w:val="20"/>
        </w:rPr>
      </w:pPr>
    </w:p>
    <w:p>
      <w:pPr>
        <w:pStyle w:val="8"/>
        <w:rPr>
          <w:sz w:val="20"/>
        </w:rPr>
      </w:pPr>
    </w:p>
    <w:p>
      <w:pPr>
        <w:pStyle w:val="8"/>
        <w:rPr>
          <w:sz w:val="20"/>
        </w:rPr>
      </w:pPr>
    </w:p>
    <w:p>
      <w:pPr>
        <w:pStyle w:val="8"/>
        <w:spacing w:before="8"/>
        <w:rPr>
          <w:sz w:val="19"/>
        </w:rPr>
      </w:pPr>
      <w:r>
        <w:drawing>
          <wp:anchor distT="0" distB="0" distL="0" distR="0" simplePos="0" relativeHeight="251661312" behindDoc="0" locked="0" layoutInCell="1" allowOverlap="1">
            <wp:simplePos x="0" y="0"/>
            <wp:positionH relativeFrom="page">
              <wp:posOffset>533400</wp:posOffset>
            </wp:positionH>
            <wp:positionV relativeFrom="paragraph">
              <wp:posOffset>168275</wp:posOffset>
            </wp:positionV>
            <wp:extent cx="6467475" cy="441134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15" cstate="print"/>
                    <a:stretch>
                      <a:fillRect/>
                    </a:stretch>
                  </pic:blipFill>
                  <pic:spPr>
                    <a:xfrm>
                      <a:off x="0" y="0"/>
                      <a:ext cx="6467364" cy="4411503"/>
                    </a:xfrm>
                    <a:prstGeom prst="rect">
                      <a:avLst/>
                    </a:prstGeom>
                  </pic:spPr>
                </pic:pic>
              </a:graphicData>
            </a:graphic>
          </wp:anchor>
        </w:drawing>
      </w:r>
    </w:p>
    <w:p>
      <w:pPr>
        <w:pStyle w:val="8"/>
        <w:rPr>
          <w:sz w:val="20"/>
        </w:rPr>
      </w:pPr>
    </w:p>
    <w:p>
      <w:pPr>
        <w:pStyle w:val="8"/>
        <w:rPr>
          <w:sz w:val="20"/>
        </w:rPr>
      </w:pPr>
    </w:p>
    <w:p>
      <w:pPr>
        <w:pStyle w:val="8"/>
        <w:rPr>
          <w:sz w:val="20"/>
        </w:rPr>
      </w:pPr>
    </w:p>
    <w:p>
      <w:pPr>
        <w:spacing w:before="204"/>
        <w:ind w:left="1324" w:right="1498" w:firstLine="0"/>
        <w:jc w:val="center"/>
        <w:rPr>
          <w:rFonts w:ascii="Calibri"/>
          <w:sz w:val="26"/>
        </w:rPr>
      </w:pPr>
      <w:r>
        <w:rPr>
          <w:rFonts w:ascii="Calibri"/>
          <w:sz w:val="26"/>
        </w:rPr>
        <w:t>Architecture</w:t>
      </w:r>
      <w:r>
        <w:rPr>
          <w:rFonts w:ascii="Calibri"/>
          <w:spacing w:val="-6"/>
          <w:sz w:val="26"/>
        </w:rPr>
        <w:t xml:space="preserve"> </w:t>
      </w:r>
      <w:r>
        <w:rPr>
          <w:rFonts w:ascii="Calibri"/>
          <w:sz w:val="26"/>
        </w:rPr>
        <w:t>3.2</w:t>
      </w:r>
    </w:p>
    <w:p>
      <w:pPr>
        <w:spacing w:after="0"/>
        <w:jc w:val="center"/>
        <w:rPr>
          <w:rFonts w:ascii="Calibri"/>
          <w:sz w:val="26"/>
        </w:rPr>
        <w:sectPr>
          <w:pgSz w:w="11910" w:h="16840"/>
          <w:pgMar w:top="1120" w:right="0" w:bottom="280" w:left="500" w:header="935" w:footer="0" w:gutter="0"/>
          <w:pgNumType w:fmt="decimal"/>
          <w:cols w:space="720" w:num="1"/>
        </w:sectPr>
      </w:pPr>
    </w:p>
    <w:p>
      <w:pPr>
        <w:pStyle w:val="12"/>
        <w:numPr>
          <w:ilvl w:val="0"/>
          <w:numId w:val="0"/>
        </w:numPr>
        <w:tabs>
          <w:tab w:val="left" w:pos="662"/>
        </w:tabs>
        <w:spacing w:before="0" w:after="0" w:line="438" w:lineRule="exact"/>
        <w:ind w:right="0" w:rightChars="0"/>
        <w:jc w:val="left"/>
        <w:rPr>
          <w:rFonts w:ascii="Times New Roman"/>
          <w:b/>
          <w:sz w:val="32"/>
        </w:rPr>
      </w:pPr>
      <w:bookmarkStart w:id="30" w:name="2.3 RELATED WORK ON VOICE ONLY "/>
      <w:bookmarkEnd w:id="30"/>
      <w:bookmarkStart w:id="31" w:name="2.3 RELATED WORK ON VOICE ONLY "/>
      <w:bookmarkEnd w:id="31"/>
    </w:p>
    <w:p>
      <w:pPr>
        <w:pStyle w:val="12"/>
        <w:numPr>
          <w:ilvl w:val="0"/>
          <w:numId w:val="0"/>
        </w:numPr>
        <w:tabs>
          <w:tab w:val="left" w:pos="662"/>
        </w:tabs>
        <w:spacing w:before="0" w:after="0" w:line="438" w:lineRule="exact"/>
        <w:ind w:right="0" w:rightChars="0"/>
        <w:jc w:val="left"/>
        <w:rPr>
          <w:rFonts w:ascii="Times New Roman"/>
          <w:b/>
          <w:sz w:val="32"/>
        </w:rPr>
      </w:pPr>
    </w:p>
    <w:p>
      <w:pPr>
        <w:pStyle w:val="12"/>
        <w:numPr>
          <w:ilvl w:val="0"/>
          <w:numId w:val="0"/>
        </w:numPr>
        <w:tabs>
          <w:tab w:val="left" w:pos="662"/>
        </w:tabs>
        <w:spacing w:before="0" w:after="0" w:line="438" w:lineRule="exact"/>
        <w:ind w:right="0" w:rightChars="0" w:firstLine="320" w:firstLineChars="100"/>
        <w:jc w:val="left"/>
        <w:rPr>
          <w:rFonts w:ascii="Times New Roman"/>
          <w:b/>
          <w:sz w:val="32"/>
        </w:rPr>
      </w:pPr>
      <w:r>
        <w:rPr>
          <w:rFonts w:hint="default" w:ascii="Times New Roman"/>
          <w:b/>
          <w:sz w:val="32"/>
          <w:lang w:val="en-US"/>
        </w:rPr>
        <w:t>2.3</w:t>
      </w:r>
      <w:r>
        <w:rPr>
          <w:rFonts w:ascii="Times New Roman"/>
          <w:b/>
          <w:sz w:val="32"/>
        </w:rPr>
        <w:t>RELATED</w:t>
      </w:r>
      <w:r>
        <w:rPr>
          <w:rFonts w:ascii="Times New Roman"/>
          <w:b/>
          <w:spacing w:val="-4"/>
          <w:sz w:val="32"/>
        </w:rPr>
        <w:t xml:space="preserve"> </w:t>
      </w:r>
      <w:r>
        <w:rPr>
          <w:rFonts w:ascii="Times New Roman"/>
          <w:b/>
          <w:sz w:val="32"/>
        </w:rPr>
        <w:t>WORK</w:t>
      </w:r>
      <w:r>
        <w:rPr>
          <w:rFonts w:ascii="Times New Roman"/>
          <w:b/>
          <w:spacing w:val="-1"/>
          <w:sz w:val="32"/>
        </w:rPr>
        <w:t xml:space="preserve"> </w:t>
      </w:r>
      <w:r>
        <w:rPr>
          <w:rFonts w:ascii="Times New Roman"/>
          <w:b/>
          <w:sz w:val="32"/>
        </w:rPr>
        <w:t>ON</w:t>
      </w:r>
      <w:r>
        <w:rPr>
          <w:rFonts w:ascii="Times New Roman"/>
          <w:b/>
          <w:spacing w:val="-4"/>
          <w:sz w:val="32"/>
        </w:rPr>
        <w:t xml:space="preserve"> </w:t>
      </w:r>
      <w:r>
        <w:rPr>
          <w:rFonts w:ascii="Times New Roman"/>
          <w:b/>
          <w:sz w:val="32"/>
        </w:rPr>
        <w:t>VOICE</w:t>
      </w:r>
      <w:r>
        <w:rPr>
          <w:rFonts w:ascii="Times New Roman"/>
          <w:b/>
          <w:spacing w:val="-2"/>
          <w:sz w:val="32"/>
        </w:rPr>
        <w:t xml:space="preserve"> </w:t>
      </w:r>
      <w:r>
        <w:rPr>
          <w:rFonts w:ascii="Times New Roman"/>
          <w:b/>
          <w:sz w:val="32"/>
        </w:rPr>
        <w:t>ONLY</w:t>
      </w:r>
    </w:p>
    <w:p>
      <w:pPr>
        <w:pStyle w:val="8"/>
        <w:spacing w:before="1"/>
        <w:rPr>
          <w:b/>
          <w:sz w:val="41"/>
        </w:rPr>
      </w:pPr>
    </w:p>
    <w:p>
      <w:pPr>
        <w:pStyle w:val="12"/>
        <w:numPr>
          <w:ilvl w:val="2"/>
          <w:numId w:val="12"/>
        </w:numPr>
        <w:tabs>
          <w:tab w:val="left" w:pos="1060"/>
        </w:tabs>
        <w:spacing w:before="1" w:after="0" w:line="240" w:lineRule="auto"/>
        <w:ind w:left="1060" w:right="0" w:hanging="720"/>
        <w:jc w:val="both"/>
        <w:rPr>
          <w:rFonts w:ascii="Times New Roman"/>
          <w:b/>
          <w:sz w:val="32"/>
        </w:rPr>
      </w:pPr>
      <w:r>
        <w:rPr>
          <w:rFonts w:ascii="Times New Roman"/>
          <w:b/>
          <w:sz w:val="32"/>
        </w:rPr>
        <w:t>Modeling</w:t>
      </w:r>
      <w:r>
        <w:rPr>
          <w:rFonts w:ascii="Times New Roman"/>
          <w:b/>
          <w:spacing w:val="-2"/>
          <w:sz w:val="32"/>
        </w:rPr>
        <w:t xml:space="preserve"> </w:t>
      </w:r>
      <w:r>
        <w:rPr>
          <w:rFonts w:ascii="Times New Roman"/>
          <w:b/>
          <w:sz w:val="32"/>
        </w:rPr>
        <w:t>quality</w:t>
      </w:r>
      <w:r>
        <w:rPr>
          <w:rFonts w:ascii="Times New Roman"/>
          <w:b/>
          <w:spacing w:val="-2"/>
          <w:sz w:val="32"/>
        </w:rPr>
        <w:t xml:space="preserve"> </w:t>
      </w:r>
      <w:r>
        <w:rPr>
          <w:rFonts w:ascii="Times New Roman"/>
          <w:b/>
          <w:sz w:val="32"/>
        </w:rPr>
        <w:t>of</w:t>
      </w:r>
      <w:r>
        <w:rPr>
          <w:rFonts w:ascii="Times New Roman"/>
          <w:b/>
          <w:spacing w:val="-2"/>
          <w:sz w:val="32"/>
        </w:rPr>
        <w:t xml:space="preserve"> </w:t>
      </w:r>
      <w:r>
        <w:rPr>
          <w:rFonts w:ascii="Times New Roman"/>
          <w:b/>
          <w:sz w:val="32"/>
        </w:rPr>
        <w:t>experience</w:t>
      </w:r>
    </w:p>
    <w:p>
      <w:pPr>
        <w:pStyle w:val="8"/>
        <w:spacing w:before="182" w:line="360" w:lineRule="auto"/>
        <w:ind w:left="340" w:right="837" w:firstLine="720"/>
        <w:jc w:val="both"/>
        <w:rPr>
          <w:sz w:val="54"/>
        </w:rPr>
      </w:pPr>
      <w:r>
        <w:t xml:space="preserve">Researchers have explored modeling the </w:t>
      </w:r>
      <w:r>
        <w:rPr>
          <w:lang w:val="en-US"/>
        </w:rPr>
        <w:t>Qo</w:t>
      </w:r>
      <w:r>
        <w:rPr>
          <w:rFonts w:hint="default"/>
          <w:lang w:val="en-US"/>
        </w:rPr>
        <w:t>E</w:t>
      </w:r>
      <w:r>
        <w:t xml:space="preserve"> in a multimedia</w:t>
      </w:r>
      <w:r>
        <w:rPr>
          <w:spacing w:val="1"/>
        </w:rPr>
        <w:t xml:space="preserve"> </w:t>
      </w:r>
      <w:r>
        <w:t>system. One of the earliest works on modeling</w:t>
      </w:r>
      <w:r>
        <w:rPr>
          <w:rFonts w:hint="default"/>
          <w:lang w:val="en-US"/>
        </w:rPr>
        <w:t xml:space="preserve"> QoE</w:t>
      </w:r>
      <w:r>
        <w:t xml:space="preserve"> defines it as a</w:t>
      </w:r>
      <w:r>
        <w:rPr>
          <w:spacing w:val="1"/>
        </w:rPr>
        <w:t xml:space="preserve"> </w:t>
      </w:r>
      <w:r>
        <w:t>measure</w:t>
      </w:r>
      <w:r>
        <w:rPr>
          <w:spacing w:val="87"/>
        </w:rPr>
        <w:t xml:space="preserve"> </w:t>
      </w:r>
      <w:r>
        <w:t>of  the</w:t>
      </w:r>
      <w:r>
        <w:rPr>
          <w:spacing w:val="88"/>
        </w:rPr>
        <w:t xml:space="preserve"> </w:t>
      </w:r>
      <w:r>
        <w:t>impact</w:t>
      </w:r>
      <w:r>
        <w:rPr>
          <w:spacing w:val="87"/>
        </w:rPr>
        <w:t xml:space="preserve"> </w:t>
      </w:r>
      <w:r>
        <w:t>of</w:t>
      </w:r>
      <w:r>
        <w:rPr>
          <w:spacing w:val="87"/>
        </w:rPr>
        <w:t xml:space="preserve"> </w:t>
      </w:r>
      <w:r>
        <w:t>content</w:t>
      </w:r>
      <w:r>
        <w:rPr>
          <w:spacing w:val="88"/>
        </w:rPr>
        <w:t xml:space="preserve"> </w:t>
      </w:r>
      <w:r>
        <w:t>on</w:t>
      </w:r>
      <w:r>
        <w:rPr>
          <w:spacing w:val="89"/>
        </w:rPr>
        <w:t xml:space="preserve"> </w:t>
      </w:r>
      <w:r>
        <w:t>a</w:t>
      </w:r>
      <w:r>
        <w:rPr>
          <w:spacing w:val="88"/>
        </w:rPr>
        <w:t xml:space="preserve"> </w:t>
      </w:r>
      <w:r>
        <w:t>specific</w:t>
      </w:r>
      <w:r>
        <w:rPr>
          <w:spacing w:val="88"/>
        </w:rPr>
        <w:t xml:space="preserve"> </w:t>
      </w:r>
      <w:r>
        <w:t>user</w:t>
      </w:r>
      <w:r>
        <w:rPr>
          <w:spacing w:val="89"/>
        </w:rPr>
        <w:t xml:space="preserve"> </w:t>
      </w:r>
      <w:r>
        <w:t>in</w:t>
      </w:r>
      <w:r>
        <w:rPr>
          <w:spacing w:val="87"/>
        </w:rPr>
        <w:t xml:space="preserve"> </w:t>
      </w:r>
      <w:r>
        <w:t>a</w:t>
      </w:r>
      <w:r>
        <w:rPr>
          <w:spacing w:val="88"/>
        </w:rPr>
        <w:t xml:space="preserve"> </w:t>
      </w:r>
      <w:r>
        <w:t>specific</w:t>
      </w:r>
      <w:r>
        <w:rPr>
          <w:spacing w:val="-88"/>
        </w:rPr>
        <w:t xml:space="preserve"> </w:t>
      </w:r>
      <w:r>
        <w:t>context</w:t>
      </w:r>
      <w:r>
        <w:rPr>
          <w:spacing w:val="1"/>
        </w:rPr>
        <w:t xml:space="preserve"> </w:t>
      </w:r>
      <w:r>
        <w:t>.</w:t>
      </w:r>
      <w:r>
        <w:rPr>
          <w:spacing w:val="1"/>
        </w:rPr>
        <w:t xml:space="preserve"> </w:t>
      </w:r>
      <w:r>
        <w:t>QoE</w:t>
      </w:r>
      <w:r>
        <w:rPr>
          <w:spacing w:val="1"/>
        </w:rPr>
        <w:t xml:space="preserve"> </w:t>
      </w:r>
      <w:r>
        <w:t>can</w:t>
      </w:r>
      <w:r>
        <w:rPr>
          <w:spacing w:val="1"/>
        </w:rPr>
        <w:t xml:space="preserve"> </w:t>
      </w:r>
      <w:r>
        <w:t>be</w:t>
      </w:r>
      <w:r>
        <w:rPr>
          <w:spacing w:val="1"/>
        </w:rPr>
        <w:t xml:space="preserve"> </w:t>
      </w:r>
      <w:r>
        <w:t>measured</w:t>
      </w:r>
      <w:r>
        <w:rPr>
          <w:spacing w:val="1"/>
        </w:rPr>
        <w:t xml:space="preserve"> </w:t>
      </w:r>
      <w:r>
        <w:t>through</w:t>
      </w:r>
      <w:r>
        <w:rPr>
          <w:spacing w:val="1"/>
        </w:rPr>
        <w:t xml:space="preserve"> </w:t>
      </w:r>
      <w:r>
        <w:t>subjective</w:t>
      </w:r>
      <w:r>
        <w:rPr>
          <w:spacing w:val="1"/>
        </w:rPr>
        <w:t xml:space="preserve"> </w:t>
      </w:r>
      <w:r>
        <w:t>assessment</w:t>
      </w:r>
      <w:r>
        <w:rPr>
          <w:spacing w:val="1"/>
        </w:rPr>
        <w:t xml:space="preserve"> </w:t>
      </w:r>
      <w:r>
        <w:t>or</w:t>
      </w:r>
      <w:r>
        <w:rPr>
          <w:spacing w:val="1"/>
        </w:rPr>
        <w:t xml:space="preserve"> </w:t>
      </w:r>
      <w:r>
        <w:t>estimated through a model based on parameters of content, specific</w:t>
      </w:r>
      <w:r>
        <w:rPr>
          <w:spacing w:val="1"/>
        </w:rPr>
        <w:t xml:space="preserve"> </w:t>
      </w:r>
      <w:r>
        <w:t>user,</w:t>
      </w:r>
      <w:r>
        <w:rPr>
          <w:spacing w:val="-1"/>
        </w:rPr>
        <w:t xml:space="preserve"> </w:t>
      </w:r>
      <w:r>
        <w:t>and</w:t>
      </w:r>
      <w:r>
        <w:rPr>
          <w:spacing w:val="-2"/>
        </w:rPr>
        <w:t xml:space="preserve"> </w:t>
      </w:r>
      <w:r>
        <w:t>specific</w:t>
      </w:r>
      <w:r>
        <w:rPr>
          <w:spacing w:val="-3"/>
        </w:rPr>
        <w:t xml:space="preserve"> </w:t>
      </w:r>
      <w:r>
        <w:t>context.</w:t>
      </w:r>
    </w:p>
    <w:p>
      <w:pPr>
        <w:pStyle w:val="8"/>
        <w:spacing w:line="360" w:lineRule="auto"/>
        <w:ind w:left="340" w:right="836" w:firstLine="720" w:firstLineChars="200"/>
        <w:jc w:val="both"/>
        <w:rPr>
          <w:sz w:val="54"/>
        </w:rPr>
      </w:pPr>
      <w:r>
        <w:t>Nowadays there are three approaches for measuring QoE: subjective,</w:t>
      </w:r>
      <w:r>
        <w:rPr>
          <w:spacing w:val="1"/>
        </w:rPr>
        <w:t xml:space="preserve"> </w:t>
      </w:r>
      <w:r>
        <w:t>performance based, physiological measures, and hybrid approaches .</w:t>
      </w:r>
      <w:r>
        <w:rPr>
          <w:spacing w:val="1"/>
        </w:rPr>
        <w:t xml:space="preserve"> </w:t>
      </w:r>
      <w:r>
        <w:t>Each</w:t>
      </w:r>
      <w:r>
        <w:rPr>
          <w:spacing w:val="1"/>
        </w:rPr>
        <w:t xml:space="preserve"> </w:t>
      </w:r>
      <w:r>
        <w:t>method</w:t>
      </w:r>
      <w:r>
        <w:rPr>
          <w:rFonts w:hint="default"/>
          <w:lang w:val="en-US"/>
        </w:rPr>
        <w:t xml:space="preserve"> </w:t>
      </w:r>
      <w:r>
        <w:t>enables</w:t>
      </w:r>
      <w:r>
        <w:rPr>
          <w:spacing w:val="1"/>
        </w:rPr>
        <w:t xml:space="preserve"> </w:t>
      </w:r>
      <w:r>
        <w:t>the</w:t>
      </w:r>
      <w:r>
        <w:rPr>
          <w:spacing w:val="1"/>
        </w:rPr>
        <w:t xml:space="preserve"> </w:t>
      </w:r>
      <w:r>
        <w:t>collection</w:t>
      </w:r>
      <w:r>
        <w:rPr>
          <w:spacing w:val="1"/>
        </w:rPr>
        <w:t xml:space="preserve"> </w:t>
      </w:r>
      <w:r>
        <w:t>of</w:t>
      </w:r>
      <w:r>
        <w:rPr>
          <w:spacing w:val="1"/>
        </w:rPr>
        <w:t xml:space="preserve"> </w:t>
      </w:r>
      <w:r>
        <w:t>specific</w:t>
      </w:r>
      <w:r>
        <w:rPr>
          <w:spacing w:val="1"/>
        </w:rPr>
        <w:t xml:space="preserve"> </w:t>
      </w:r>
      <w:r>
        <w:t>type</w:t>
      </w:r>
      <w:r>
        <w:rPr>
          <w:spacing w:val="1"/>
        </w:rPr>
        <w:t xml:space="preserve"> </w:t>
      </w:r>
      <w:r>
        <w:t>of</w:t>
      </w:r>
      <w:r>
        <w:rPr>
          <w:spacing w:val="1"/>
        </w:rPr>
        <w:t xml:space="preserve"> </w:t>
      </w:r>
      <w:r>
        <w:t>information</w:t>
      </w:r>
      <w:r>
        <w:rPr>
          <w:spacing w:val="-87"/>
        </w:rPr>
        <w:t xml:space="preserve"> </w:t>
      </w:r>
      <w:r>
        <w:t>regarding</w:t>
      </w:r>
      <w:r>
        <w:rPr>
          <w:spacing w:val="1"/>
        </w:rPr>
        <w:t xml:space="preserve"> </w:t>
      </w:r>
      <w:r>
        <w:t>the</w:t>
      </w:r>
      <w:r>
        <w:rPr>
          <w:spacing w:val="1"/>
        </w:rPr>
        <w:t xml:space="preserve"> </w:t>
      </w:r>
      <w:r>
        <w:t>user's</w:t>
      </w:r>
      <w:r>
        <w:rPr>
          <w:spacing w:val="1"/>
        </w:rPr>
        <w:t xml:space="preserve"> </w:t>
      </w:r>
      <w:r>
        <w:t>experience.</w:t>
      </w:r>
      <w:r>
        <w:rPr>
          <w:spacing w:val="1"/>
        </w:rPr>
        <w:t xml:space="preserve"> </w:t>
      </w:r>
      <w:r>
        <w:t>For</w:t>
      </w:r>
      <w:r>
        <w:rPr>
          <w:spacing w:val="1"/>
        </w:rPr>
        <w:t xml:space="preserve"> </w:t>
      </w:r>
      <w:r>
        <w:t>instance,</w:t>
      </w:r>
      <w:r>
        <w:rPr>
          <w:spacing w:val="1"/>
        </w:rPr>
        <w:t xml:space="preserve"> </w:t>
      </w:r>
      <w:r>
        <w:t>subjective</w:t>
      </w:r>
      <w:r>
        <w:rPr>
          <w:spacing w:val="1"/>
        </w:rPr>
        <w:t xml:space="preserve"> </w:t>
      </w:r>
      <w:r>
        <w:t>measures</w:t>
      </w:r>
      <w:r>
        <w:rPr>
          <w:spacing w:val="1"/>
        </w:rPr>
        <w:t xml:space="preserve"> </w:t>
      </w:r>
      <w:r>
        <w:t>evaluate the user's satisfaction, fatigue, intuitiveness, preferences, etc.,</w:t>
      </w:r>
      <w:r>
        <w:rPr>
          <w:spacing w:val="-87"/>
        </w:rPr>
        <w:t xml:space="preserve"> </w:t>
      </w:r>
      <w:r>
        <w:t>and they are collected typically via surveys. Performance measures</w:t>
      </w:r>
      <w:r>
        <w:rPr>
          <w:spacing w:val="1"/>
        </w:rPr>
        <w:t xml:space="preserve"> </w:t>
      </w:r>
      <w:r>
        <w:t>evaluate the user's behavior when performing a specific task (such as</w:t>
      </w:r>
      <w:r>
        <w:rPr>
          <w:spacing w:val="1"/>
        </w:rPr>
        <w:t xml:space="preserve"> </w:t>
      </w:r>
      <w:r>
        <w:t>task</w:t>
      </w:r>
      <w:r>
        <w:rPr>
          <w:spacing w:val="1"/>
        </w:rPr>
        <w:t xml:space="preserve"> </w:t>
      </w:r>
      <w:r>
        <w:t>completion</w:t>
      </w:r>
      <w:r>
        <w:rPr>
          <w:spacing w:val="1"/>
        </w:rPr>
        <w:t xml:space="preserve"> </w:t>
      </w:r>
      <w:r>
        <w:t>time,</w:t>
      </w:r>
      <w:r>
        <w:rPr>
          <w:spacing w:val="1"/>
        </w:rPr>
        <w:t xml:space="preserve"> </w:t>
      </w:r>
      <w:r>
        <w:t>accuracy,</w:t>
      </w:r>
      <w:r>
        <w:rPr>
          <w:spacing w:val="1"/>
        </w:rPr>
        <w:t xml:space="preserve"> </w:t>
      </w:r>
      <w:r>
        <w:t>error</w:t>
      </w:r>
      <w:r>
        <w:rPr>
          <w:spacing w:val="1"/>
        </w:rPr>
        <w:t xml:space="preserve"> </w:t>
      </w:r>
      <w:r>
        <w:t>rate,</w:t>
      </w:r>
      <w:r>
        <w:rPr>
          <w:spacing w:val="1"/>
        </w:rPr>
        <w:t xml:space="preserve"> </w:t>
      </w:r>
      <w:r>
        <w:t>etc.).</w:t>
      </w:r>
      <w:r>
        <w:rPr>
          <w:spacing w:val="1"/>
        </w:rPr>
        <w:t xml:space="preserve"> </w:t>
      </w:r>
      <w:r>
        <w:t>Finally,</w:t>
      </w:r>
      <w:r>
        <w:rPr>
          <w:spacing w:val="1"/>
        </w:rPr>
        <w:t xml:space="preserve"> </w:t>
      </w:r>
      <w:r>
        <w:t>the</w:t>
      </w:r>
      <w:r>
        <w:rPr>
          <w:spacing w:val="1"/>
        </w:rPr>
        <w:t xml:space="preserve"> </w:t>
      </w:r>
      <w:r>
        <w:t>physiological measures evaluate non</w:t>
      </w:r>
      <w:r>
        <w:rPr>
          <w:rFonts w:hint="default"/>
          <w:lang w:val="en-US"/>
        </w:rPr>
        <w:t>-</w:t>
      </w:r>
      <w:r>
        <w:t>voluntary responses of the human</w:t>
      </w:r>
      <w:r>
        <w:rPr>
          <w:spacing w:val="-87"/>
        </w:rPr>
        <w:t xml:space="preserve"> </w:t>
      </w:r>
      <w:r>
        <w:t>body</w:t>
      </w:r>
      <w:r>
        <w:rPr>
          <w:spacing w:val="-3"/>
        </w:rPr>
        <w:t xml:space="preserve"> </w:t>
      </w:r>
      <w:r>
        <w:t>during</w:t>
      </w:r>
      <w:r>
        <w:rPr>
          <w:spacing w:val="-2"/>
        </w:rPr>
        <w:t xml:space="preserve"> </w:t>
      </w:r>
      <w:r>
        <w:t>and</w:t>
      </w:r>
      <w:r>
        <w:rPr>
          <w:spacing w:val="-2"/>
        </w:rPr>
        <w:t xml:space="preserve"> </w:t>
      </w:r>
      <w:r>
        <w:t>immediately</w:t>
      </w:r>
      <w:r>
        <w:rPr>
          <w:spacing w:val="1"/>
        </w:rPr>
        <w:t xml:space="preserve"> </w:t>
      </w:r>
      <w:r>
        <w:t>after</w:t>
      </w:r>
      <w:r>
        <w:rPr>
          <w:spacing w:val="-2"/>
        </w:rPr>
        <w:t xml:space="preserve"> </w:t>
      </w:r>
      <w:r>
        <w:t>the</w:t>
      </w:r>
      <w:r>
        <w:rPr>
          <w:spacing w:val="-1"/>
        </w:rPr>
        <w:t xml:space="preserve"> </w:t>
      </w:r>
      <w:r>
        <w:t>test</w:t>
      </w:r>
      <w:r>
        <w:rPr>
          <w:spacing w:val="-2"/>
        </w:rPr>
        <w:t xml:space="preserve"> </w:t>
      </w:r>
      <w:r>
        <w:t>session.</w:t>
      </w:r>
    </w:p>
    <w:p>
      <w:pPr>
        <w:pStyle w:val="8"/>
        <w:spacing w:line="360" w:lineRule="auto"/>
        <w:ind w:left="340" w:right="838" w:firstLine="900" w:firstLineChars="250"/>
        <w:jc w:val="both"/>
      </w:pPr>
      <w:r>
        <w:t>Parameters</w:t>
      </w:r>
      <w:r>
        <w:rPr>
          <w:spacing w:val="1"/>
        </w:rPr>
        <w:t xml:space="preserve"> </w:t>
      </w:r>
      <w:r>
        <w:t>such</w:t>
      </w:r>
      <w:r>
        <w:rPr>
          <w:spacing w:val="1"/>
        </w:rPr>
        <w:t xml:space="preserve"> </w:t>
      </w:r>
      <w:r>
        <w:t>as</w:t>
      </w:r>
      <w:r>
        <w:rPr>
          <w:spacing w:val="1"/>
        </w:rPr>
        <w:t xml:space="preserve"> </w:t>
      </w:r>
      <w:r>
        <w:t>presence,</w:t>
      </w:r>
      <w:r>
        <w:rPr>
          <w:spacing w:val="1"/>
        </w:rPr>
        <w:t xml:space="preserve"> </w:t>
      </w:r>
      <w:r>
        <w:t>satisfaction,</w:t>
      </w:r>
      <w:r>
        <w:rPr>
          <w:spacing w:val="1"/>
        </w:rPr>
        <w:t xml:space="preserve"> </w:t>
      </w:r>
      <w:r>
        <w:t>and</w:t>
      </w:r>
      <w:r>
        <w:rPr>
          <w:spacing w:val="1"/>
        </w:rPr>
        <w:t xml:space="preserve"> </w:t>
      </w:r>
      <w:r>
        <w:t>expectations</w:t>
      </w:r>
      <w:r>
        <w:rPr>
          <w:spacing w:val="1"/>
        </w:rPr>
        <w:t xml:space="preserve"> </w:t>
      </w:r>
      <w:r>
        <w:t>are</w:t>
      </w:r>
      <w:r>
        <w:rPr>
          <w:spacing w:val="1"/>
        </w:rPr>
        <w:t xml:space="preserve"> </w:t>
      </w:r>
      <w:r>
        <w:t>extremely</w:t>
      </w:r>
      <w:r>
        <w:rPr>
          <w:spacing w:val="1"/>
        </w:rPr>
        <w:t xml:space="preserve"> </w:t>
      </w:r>
      <w:r>
        <w:t>difficult</w:t>
      </w:r>
      <w:r>
        <w:rPr>
          <w:spacing w:val="1"/>
        </w:rPr>
        <w:t xml:space="preserve"> </w:t>
      </w:r>
      <w:r>
        <w:t>to</w:t>
      </w:r>
      <w:r>
        <w:rPr>
          <w:spacing w:val="1"/>
        </w:rPr>
        <w:t xml:space="preserve"> </w:t>
      </w:r>
      <w:r>
        <w:t>measure</w:t>
      </w:r>
      <w:r>
        <w:rPr>
          <w:spacing w:val="1"/>
        </w:rPr>
        <w:t xml:space="preserve"> </w:t>
      </w:r>
      <w:r>
        <w:t>with</w:t>
      </w:r>
      <w:r>
        <w:rPr>
          <w:spacing w:val="1"/>
        </w:rPr>
        <w:t xml:space="preserve"> </w:t>
      </w:r>
      <w:r>
        <w:t>performance-based</w:t>
      </w:r>
      <w:r>
        <w:rPr>
          <w:spacing w:val="1"/>
        </w:rPr>
        <w:t xml:space="preserve"> </w:t>
      </w:r>
      <w:r>
        <w:t>or</w:t>
      </w:r>
      <w:r>
        <w:rPr>
          <w:spacing w:val="1"/>
        </w:rPr>
        <w:t xml:space="preserve"> </w:t>
      </w:r>
      <w:r>
        <w:t>physiological-based</w:t>
      </w:r>
      <w:r>
        <w:rPr>
          <w:spacing w:val="26"/>
        </w:rPr>
        <w:t xml:space="preserve"> </w:t>
      </w:r>
      <w:r>
        <w:t>approaches</w:t>
      </w:r>
      <w:r>
        <w:rPr>
          <w:spacing w:val="25"/>
        </w:rPr>
        <w:t xml:space="preserve"> </w:t>
      </w:r>
      <w:r>
        <w:t>.</w:t>
      </w:r>
      <w:r>
        <w:rPr>
          <w:spacing w:val="25"/>
        </w:rPr>
        <w:t xml:space="preserve"> </w:t>
      </w:r>
      <w:r>
        <w:t>Therefore,</w:t>
      </w:r>
      <w:r>
        <w:rPr>
          <w:spacing w:val="25"/>
        </w:rPr>
        <w:t xml:space="preserve"> </w:t>
      </w:r>
      <w:r>
        <w:t>this</w:t>
      </w:r>
      <w:r>
        <w:rPr>
          <w:spacing w:val="25"/>
        </w:rPr>
        <w:t xml:space="preserve"> </w:t>
      </w:r>
      <w:r>
        <w:t>study</w:t>
      </w:r>
      <w:r>
        <w:rPr>
          <w:spacing w:val="28"/>
        </w:rPr>
        <w:t xml:space="preserve"> </w:t>
      </w:r>
      <w:r>
        <w:t>adopts</w:t>
      </w:r>
      <w:r>
        <w:rPr>
          <w:spacing w:val="25"/>
        </w:rPr>
        <w:t xml:space="preserve"> </w:t>
      </w:r>
      <w:r>
        <w:t>the</w:t>
      </w:r>
    </w:p>
    <w:p>
      <w:pPr>
        <w:spacing w:after="0" w:line="360" w:lineRule="auto"/>
        <w:jc w:val="both"/>
        <w:sectPr>
          <w:pgSz w:w="11910" w:h="16840"/>
          <w:pgMar w:top="1120" w:right="0" w:bottom="280" w:left="500" w:header="935" w:footer="0" w:gutter="0"/>
          <w:pgNumType w:fmt="decimal"/>
          <w:cols w:space="720" w:num="1"/>
        </w:sectPr>
      </w:pPr>
    </w:p>
    <w:p>
      <w:pPr>
        <w:pStyle w:val="8"/>
        <w:spacing w:line="360" w:lineRule="auto"/>
        <w:ind w:left="340" w:right="836"/>
        <w:jc w:val="both"/>
      </w:pPr>
    </w:p>
    <w:p>
      <w:pPr>
        <w:pStyle w:val="8"/>
        <w:spacing w:line="360" w:lineRule="auto"/>
        <w:ind w:left="340" w:right="836"/>
        <w:jc w:val="both"/>
        <w:rPr>
          <w:sz w:val="40"/>
        </w:rPr>
      </w:pPr>
      <w:r>
        <w:t>subjective approach to establish a conceptual framework of QoE for</w:t>
      </w:r>
      <w:r>
        <w:rPr>
          <w:spacing w:val="1"/>
        </w:rPr>
        <w:t xml:space="preserve"> </w:t>
      </w:r>
      <w:r>
        <w:t>interactive multimedia environments al. proposed a framework that</w:t>
      </w:r>
      <w:r>
        <w:rPr>
          <w:spacing w:val="1"/>
        </w:rPr>
        <w:t xml:space="preserve"> </w:t>
      </w:r>
      <w:r>
        <w:t>divided</w:t>
      </w:r>
      <w:r>
        <w:rPr>
          <w:spacing w:val="1"/>
        </w:rPr>
        <w:t xml:space="preserve"> </w:t>
      </w:r>
      <w:r>
        <w:t>user</w:t>
      </w:r>
      <w:r>
        <w:rPr>
          <w:spacing w:val="1"/>
        </w:rPr>
        <w:t xml:space="preserve"> </w:t>
      </w:r>
      <w:r>
        <w:t>experience</w:t>
      </w:r>
      <w:r>
        <w:rPr>
          <w:spacing w:val="1"/>
        </w:rPr>
        <w:t xml:space="preserve"> </w:t>
      </w:r>
      <w:r>
        <w:t>into</w:t>
      </w:r>
      <w:r>
        <w:rPr>
          <w:spacing w:val="1"/>
        </w:rPr>
        <w:t xml:space="preserve"> </w:t>
      </w:r>
      <w:r>
        <w:t>cognitive</w:t>
      </w:r>
      <w:r>
        <w:rPr>
          <w:spacing w:val="1"/>
        </w:rPr>
        <w:t xml:space="preserve"> </w:t>
      </w:r>
      <w:r>
        <w:t>perception</w:t>
      </w:r>
      <w:r>
        <w:rPr>
          <w:spacing w:val="1"/>
        </w:rPr>
        <w:t xml:space="preserve"> </w:t>
      </w:r>
      <w:r>
        <w:t>and</w:t>
      </w:r>
      <w:r>
        <w:rPr>
          <w:spacing w:val="1"/>
        </w:rPr>
        <w:t xml:space="preserve"> </w:t>
      </w:r>
      <w:r>
        <w:t>behavioral</w:t>
      </w:r>
      <w:r>
        <w:rPr>
          <w:spacing w:val="1"/>
        </w:rPr>
        <w:t xml:space="preserve"> </w:t>
      </w:r>
      <w:r>
        <w:t>consequences</w:t>
      </w:r>
      <w:r>
        <w:rPr>
          <w:spacing w:val="1"/>
        </w:rPr>
        <w:t xml:space="preserve"> </w:t>
      </w:r>
      <w:r>
        <w:t>based</w:t>
      </w:r>
      <w:r>
        <w:rPr>
          <w:spacing w:val="1"/>
        </w:rPr>
        <w:t xml:space="preserve"> </w:t>
      </w:r>
      <w:r>
        <w:t>on</w:t>
      </w:r>
      <w:r>
        <w:rPr>
          <w:spacing w:val="1"/>
        </w:rPr>
        <w:t xml:space="preserve"> </w:t>
      </w:r>
      <w:r>
        <w:t>subjective</w:t>
      </w:r>
      <w:r>
        <w:rPr>
          <w:spacing w:val="1"/>
        </w:rPr>
        <w:t xml:space="preserve"> </w:t>
      </w:r>
      <w:r>
        <w:t>measures.</w:t>
      </w:r>
      <w:r>
        <w:rPr>
          <w:spacing w:val="1"/>
        </w:rPr>
        <w:t xml:space="preserve"> </w:t>
      </w:r>
      <w:r>
        <w:t>Utilizing</w:t>
      </w:r>
      <w:r>
        <w:rPr>
          <w:spacing w:val="1"/>
        </w:rPr>
        <w:t xml:space="preserve"> </w:t>
      </w:r>
      <w:r>
        <w:t>the</w:t>
      </w:r>
      <w:r>
        <w:rPr>
          <w:spacing w:val="1"/>
        </w:rPr>
        <w:t xml:space="preserve"> </w:t>
      </w:r>
      <w:r>
        <w:t>same</w:t>
      </w:r>
      <w:r>
        <w:rPr>
          <w:spacing w:val="1"/>
        </w:rPr>
        <w:t xml:space="preserve"> </w:t>
      </w:r>
      <w:r>
        <w:t>framework, we define QoE as a composition of 8 dependent variables:</w:t>
      </w:r>
      <w:r>
        <w:rPr>
          <w:spacing w:val="-87"/>
        </w:rPr>
        <w:t xml:space="preserve"> </w:t>
      </w:r>
      <w:r>
        <w:t>presence,</w:t>
      </w:r>
      <w:r>
        <w:rPr>
          <w:spacing w:val="1"/>
        </w:rPr>
        <w:t xml:space="preserve"> </w:t>
      </w:r>
      <w:r>
        <w:t>involvement,</w:t>
      </w:r>
      <w:r>
        <w:rPr>
          <w:spacing w:val="1"/>
        </w:rPr>
        <w:t xml:space="preserve"> </w:t>
      </w:r>
      <w:r>
        <w:t>attention,</w:t>
      </w:r>
      <w:r>
        <w:rPr>
          <w:spacing w:val="1"/>
        </w:rPr>
        <w:t xml:space="preserve"> </w:t>
      </w:r>
      <w:r>
        <w:t>reliability,</w:t>
      </w:r>
      <w:r>
        <w:rPr>
          <w:spacing w:val="1"/>
        </w:rPr>
        <w:t xml:space="preserve"> </w:t>
      </w:r>
      <w:r>
        <w:t>dependency,</w:t>
      </w:r>
      <w:r>
        <w:rPr>
          <w:spacing w:val="1"/>
        </w:rPr>
        <w:t xml:space="preserve"> </w:t>
      </w:r>
      <w:r>
        <w:t>easiness,</w:t>
      </w:r>
      <w:r>
        <w:rPr>
          <w:spacing w:val="1"/>
        </w:rPr>
        <w:t xml:space="preserve"> </w:t>
      </w:r>
      <w:r>
        <w:t>satisfaction</w:t>
      </w:r>
      <w:r>
        <w:rPr>
          <w:spacing w:val="-5"/>
        </w:rPr>
        <w:t xml:space="preserve"> </w:t>
      </w:r>
      <w:r>
        <w:t>and</w:t>
      </w:r>
      <w:r>
        <w:rPr>
          <w:spacing w:val="1"/>
        </w:rPr>
        <w:t xml:space="preserve"> </w:t>
      </w:r>
      <w:r>
        <w:t>expectations.</w:t>
      </w:r>
    </w:p>
    <w:p>
      <w:pPr>
        <w:pStyle w:val="4"/>
        <w:numPr>
          <w:ilvl w:val="2"/>
          <w:numId w:val="12"/>
        </w:numPr>
        <w:tabs>
          <w:tab w:val="left" w:pos="841"/>
        </w:tabs>
        <w:spacing w:before="315" w:after="0" w:line="240" w:lineRule="auto"/>
        <w:ind w:left="840" w:right="0" w:hanging="722"/>
        <w:jc w:val="left"/>
        <w:rPr>
          <w:sz w:val="34"/>
        </w:rPr>
      </w:pPr>
      <w:bookmarkStart w:id="32" w:name="2.3.2From voice-only to immersive VPA"/>
      <w:bookmarkEnd w:id="32"/>
      <w:bookmarkStart w:id="33" w:name="2.3.2From voice-only to immersive VPA"/>
      <w:bookmarkEnd w:id="33"/>
      <w:r>
        <w:t>From</w:t>
      </w:r>
      <w:r>
        <w:rPr>
          <w:spacing w:val="-4"/>
        </w:rPr>
        <w:t xml:space="preserve"> </w:t>
      </w:r>
      <w:r>
        <w:t>voice-only</w:t>
      </w:r>
      <w:r>
        <w:rPr>
          <w:spacing w:val="-3"/>
        </w:rPr>
        <w:t xml:space="preserve"> </w:t>
      </w:r>
      <w:r>
        <w:t>to immersive</w:t>
      </w:r>
      <w:r>
        <w:rPr>
          <w:spacing w:val="-4"/>
        </w:rPr>
        <w:t xml:space="preserve"> </w:t>
      </w:r>
      <w:r>
        <w:t>VPA</w:t>
      </w:r>
    </w:p>
    <w:p>
      <w:pPr>
        <w:pStyle w:val="8"/>
        <w:tabs>
          <w:tab w:val="left" w:pos="4868"/>
        </w:tabs>
        <w:spacing w:before="205" w:line="360" w:lineRule="auto"/>
        <w:ind w:left="340" w:right="878"/>
      </w:pPr>
      <w:r>
        <w:t>There is a growing international interest, both in academia and in</w:t>
      </w:r>
      <w:r>
        <w:rPr>
          <w:spacing w:val="1"/>
        </w:rPr>
        <w:t xml:space="preserve"> </w:t>
      </w:r>
      <w:r>
        <w:t>industry, in developing VPA applications aimed at improving the user</w:t>
      </w:r>
      <w:r>
        <w:rPr>
          <w:spacing w:val="1"/>
        </w:rPr>
        <w:t xml:space="preserve"> </w:t>
      </w:r>
      <w:r>
        <w:t>performance and the overall quality of user experience. Early</w:t>
      </w:r>
      <w:r>
        <w:rPr>
          <w:spacing w:val="1"/>
        </w:rPr>
        <w:t xml:space="preserve"> </w:t>
      </w:r>
      <w:r>
        <w:t>implementations of VPA systems provided audio- only modality for</w:t>
      </w:r>
      <w:r>
        <w:rPr>
          <w:spacing w:val="1"/>
        </w:rPr>
        <w:t xml:space="preserve"> </w:t>
      </w:r>
      <w:r>
        <w:t>interaction.</w:t>
      </w:r>
      <w:r>
        <w:rPr>
          <w:spacing w:val="3"/>
        </w:rPr>
        <w:t xml:space="preserve"> </w:t>
      </w:r>
      <w:r>
        <w:t>Subsequent</w:t>
      </w:r>
      <w:r>
        <w:rPr>
          <w:spacing w:val="5"/>
        </w:rPr>
        <w:t xml:space="preserve"> </w:t>
      </w:r>
      <w:r>
        <w:t>researches</w:t>
      </w:r>
      <w:r>
        <w:rPr>
          <w:spacing w:val="3"/>
        </w:rPr>
        <w:t xml:space="preserve"> </w:t>
      </w:r>
      <w:r>
        <w:t>investigated</w:t>
      </w:r>
      <w:r>
        <w:rPr>
          <w:spacing w:val="8"/>
        </w:rPr>
        <w:t xml:space="preserve"> </w:t>
      </w:r>
      <w:r>
        <w:t>the</w:t>
      </w:r>
      <w:r>
        <w:rPr>
          <w:spacing w:val="3"/>
        </w:rPr>
        <w:t xml:space="preserve"> </w:t>
      </w:r>
      <w:r>
        <w:t>use</w:t>
      </w:r>
      <w:r>
        <w:rPr>
          <w:spacing w:val="8"/>
        </w:rPr>
        <w:t xml:space="preserve"> </w:t>
      </w:r>
      <w:r>
        <w:t>of</w:t>
      </w:r>
      <w:r>
        <w:rPr>
          <w:spacing w:val="5"/>
        </w:rPr>
        <w:t xml:space="preserve"> </w:t>
      </w:r>
      <w:r>
        <w:t>audio-</w:t>
      </w:r>
      <w:r>
        <w:rPr>
          <w:spacing w:val="1"/>
        </w:rPr>
        <w:t xml:space="preserve"> </w:t>
      </w:r>
      <w:r>
        <w:t>visual VPA system. Lately, 3D and immersive displays are considered</w:t>
      </w:r>
      <w:r>
        <w:rPr>
          <w:spacing w:val="-87"/>
        </w:rPr>
        <w:t xml:space="preserve"> </w:t>
      </w:r>
      <w:r>
        <w:t>in an effort to provide higher level of immersion .While dictation</w:t>
      </w:r>
      <w:r>
        <w:rPr>
          <w:spacing w:val="1"/>
        </w:rPr>
        <w:t xml:space="preserve"> </w:t>
      </w:r>
      <w:r>
        <w:t>technology has not advanced to the state of reliability as depicted in</w:t>
      </w:r>
      <w:r>
        <w:rPr>
          <w:spacing w:val="1"/>
        </w:rPr>
        <w:t xml:space="preserve"> </w:t>
      </w:r>
      <w:r>
        <w:t>popular science fiction movies, it has been extremely useful in number</w:t>
      </w:r>
      <w:r>
        <w:rPr>
          <w:spacing w:val="-87"/>
        </w:rPr>
        <w:t xml:space="preserve"> </w:t>
      </w:r>
      <w:r>
        <w:t>of contexts . Most of the existing voice recognition systems like Siri</w:t>
      </w:r>
      <w:r>
        <w:rPr>
          <w:spacing w:val="1"/>
        </w:rPr>
        <w:t xml:space="preserve"> </w:t>
      </w:r>
      <w:r>
        <w:t>and</w:t>
      </w:r>
      <w:r>
        <w:rPr>
          <w:spacing w:val="-3"/>
        </w:rPr>
        <w:t xml:space="preserve"> </w:t>
      </w:r>
      <w:r>
        <w:t>Google</w:t>
      </w:r>
      <w:r>
        <w:rPr>
          <w:spacing w:val="-1"/>
        </w:rPr>
        <w:t xml:space="preserve"> </w:t>
      </w:r>
      <w:r>
        <w:t>Now are</w:t>
      </w:r>
      <w:r>
        <w:rPr>
          <w:spacing w:val="-4"/>
        </w:rPr>
        <w:t xml:space="preserve"> </w:t>
      </w:r>
      <w:r>
        <w:t>mobile</w:t>
      </w:r>
      <w:r>
        <w:rPr>
          <w:spacing w:val="2"/>
        </w:rPr>
        <w:t xml:space="preserve"> </w:t>
      </w:r>
      <w:r>
        <w:t>.</w:t>
      </w:r>
      <w:r>
        <w:tab/>
      </w:r>
      <w:r>
        <w:t>The applications that use natural</w:t>
      </w:r>
      <w:r>
        <w:rPr>
          <w:spacing w:val="1"/>
        </w:rPr>
        <w:t xml:space="preserve"> </w:t>
      </w:r>
      <w:r>
        <w:t>language user interfaces to answer questions, make recommendations,</w:t>
      </w:r>
      <w:r>
        <w:rPr>
          <w:spacing w:val="-87"/>
        </w:rPr>
        <w:t xml:space="preserve"> </w:t>
      </w:r>
      <w:r>
        <w:t>and</w:t>
      </w:r>
      <w:r>
        <w:rPr>
          <w:spacing w:val="-3"/>
        </w:rPr>
        <w:t xml:space="preserve"> </w:t>
      </w:r>
      <w:r>
        <w:t>perform</w:t>
      </w:r>
      <w:r>
        <w:rPr>
          <w:spacing w:val="-1"/>
        </w:rPr>
        <w:t xml:space="preserve"> </w:t>
      </w:r>
      <w:r>
        <w:t>actions</w:t>
      </w:r>
      <w:r>
        <w:rPr>
          <w:spacing w:val="-3"/>
        </w:rPr>
        <w:t xml:space="preserve"> </w:t>
      </w:r>
      <w:r>
        <w:t>by</w:t>
      </w:r>
      <w:r>
        <w:rPr>
          <w:spacing w:val="-2"/>
        </w:rPr>
        <w:t xml:space="preserve"> </w:t>
      </w:r>
      <w:r>
        <w:t>delegating requests to</w:t>
      </w:r>
      <w:r>
        <w:rPr>
          <w:spacing w:val="-2"/>
        </w:rPr>
        <w:t xml:space="preserve"> </w:t>
      </w:r>
      <w:r>
        <w:t>a</w:t>
      </w:r>
      <w:r>
        <w:rPr>
          <w:spacing w:val="-1"/>
        </w:rPr>
        <w:t xml:space="preserve"> </w:t>
      </w:r>
      <w:r>
        <w:t>set</w:t>
      </w:r>
      <w:r>
        <w:rPr>
          <w:spacing w:val="-2"/>
        </w:rPr>
        <w:t xml:space="preserve"> </w:t>
      </w:r>
      <w:r>
        <w:t>of</w:t>
      </w:r>
      <w:r>
        <w:rPr>
          <w:spacing w:val="-2"/>
        </w:rPr>
        <w:t xml:space="preserve"> </w:t>
      </w:r>
      <w:r>
        <w:t>web</w:t>
      </w:r>
      <w:r>
        <w:rPr>
          <w:spacing w:val="1"/>
        </w:rPr>
        <w:t xml:space="preserve"> </w:t>
      </w:r>
      <w:r>
        <w:t>services</w:t>
      </w:r>
      <w:r>
        <w:rPr>
          <w:spacing w:val="-3"/>
        </w:rPr>
        <w:t xml:space="preserve"> </w:t>
      </w:r>
      <w:r>
        <w:t>.</w:t>
      </w:r>
    </w:p>
    <w:p>
      <w:pPr>
        <w:pStyle w:val="8"/>
        <w:spacing w:before="1"/>
        <w:ind w:left="340"/>
      </w:pPr>
      <w:r>
        <w:t>They</w:t>
      </w:r>
      <w:r>
        <w:rPr>
          <w:spacing w:val="-5"/>
        </w:rPr>
        <w:t xml:space="preserve"> </w:t>
      </w:r>
      <w:r>
        <w:t>are</w:t>
      </w:r>
      <w:r>
        <w:rPr>
          <w:spacing w:val="-1"/>
        </w:rPr>
        <w:t xml:space="preserve"> </w:t>
      </w:r>
      <w:r>
        <w:t>claimed</w:t>
      </w:r>
      <w:r>
        <w:rPr>
          <w:spacing w:val="-2"/>
        </w:rPr>
        <w:t xml:space="preserve"> </w:t>
      </w:r>
      <w:r>
        <w:t>to</w:t>
      </w:r>
      <w:r>
        <w:rPr>
          <w:spacing w:val="-2"/>
        </w:rPr>
        <w:t xml:space="preserve"> </w:t>
      </w:r>
      <w:r>
        <w:t>be</w:t>
      </w:r>
      <w:r>
        <w:rPr>
          <w:spacing w:val="1"/>
        </w:rPr>
        <w:t xml:space="preserve"> </w:t>
      </w:r>
      <w:r>
        <w:t>very</w:t>
      </w:r>
      <w:r>
        <w:rPr>
          <w:spacing w:val="-2"/>
        </w:rPr>
        <w:t xml:space="preserve"> </w:t>
      </w:r>
      <w:r>
        <w:t>smart, they</w:t>
      </w:r>
      <w:r>
        <w:rPr>
          <w:spacing w:val="-2"/>
        </w:rPr>
        <w:t xml:space="preserve"> </w:t>
      </w:r>
      <w:r>
        <w:t>adapt</w:t>
      </w:r>
      <w:r>
        <w:rPr>
          <w:spacing w:val="-2"/>
        </w:rPr>
        <w:t xml:space="preserve"> </w:t>
      </w:r>
      <w:r>
        <w:t>to</w:t>
      </w:r>
      <w:r>
        <w:rPr>
          <w:spacing w:val="-2"/>
        </w:rPr>
        <w:t xml:space="preserve"> </w:t>
      </w:r>
      <w:r>
        <w:t>the</w:t>
      </w:r>
      <w:r>
        <w:rPr>
          <w:spacing w:val="-1"/>
        </w:rPr>
        <w:t xml:space="preserve"> </w:t>
      </w:r>
      <w:r>
        <w:t>users</w:t>
      </w:r>
      <w:r>
        <w:rPr>
          <w:spacing w:val="-3"/>
        </w:rPr>
        <w:t xml:space="preserve"> </w:t>
      </w:r>
      <w:r>
        <w:t>individual</w:t>
      </w:r>
    </w:p>
    <w:p>
      <w:pPr>
        <w:spacing w:after="0"/>
        <w:sectPr>
          <w:pgSz w:w="11910" w:h="16840"/>
          <w:pgMar w:top="1120" w:right="0" w:bottom="280" w:left="500" w:header="935" w:footer="0" w:gutter="0"/>
          <w:pgNumType w:fmt="decimal"/>
          <w:cols w:space="720" w:num="1"/>
        </w:sectPr>
      </w:pPr>
    </w:p>
    <w:p>
      <w:pPr>
        <w:pStyle w:val="8"/>
        <w:spacing w:line="360" w:lineRule="auto"/>
        <w:ind w:left="340" w:right="1633"/>
      </w:pPr>
    </w:p>
    <w:p>
      <w:pPr>
        <w:pStyle w:val="8"/>
        <w:spacing w:line="360" w:lineRule="auto"/>
        <w:ind w:left="340" w:right="1633"/>
      </w:pPr>
      <w:r>
        <w:t>preferences over time in order to personalize results, and perform</w:t>
      </w:r>
      <w:r>
        <w:rPr>
          <w:spacing w:val="-87"/>
        </w:rPr>
        <w:t xml:space="preserve"> </w:t>
      </w:r>
      <w:r>
        <w:t>tasks such as finding recommendations for nearby restaurants or</w:t>
      </w:r>
      <w:r>
        <w:rPr>
          <w:spacing w:val="1"/>
        </w:rPr>
        <w:t xml:space="preserve"> </w:t>
      </w:r>
      <w:r>
        <w:t>getting</w:t>
      </w:r>
      <w:r>
        <w:rPr>
          <w:spacing w:val="-3"/>
        </w:rPr>
        <w:t xml:space="preserve"> </w:t>
      </w:r>
      <w:r>
        <w:t>directions .</w:t>
      </w:r>
    </w:p>
    <w:p>
      <w:pPr>
        <w:pStyle w:val="8"/>
        <w:spacing w:before="9"/>
        <w:rPr>
          <w:sz w:val="53"/>
        </w:rPr>
      </w:pPr>
    </w:p>
    <w:p>
      <w:pPr>
        <w:pStyle w:val="8"/>
        <w:spacing w:line="360" w:lineRule="auto"/>
        <w:ind w:left="340" w:right="836"/>
        <w:jc w:val="both"/>
      </w:pPr>
      <w:r>
        <w:t>Visual</w:t>
      </w:r>
      <w:r>
        <w:rPr>
          <w:spacing w:val="1"/>
        </w:rPr>
        <w:t xml:space="preserve"> </w:t>
      </w:r>
      <w:r>
        <w:t>interaction is</w:t>
      </w:r>
      <w:r>
        <w:rPr>
          <w:spacing w:val="1"/>
        </w:rPr>
        <w:t xml:space="preserve"> </w:t>
      </w:r>
      <w:r>
        <w:t>one</w:t>
      </w:r>
      <w:r>
        <w:rPr>
          <w:spacing w:val="1"/>
        </w:rPr>
        <w:t xml:space="preserve"> </w:t>
      </w:r>
      <w:r>
        <w:t>of</w:t>
      </w:r>
      <w:r>
        <w:rPr>
          <w:spacing w:val="1"/>
        </w:rPr>
        <w:t xml:space="preserve"> </w:t>
      </w:r>
      <w:r>
        <w:t>the</w:t>
      </w:r>
      <w:r>
        <w:rPr>
          <w:spacing w:val="1"/>
        </w:rPr>
        <w:t xml:space="preserve"> </w:t>
      </w:r>
      <w:r>
        <w:t>essential</w:t>
      </w:r>
      <w:r>
        <w:rPr>
          <w:spacing w:val="1"/>
        </w:rPr>
        <w:t xml:space="preserve"> </w:t>
      </w:r>
      <w:r>
        <w:t>components to</w:t>
      </w:r>
      <w:r>
        <w:rPr>
          <w:spacing w:val="1"/>
        </w:rPr>
        <w:t xml:space="preserve"> </w:t>
      </w:r>
      <w:r>
        <w:t>develop</w:t>
      </w:r>
      <w:r>
        <w:rPr>
          <w:spacing w:val="90"/>
        </w:rPr>
        <w:t xml:space="preserve"> </w:t>
      </w:r>
      <w:r>
        <w:t>a</w:t>
      </w:r>
      <w:r>
        <w:rPr>
          <w:spacing w:val="-87"/>
        </w:rPr>
        <w:t xml:space="preserve"> </w:t>
      </w:r>
      <w:r>
        <w:t>VPA into something that can be compared to a human assistant. It is</w:t>
      </w:r>
      <w:r>
        <w:rPr>
          <w:spacing w:val="1"/>
        </w:rPr>
        <w:t xml:space="preserve"> </w:t>
      </w:r>
      <w:r>
        <w:t>question worth asking if we should even explore the visual aspect in</w:t>
      </w:r>
      <w:r>
        <w:rPr>
          <w:spacing w:val="1"/>
        </w:rPr>
        <w:t xml:space="preserve"> </w:t>
      </w:r>
      <w:r>
        <w:t>order to improve the contemporary voice assistants. Nonetheless, there</w:t>
      </w:r>
      <w:r>
        <w:rPr>
          <w:spacing w:val="-87"/>
        </w:rPr>
        <w:t xml:space="preserve"> </w:t>
      </w:r>
      <w:r>
        <w:t>are</w:t>
      </w:r>
      <w:r>
        <w:rPr>
          <w:spacing w:val="1"/>
        </w:rPr>
        <w:t xml:space="preserve"> </w:t>
      </w:r>
      <w:r>
        <w:t>several</w:t>
      </w:r>
      <w:r>
        <w:rPr>
          <w:spacing w:val="1"/>
        </w:rPr>
        <w:t xml:space="preserve"> </w:t>
      </w:r>
      <w:r>
        <w:t>other</w:t>
      </w:r>
      <w:r>
        <w:rPr>
          <w:spacing w:val="1"/>
        </w:rPr>
        <w:t xml:space="preserve"> </w:t>
      </w:r>
      <w:r>
        <w:t>components</w:t>
      </w:r>
      <w:r>
        <w:rPr>
          <w:spacing w:val="1"/>
        </w:rPr>
        <w:t xml:space="preserve"> </w:t>
      </w:r>
      <w:r>
        <w:t>of</w:t>
      </w:r>
      <w:r>
        <w:rPr>
          <w:spacing w:val="1"/>
        </w:rPr>
        <w:t xml:space="preserve"> </w:t>
      </w:r>
      <w:r>
        <w:t>the</w:t>
      </w:r>
      <w:r>
        <w:rPr>
          <w:spacing w:val="1"/>
        </w:rPr>
        <w:t xml:space="preserve"> </w:t>
      </w:r>
      <w:r>
        <w:t>contemporary</w:t>
      </w:r>
      <w:r>
        <w:rPr>
          <w:spacing w:val="1"/>
        </w:rPr>
        <w:t xml:space="preserve"> </w:t>
      </w:r>
      <w:r>
        <w:rPr>
          <w:spacing w:val="1"/>
          <w:lang w:val="en-US"/>
        </w:rPr>
        <w:t>V Pas</w:t>
      </w:r>
      <w:r>
        <w:rPr>
          <w:spacing w:val="1"/>
        </w:rPr>
        <w:t xml:space="preserve"> </w:t>
      </w:r>
      <w:r>
        <w:t>that</w:t>
      </w:r>
      <w:r>
        <w:rPr>
          <w:spacing w:val="1"/>
        </w:rPr>
        <w:t xml:space="preserve"> </w:t>
      </w:r>
      <w:r>
        <w:t>are</w:t>
      </w:r>
      <w:r>
        <w:rPr>
          <w:spacing w:val="1"/>
        </w:rPr>
        <w:t xml:space="preserve"> </w:t>
      </w:r>
      <w:r>
        <w:t>known to be the limitation. Firstly, developing an optimal tone and</w:t>
      </w:r>
      <w:r>
        <w:rPr>
          <w:spacing w:val="1"/>
        </w:rPr>
        <w:t xml:space="preserve"> </w:t>
      </w:r>
      <w:r>
        <w:t>pitch to deliver that desired impact of the voice is a hot research topic .</w:t>
      </w:r>
      <w:r>
        <w:rPr>
          <w:spacing w:val="-87"/>
        </w:rPr>
        <w:t xml:space="preserve"> </w:t>
      </w:r>
      <w:r>
        <w:t>Secondly, the accurate detection of input commands given in various</w:t>
      </w:r>
      <w:r>
        <w:rPr>
          <w:spacing w:val="1"/>
        </w:rPr>
        <w:t xml:space="preserve"> </w:t>
      </w:r>
      <w:r>
        <w:t>accents limits the dependency and usage of a VPA system. No one</w:t>
      </w:r>
      <w:r>
        <w:rPr>
          <w:spacing w:val="1"/>
        </w:rPr>
        <w:t xml:space="preserve"> </w:t>
      </w:r>
      <w:r>
        <w:t>likes to repent the commands multiple times in order to execute a</w:t>
      </w:r>
      <w:r>
        <w:rPr>
          <w:spacing w:val="1"/>
        </w:rPr>
        <w:t xml:space="preserve"> </w:t>
      </w:r>
      <w:r>
        <w:t>desired</w:t>
      </w:r>
      <w:r>
        <w:rPr>
          <w:spacing w:val="-4"/>
        </w:rPr>
        <w:t xml:space="preserve"> </w:t>
      </w:r>
      <w:r>
        <w:t>outcome.</w:t>
      </w:r>
    </w:p>
    <w:p>
      <w:pPr>
        <w:pStyle w:val="8"/>
        <w:spacing w:line="360" w:lineRule="auto"/>
        <w:ind w:left="340" w:right="836" w:firstLine="540"/>
        <w:jc w:val="both"/>
      </w:pPr>
      <w:r>
        <w:t>Advancements</w:t>
      </w:r>
      <w:r>
        <w:rPr>
          <w:spacing w:val="1"/>
        </w:rPr>
        <w:t xml:space="preserve"> </w:t>
      </w:r>
      <w:r>
        <w:t>in</w:t>
      </w:r>
      <w:r>
        <w:rPr>
          <w:spacing w:val="1"/>
        </w:rPr>
        <w:t xml:space="preserve"> </w:t>
      </w:r>
      <w:r>
        <w:t>3D multimedia paved</w:t>
      </w:r>
      <w:r>
        <w:rPr>
          <w:spacing w:val="1"/>
        </w:rPr>
        <w:t xml:space="preserve"> </w:t>
      </w:r>
      <w:r>
        <w:t>the</w:t>
      </w:r>
      <w:r>
        <w:rPr>
          <w:spacing w:val="1"/>
        </w:rPr>
        <w:t xml:space="preserve"> </w:t>
      </w:r>
      <w:r>
        <w:t>way</w:t>
      </w:r>
      <w:r>
        <w:rPr>
          <w:spacing w:val="1"/>
        </w:rPr>
        <w:t xml:space="preserve"> </w:t>
      </w:r>
      <w:r>
        <w:t>towards more</w:t>
      </w:r>
      <w:r>
        <w:rPr>
          <w:spacing w:val="1"/>
        </w:rPr>
        <w:t xml:space="preserve"> </w:t>
      </w:r>
      <w:r>
        <w:t>realistic visual representation of the VPA using 3D displays. Examples</w:t>
      </w:r>
      <w:r>
        <w:rPr>
          <w:spacing w:val="-87"/>
        </w:rPr>
        <w:t xml:space="preserve"> </w:t>
      </w:r>
      <w:r>
        <w:t xml:space="preserve">of existing 3D displays include the </w:t>
      </w:r>
      <w:r>
        <w:rPr>
          <w:lang w:val="en-US"/>
        </w:rPr>
        <w:t>Void</w:t>
      </w:r>
      <w:r>
        <w:t xml:space="preserve"> Box , </w:t>
      </w:r>
      <w:r>
        <w:rPr>
          <w:lang w:val="en-US"/>
        </w:rPr>
        <w:t>Mus ion</w:t>
      </w:r>
      <w:r>
        <w:t xml:space="preserve"> Eyeliner],</w:t>
      </w:r>
      <w:r>
        <w:rPr>
          <w:spacing w:val="1"/>
        </w:rPr>
        <w:t xml:space="preserve"> </w:t>
      </w:r>
      <w:r>
        <w:t xml:space="preserve">Peppers Ghost, 3D Fog Projection , </w:t>
      </w:r>
      <w:r>
        <w:rPr>
          <w:lang w:val="en-US"/>
        </w:rPr>
        <w:t>inform</w:t>
      </w:r>
      <w:r>
        <w:rPr>
          <w:spacing w:val="1"/>
        </w:rPr>
        <w:t xml:space="preserve"> </w:t>
      </w:r>
      <w:r>
        <w:t>and the 2.5D Shape</w:t>
      </w:r>
      <w:r>
        <w:rPr>
          <w:spacing w:val="1"/>
        </w:rPr>
        <w:t xml:space="preserve"> </w:t>
      </w:r>
      <w:r>
        <w:t>Display</w:t>
      </w:r>
      <w:r>
        <w:rPr>
          <w:spacing w:val="1"/>
        </w:rPr>
        <w:t xml:space="preserve"> </w:t>
      </w:r>
      <w:r>
        <w:t>.</w:t>
      </w:r>
      <w:r>
        <w:rPr>
          <w:spacing w:val="1"/>
        </w:rPr>
        <w:t xml:space="preserve"> </w:t>
      </w:r>
      <w:r>
        <w:t>These</w:t>
      </w:r>
      <w:r>
        <w:rPr>
          <w:spacing w:val="1"/>
        </w:rPr>
        <w:t xml:space="preserve"> </w:t>
      </w:r>
      <w:r>
        <w:t>3D</w:t>
      </w:r>
      <w:r>
        <w:rPr>
          <w:spacing w:val="1"/>
        </w:rPr>
        <w:t xml:space="preserve"> </w:t>
      </w:r>
      <w:r>
        <w:t>displays</w:t>
      </w:r>
      <w:r>
        <w:rPr>
          <w:spacing w:val="1"/>
        </w:rPr>
        <w:t xml:space="preserve"> </w:t>
      </w:r>
      <w:r>
        <w:rPr>
          <w:spacing w:val="1"/>
          <w:lang w:val="en-US"/>
        </w:rPr>
        <w:t>have raised</w:t>
      </w:r>
      <w:r>
        <w:rPr>
          <w:spacing w:val="1"/>
        </w:rPr>
        <w:t xml:space="preserve"> </w:t>
      </w:r>
      <w:r>
        <w:t>questions</w:t>
      </w:r>
      <w:r>
        <w:rPr>
          <w:spacing w:val="1"/>
        </w:rPr>
        <w:t xml:space="preserve"> </w:t>
      </w:r>
      <w:r>
        <w:t>whether</w:t>
      </w:r>
      <w:r>
        <w:rPr>
          <w:spacing w:val="1"/>
        </w:rPr>
        <w:t xml:space="preserve"> </w:t>
      </w:r>
      <w:r>
        <w:t>such</w:t>
      </w:r>
      <w:r>
        <w:rPr>
          <w:spacing w:val="1"/>
        </w:rPr>
        <w:t xml:space="preserve"> </w:t>
      </w:r>
      <w:r>
        <w:t>displays can be used to create immersive and realistic VPA systems.</w:t>
      </w:r>
      <w:r>
        <w:rPr>
          <w:spacing w:val="1"/>
        </w:rPr>
        <w:t xml:space="preserve"> </w:t>
      </w:r>
      <w:r>
        <w:t>The</w:t>
      </w:r>
      <w:r>
        <w:rPr>
          <w:spacing w:val="-4"/>
        </w:rPr>
        <w:t xml:space="preserve"> </w:t>
      </w:r>
      <w:r>
        <w:t>ultimate</w:t>
      </w:r>
      <w:r>
        <w:rPr>
          <w:spacing w:val="2"/>
        </w:rPr>
        <w:t xml:space="preserve"> </w:t>
      </w:r>
      <w:r>
        <w:t>goal</w:t>
      </w:r>
      <w:r>
        <w:rPr>
          <w:spacing w:val="-3"/>
        </w:rPr>
        <w:t xml:space="preserve"> </w:t>
      </w:r>
      <w:r>
        <w:t>is</w:t>
      </w:r>
      <w:r>
        <w:rPr>
          <w:spacing w:val="-1"/>
        </w:rPr>
        <w:t xml:space="preserve"> </w:t>
      </w:r>
      <w:r>
        <w:t>the</w:t>
      </w:r>
      <w:r>
        <w:rPr>
          <w:spacing w:val="-1"/>
        </w:rPr>
        <w:t xml:space="preserve"> </w:t>
      </w:r>
      <w:r>
        <w:t>digital</w:t>
      </w:r>
      <w:r>
        <w:rPr>
          <w:spacing w:val="-3"/>
        </w:rPr>
        <w:t xml:space="preserve"> </w:t>
      </w:r>
      <w:r>
        <w:t>recreation</w:t>
      </w:r>
      <w:r>
        <w:rPr>
          <w:spacing w:val="-3"/>
        </w:rPr>
        <w:t xml:space="preserve"> </w:t>
      </w:r>
      <w:r>
        <w:t>of</w:t>
      </w:r>
      <w:r>
        <w:rPr>
          <w:spacing w:val="1"/>
        </w:rPr>
        <w:t xml:space="preserve"> </w:t>
      </w:r>
      <w:r>
        <w:t>real-world</w:t>
      </w:r>
      <w:r>
        <w:rPr>
          <w:spacing w:val="-2"/>
        </w:rPr>
        <w:t xml:space="preserve"> </w:t>
      </w:r>
      <w:r>
        <w:t>presence.</w:t>
      </w:r>
    </w:p>
    <w:p>
      <w:pPr>
        <w:pStyle w:val="8"/>
        <w:spacing w:before="9"/>
        <w:rPr>
          <w:sz w:val="53"/>
        </w:rPr>
      </w:pPr>
    </w:p>
    <w:p>
      <w:pPr>
        <w:pStyle w:val="8"/>
        <w:spacing w:before="1"/>
        <w:jc w:val="both"/>
        <w:sectPr>
          <w:pgSz w:w="11910" w:h="16840"/>
          <w:pgMar w:top="1120" w:right="0" w:bottom="280" w:left="500" w:header="935" w:footer="0" w:gutter="0"/>
          <w:pgNumType w:fmt="decimal"/>
          <w:cols w:space="720" w:num="1"/>
        </w:sectPr>
      </w:pPr>
    </w:p>
    <w:p>
      <w:pPr>
        <w:pStyle w:val="8"/>
        <w:spacing w:line="360" w:lineRule="auto"/>
        <w:ind w:right="834"/>
        <w:jc w:val="both"/>
      </w:pPr>
    </w:p>
    <w:p>
      <w:pPr>
        <w:pStyle w:val="8"/>
        <w:spacing w:line="360" w:lineRule="auto"/>
        <w:ind w:left="340" w:right="834"/>
        <w:jc w:val="both"/>
        <w:rPr>
          <w:sz w:val="53"/>
        </w:rPr>
      </w:pPr>
      <w:r>
        <w:rPr>
          <w:rFonts w:hint="default"/>
          <w:lang w:val="en-US"/>
        </w:rPr>
        <w:t>E</w:t>
      </w:r>
      <w:r>
        <w:t>ntertainment,</w:t>
      </w:r>
      <w:r>
        <w:rPr>
          <w:spacing w:val="1"/>
        </w:rPr>
        <w:t xml:space="preserve"> </w:t>
      </w:r>
      <w:r>
        <w:t>and</w:t>
      </w:r>
      <w:r>
        <w:rPr>
          <w:spacing w:val="1"/>
        </w:rPr>
        <w:t xml:space="preserve"> </w:t>
      </w:r>
      <w:r>
        <w:t>social</w:t>
      </w:r>
      <w:r>
        <w:rPr>
          <w:spacing w:val="1"/>
        </w:rPr>
        <w:t xml:space="preserve"> </w:t>
      </w:r>
      <w:r>
        <w:t>media</w:t>
      </w:r>
      <w:r>
        <w:rPr>
          <w:spacing w:val="1"/>
        </w:rPr>
        <w:t xml:space="preserve"> </w:t>
      </w:r>
      <w:r>
        <w:t>search</w:t>
      </w:r>
      <w:r>
        <w:rPr>
          <w:spacing w:val="1"/>
        </w:rPr>
        <w:t xml:space="preserve">  </w:t>
      </w:r>
      <w:r>
        <w:t>has</w:t>
      </w:r>
      <w:r>
        <w:rPr>
          <w:spacing w:val="1"/>
        </w:rPr>
        <w:t xml:space="preserve"> </w:t>
      </w:r>
      <w:r>
        <w:t>demonstrated</w:t>
      </w:r>
      <w:r>
        <w:rPr>
          <w:spacing w:val="1"/>
        </w:rPr>
        <w:t xml:space="preserve"> </w:t>
      </w:r>
      <w:r>
        <w:t>that</w:t>
      </w:r>
      <w:r>
        <w:rPr>
          <w:spacing w:val="1"/>
        </w:rPr>
        <w:t xml:space="preserve"> </w:t>
      </w:r>
      <w:r>
        <w:t>enhancing virtual</w:t>
      </w:r>
      <w:r>
        <w:rPr>
          <w:spacing w:val="1"/>
        </w:rPr>
        <w:t xml:space="preserve"> </w:t>
      </w:r>
      <w:r>
        <w:t>reality with</w:t>
      </w:r>
      <w:r>
        <w:rPr>
          <w:spacing w:val="1"/>
        </w:rPr>
        <w:t xml:space="preserve"> </w:t>
      </w:r>
      <w:r>
        <w:t>digital</w:t>
      </w:r>
      <w:r>
        <w:rPr>
          <w:spacing w:val="1"/>
        </w:rPr>
        <w:t xml:space="preserve"> </w:t>
      </w:r>
      <w:r>
        <w:t>characters will</w:t>
      </w:r>
      <w:r>
        <w:rPr>
          <w:spacing w:val="1"/>
        </w:rPr>
        <w:t xml:space="preserve"> </w:t>
      </w:r>
      <w:r>
        <w:t>fundamentally</w:t>
      </w:r>
      <w:r>
        <w:rPr>
          <w:spacing w:val="1"/>
        </w:rPr>
        <w:t xml:space="preserve"> </w:t>
      </w:r>
      <w:r>
        <w:t>allow</w:t>
      </w:r>
      <w:r>
        <w:rPr>
          <w:spacing w:val="1"/>
        </w:rPr>
        <w:t xml:space="preserve"> </w:t>
      </w:r>
      <w:r>
        <w:t>us</w:t>
      </w:r>
      <w:r>
        <w:rPr>
          <w:spacing w:val="1"/>
        </w:rPr>
        <w:t xml:space="preserve"> </w:t>
      </w:r>
      <w:r>
        <w:t>to</w:t>
      </w:r>
      <w:r>
        <w:rPr>
          <w:spacing w:val="1"/>
        </w:rPr>
        <w:t xml:space="preserve"> </w:t>
      </w:r>
      <w:r>
        <w:t>interact</w:t>
      </w:r>
      <w:r>
        <w:rPr>
          <w:spacing w:val="1"/>
        </w:rPr>
        <w:t xml:space="preserve"> </w:t>
      </w:r>
      <w:r>
        <w:t>with</w:t>
      </w:r>
      <w:r>
        <w:rPr>
          <w:spacing w:val="1"/>
        </w:rPr>
        <w:t xml:space="preserve"> </w:t>
      </w:r>
      <w:r>
        <w:t>computers</w:t>
      </w:r>
      <w:r>
        <w:rPr>
          <w:spacing w:val="1"/>
        </w:rPr>
        <w:t xml:space="preserve"> </w:t>
      </w:r>
      <w:r>
        <w:t>in</w:t>
      </w:r>
      <w:r>
        <w:rPr>
          <w:spacing w:val="1"/>
        </w:rPr>
        <w:t xml:space="preserve"> </w:t>
      </w:r>
      <w:r>
        <w:t>a</w:t>
      </w:r>
      <w:r>
        <w:rPr>
          <w:spacing w:val="1"/>
        </w:rPr>
        <w:t xml:space="preserve"> </w:t>
      </w:r>
      <w:r>
        <w:t>human</w:t>
      </w:r>
      <w:r>
        <w:rPr>
          <w:spacing w:val="1"/>
        </w:rPr>
        <w:t xml:space="preserve"> </w:t>
      </w:r>
      <w:r>
        <w:t>way</w:t>
      </w:r>
      <w:r>
        <w:rPr>
          <w:spacing w:val="1"/>
        </w:rPr>
        <w:t xml:space="preserve"> </w:t>
      </w:r>
      <w:r>
        <w:t>and</w:t>
      </w:r>
      <w:r>
        <w:rPr>
          <w:spacing w:val="1"/>
        </w:rPr>
        <w:t xml:space="preserve"> </w:t>
      </w:r>
      <w:r>
        <w:t>on</w:t>
      </w:r>
      <w:r>
        <w:rPr>
          <w:spacing w:val="1"/>
        </w:rPr>
        <w:t xml:space="preserve"> </w:t>
      </w:r>
      <w:r>
        <w:t>a</w:t>
      </w:r>
      <w:r>
        <w:rPr>
          <w:spacing w:val="1"/>
        </w:rPr>
        <w:t xml:space="preserve"> </w:t>
      </w:r>
      <w:r>
        <w:t>personalized basis . For example, the authors in</w:t>
      </w:r>
      <w:r>
        <w:rPr>
          <w:spacing w:val="91"/>
        </w:rPr>
        <w:t xml:space="preserve"> </w:t>
      </w:r>
      <w:r>
        <w:t>examined the roles</w:t>
      </w:r>
      <w:r>
        <w:rPr>
          <w:spacing w:val="1"/>
        </w:rPr>
        <w:t xml:space="preserve"> </w:t>
      </w:r>
      <w:r>
        <w:t>that virtual humans can play in six areas: performance, physiology,</w:t>
      </w:r>
      <w:r>
        <w:rPr>
          <w:spacing w:val="1"/>
        </w:rPr>
        <w:t xml:space="preserve"> </w:t>
      </w:r>
      <w:r>
        <w:t>leaming, connection, and security. Results showed that virtual humans</w:t>
      </w:r>
      <w:r>
        <w:rPr>
          <w:spacing w:val="-87"/>
        </w:rPr>
        <w:t xml:space="preserve"> </w:t>
      </w:r>
      <w:r>
        <w:t>enhance the quality of experience when multimodal interactions are</w:t>
      </w:r>
      <w:r>
        <w:rPr>
          <w:spacing w:val="1"/>
        </w:rPr>
        <w:t xml:space="preserve"> </w:t>
      </w:r>
      <w:r>
        <w:t>incorporated.</w:t>
      </w:r>
      <w:r>
        <w:rPr>
          <w:spacing w:val="1"/>
        </w:rPr>
        <w:t xml:space="preserve"> </w:t>
      </w:r>
      <w:r>
        <w:t>Jun</w:t>
      </w:r>
      <w:r>
        <w:rPr>
          <w:spacing w:val="1"/>
        </w:rPr>
        <w:t xml:space="preserve"> </w:t>
      </w:r>
      <w:r>
        <w:t>et</w:t>
      </w:r>
      <w:r>
        <w:rPr>
          <w:spacing w:val="1"/>
        </w:rPr>
        <w:t xml:space="preserve"> </w:t>
      </w:r>
      <w:r>
        <w:t>al.</w:t>
      </w:r>
      <w:r>
        <w:rPr>
          <w:spacing w:val="1"/>
        </w:rPr>
        <w:t xml:space="preserve"> </w:t>
      </w:r>
      <w:r>
        <w:t>highlighted</w:t>
      </w:r>
      <w:r>
        <w:rPr>
          <w:spacing w:val="1"/>
        </w:rPr>
        <w:t xml:space="preserve"> </w:t>
      </w:r>
      <w:r>
        <w:t>the</w:t>
      </w:r>
      <w:r>
        <w:rPr>
          <w:spacing w:val="1"/>
        </w:rPr>
        <w:t xml:space="preserve"> </w:t>
      </w:r>
      <w:r>
        <w:t>significance</w:t>
      </w:r>
      <w:r>
        <w:rPr>
          <w:spacing w:val="1"/>
        </w:rPr>
        <w:t xml:space="preserve"> </w:t>
      </w:r>
      <w:r>
        <w:t>of</w:t>
      </w:r>
      <w:r>
        <w:rPr>
          <w:spacing w:val="1"/>
        </w:rPr>
        <w:t xml:space="preserve"> </w:t>
      </w:r>
      <w:r>
        <w:t>not</w:t>
      </w:r>
      <w:r>
        <w:rPr>
          <w:spacing w:val="1"/>
        </w:rPr>
        <w:t xml:space="preserve"> </w:t>
      </w:r>
      <w:r>
        <w:t>only</w:t>
      </w:r>
      <w:r>
        <w:rPr>
          <w:spacing w:val="1"/>
        </w:rPr>
        <w:t xml:space="preserve"> </w:t>
      </w:r>
      <w:r>
        <w:t>appearance</w:t>
      </w:r>
      <w:r>
        <w:rPr>
          <w:spacing w:val="1"/>
        </w:rPr>
        <w:t xml:space="preserve"> </w:t>
      </w:r>
      <w:r>
        <w:t>and</w:t>
      </w:r>
      <w:r>
        <w:rPr>
          <w:spacing w:val="1"/>
        </w:rPr>
        <w:t xml:space="preserve"> </w:t>
      </w:r>
      <w:r>
        <w:t>behavior</w:t>
      </w:r>
      <w:r>
        <w:rPr>
          <w:spacing w:val="1"/>
        </w:rPr>
        <w:t xml:space="preserve"> </w:t>
      </w:r>
      <w:r>
        <w:t>but</w:t>
      </w:r>
      <w:r>
        <w:rPr>
          <w:spacing w:val="1"/>
        </w:rPr>
        <w:t xml:space="preserve"> </w:t>
      </w:r>
      <w:r>
        <w:t>also</w:t>
      </w:r>
      <w:r>
        <w:rPr>
          <w:spacing w:val="1"/>
        </w:rPr>
        <w:t xml:space="preserve"> </w:t>
      </w:r>
      <w:r>
        <w:t>nonverbal</w:t>
      </w:r>
      <w:r>
        <w:rPr>
          <w:spacing w:val="1"/>
        </w:rPr>
        <w:t xml:space="preserve"> </w:t>
      </w:r>
      <w:r>
        <w:t>communication</w:t>
      </w:r>
      <w:r>
        <w:rPr>
          <w:spacing w:val="1"/>
        </w:rPr>
        <w:t xml:space="preserve"> </w:t>
      </w:r>
      <w:r>
        <w:t>and</w:t>
      </w:r>
      <w:r>
        <w:rPr>
          <w:spacing w:val="1"/>
        </w:rPr>
        <w:t xml:space="preserve"> </w:t>
      </w:r>
      <w:r>
        <w:t>affective</w:t>
      </w:r>
      <w:r>
        <w:rPr>
          <w:spacing w:val="1"/>
        </w:rPr>
        <w:t xml:space="preserve"> </w:t>
      </w:r>
      <w:r>
        <w:t>components</w:t>
      </w:r>
      <w:r>
        <w:rPr>
          <w:spacing w:val="1"/>
        </w:rPr>
        <w:t xml:space="preserve"> </w:t>
      </w:r>
      <w:r>
        <w:t>towards</w:t>
      </w:r>
      <w:r>
        <w:rPr>
          <w:spacing w:val="1"/>
        </w:rPr>
        <w:t xml:space="preserve"> </w:t>
      </w:r>
      <w:r>
        <w:t>the</w:t>
      </w:r>
      <w:r>
        <w:rPr>
          <w:spacing w:val="1"/>
        </w:rPr>
        <w:t xml:space="preserve"> </w:t>
      </w:r>
      <w:r>
        <w:t>quality</w:t>
      </w:r>
      <w:r>
        <w:rPr>
          <w:spacing w:val="1"/>
        </w:rPr>
        <w:t xml:space="preserve"> </w:t>
      </w:r>
      <w:r>
        <w:t>of</w:t>
      </w:r>
      <w:r>
        <w:rPr>
          <w:spacing w:val="1"/>
        </w:rPr>
        <w:t xml:space="preserve"> </w:t>
      </w:r>
      <w:r>
        <w:t>user</w:t>
      </w:r>
      <w:r>
        <w:rPr>
          <w:spacing w:val="1"/>
        </w:rPr>
        <w:t xml:space="preserve"> </w:t>
      </w:r>
      <w:r>
        <w:t>experience.</w:t>
      </w:r>
      <w:r>
        <w:rPr>
          <w:spacing w:val="1"/>
        </w:rPr>
        <w:t xml:space="preserve"> </w:t>
      </w:r>
      <w:r>
        <w:t>The</w:t>
      </w:r>
      <w:r>
        <w:rPr>
          <w:spacing w:val="1"/>
        </w:rPr>
        <w:t xml:space="preserve"> </w:t>
      </w:r>
      <w:r>
        <w:t>relationship</w:t>
      </w:r>
      <w:r>
        <w:rPr>
          <w:spacing w:val="1"/>
        </w:rPr>
        <w:t xml:space="preserve"> </w:t>
      </w:r>
      <w:r>
        <w:t>between</w:t>
      </w:r>
      <w:r>
        <w:rPr>
          <w:spacing w:val="1"/>
        </w:rPr>
        <w:t xml:space="preserve"> </w:t>
      </w:r>
      <w:r>
        <w:t>rendering/display</w:t>
      </w:r>
      <w:r>
        <w:rPr>
          <w:spacing w:val="1"/>
        </w:rPr>
        <w:t xml:space="preserve"> </w:t>
      </w:r>
      <w:r>
        <w:t>fidelity</w:t>
      </w:r>
      <w:r>
        <w:rPr>
          <w:spacing w:val="1"/>
        </w:rPr>
        <w:t xml:space="preserve"> </w:t>
      </w:r>
      <w:r>
        <w:t>of</w:t>
      </w:r>
      <w:r>
        <w:rPr>
          <w:spacing w:val="1"/>
        </w:rPr>
        <w:t xml:space="preserve"> </w:t>
      </w:r>
      <w:r>
        <w:t>virtual</w:t>
      </w:r>
      <w:r>
        <w:rPr>
          <w:spacing w:val="1"/>
        </w:rPr>
        <w:t xml:space="preserve"> </w:t>
      </w:r>
      <w:r>
        <w:t>human</w:t>
      </w:r>
      <w:r>
        <w:rPr>
          <w:spacing w:val="1"/>
        </w:rPr>
        <w:t xml:space="preserve"> </w:t>
      </w:r>
      <w:r>
        <w:t>models</w:t>
      </w:r>
      <w:r>
        <w:rPr>
          <w:spacing w:val="-4"/>
        </w:rPr>
        <w:t xml:space="preserve"> </w:t>
      </w:r>
      <w:r>
        <w:t>and</w:t>
      </w:r>
      <w:r>
        <w:rPr>
          <w:spacing w:val="1"/>
        </w:rPr>
        <w:t xml:space="preserve"> </w:t>
      </w:r>
      <w:r>
        <w:t>emotional</w:t>
      </w:r>
      <w:r>
        <w:rPr>
          <w:spacing w:val="-1"/>
        </w:rPr>
        <w:t xml:space="preserve"> </w:t>
      </w:r>
      <w:r>
        <w:t>reactions</w:t>
      </w:r>
      <w:r>
        <w:rPr>
          <w:spacing w:val="-3"/>
        </w:rPr>
        <w:t xml:space="preserve"> </w:t>
      </w:r>
      <w:r>
        <w:t>is</w:t>
      </w:r>
      <w:r>
        <w:rPr>
          <w:spacing w:val="-3"/>
        </w:rPr>
        <w:t xml:space="preserve"> </w:t>
      </w:r>
      <w:r>
        <w:t>investigated</w:t>
      </w:r>
      <w:r>
        <w:rPr>
          <w:spacing w:val="1"/>
        </w:rPr>
        <w:t xml:space="preserve"> </w:t>
      </w:r>
      <w:r>
        <w:t>in.</w:t>
      </w:r>
    </w:p>
    <w:p>
      <w:pPr>
        <w:pStyle w:val="8"/>
        <w:spacing w:line="360" w:lineRule="auto"/>
        <w:ind w:left="340" w:right="836" w:firstLine="540"/>
        <w:jc w:val="both"/>
      </w:pPr>
      <w:r>
        <w:t>The evaluation of VPA</w:t>
      </w:r>
      <w:r>
        <w:rPr>
          <w:spacing w:val="1"/>
        </w:rPr>
        <w:t xml:space="preserve"> </w:t>
      </w:r>
      <w:r>
        <w:t>systems is important to guarantee user</w:t>
      </w:r>
      <w:r>
        <w:rPr>
          <w:spacing w:val="1"/>
        </w:rPr>
        <w:t xml:space="preserve"> </w:t>
      </w:r>
      <w:r>
        <w:t>satisfaction . Multimodal interfaces combine visual and auditory cues</w:t>
      </w:r>
      <w:r>
        <w:rPr>
          <w:spacing w:val="1"/>
        </w:rPr>
        <w:t xml:space="preserve"> </w:t>
      </w:r>
      <w:r>
        <w:t>to enrich interactions but they raise new challenges concerning the</w:t>
      </w:r>
      <w:r>
        <w:rPr>
          <w:spacing w:val="1"/>
        </w:rPr>
        <w:t xml:space="preserve"> </w:t>
      </w:r>
      <w:r>
        <w:t>usability and acceptability of such interfaces. As part of the European</w:t>
      </w:r>
      <w:r>
        <w:rPr>
          <w:spacing w:val="1"/>
        </w:rPr>
        <w:t xml:space="preserve"> </w:t>
      </w:r>
      <w:r>
        <w:t>Project</w:t>
      </w:r>
      <w:r>
        <w:rPr>
          <w:spacing w:val="1"/>
        </w:rPr>
        <w:t xml:space="preserve"> </w:t>
      </w:r>
      <w:r>
        <w:t>FASIL</w:t>
      </w:r>
      <w:r>
        <w:rPr>
          <w:spacing w:val="1"/>
        </w:rPr>
        <w:t xml:space="preserve"> </w:t>
      </w:r>
      <w:r>
        <w:t>(Flexible</w:t>
      </w:r>
      <w:r>
        <w:rPr>
          <w:spacing w:val="1"/>
        </w:rPr>
        <w:t xml:space="preserve"> </w:t>
      </w:r>
      <w:r>
        <w:t>and</w:t>
      </w:r>
      <w:r>
        <w:rPr>
          <w:spacing w:val="1"/>
        </w:rPr>
        <w:t xml:space="preserve"> </w:t>
      </w:r>
      <w:r>
        <w:t>Adaptive</w:t>
      </w:r>
      <w:r>
        <w:rPr>
          <w:spacing w:val="1"/>
        </w:rPr>
        <w:t xml:space="preserve"> </w:t>
      </w:r>
      <w:r>
        <w:t>Spoken</w:t>
      </w:r>
      <w:r>
        <w:rPr>
          <w:spacing w:val="1"/>
        </w:rPr>
        <w:t xml:space="preserve"> </w:t>
      </w:r>
      <w:r>
        <w:t>Language</w:t>
      </w:r>
      <w:r>
        <w:rPr>
          <w:spacing w:val="1"/>
        </w:rPr>
        <w:t xml:space="preserve"> </w:t>
      </w:r>
      <w:r>
        <w:t>and</w:t>
      </w:r>
      <w:r>
        <w:rPr>
          <w:spacing w:val="1"/>
        </w:rPr>
        <w:t xml:space="preserve"> </w:t>
      </w:r>
      <w:r>
        <w:t>Multimodal Interfaces), a VPA system was developed to understand</w:t>
      </w:r>
      <w:r>
        <w:rPr>
          <w:spacing w:val="1"/>
        </w:rPr>
        <w:t xml:space="preserve"> </w:t>
      </w:r>
      <w:r>
        <w:t>which</w:t>
      </w:r>
      <w:r>
        <w:rPr>
          <w:spacing w:val="1"/>
        </w:rPr>
        <w:t xml:space="preserve"> </w:t>
      </w:r>
      <w:r>
        <w:t>factors</w:t>
      </w:r>
      <w:r>
        <w:rPr>
          <w:spacing w:val="1"/>
        </w:rPr>
        <w:t xml:space="preserve"> </w:t>
      </w:r>
      <w:r>
        <w:t>affect</w:t>
      </w:r>
      <w:r>
        <w:rPr>
          <w:spacing w:val="1"/>
        </w:rPr>
        <w:t xml:space="preserve"> </w:t>
      </w:r>
      <w:r>
        <w:t>the</w:t>
      </w:r>
      <w:r>
        <w:rPr>
          <w:spacing w:val="1"/>
        </w:rPr>
        <w:t xml:space="preserve"> </w:t>
      </w:r>
      <w:r>
        <w:t>user</w:t>
      </w:r>
      <w:r>
        <w:rPr>
          <w:spacing w:val="1"/>
        </w:rPr>
        <w:t xml:space="preserve"> </w:t>
      </w:r>
      <w:r>
        <w:t>experience</w:t>
      </w:r>
      <w:r>
        <w:rPr>
          <w:spacing w:val="1"/>
        </w:rPr>
        <w:t xml:space="preserve"> </w:t>
      </w:r>
      <w:r>
        <w:t>and</w:t>
      </w:r>
      <w:r>
        <w:rPr>
          <w:spacing w:val="1"/>
        </w:rPr>
        <w:t xml:space="preserve"> </w:t>
      </w:r>
      <w:r>
        <w:t>the</w:t>
      </w:r>
      <w:r>
        <w:rPr>
          <w:spacing w:val="1"/>
        </w:rPr>
        <w:t xml:space="preserve"> </w:t>
      </w:r>
      <w:r>
        <w:t>acceptance</w:t>
      </w:r>
      <w:r>
        <w:rPr>
          <w:spacing w:val="1"/>
        </w:rPr>
        <w:t xml:space="preserve"> </w:t>
      </w:r>
      <w:r>
        <w:t>of</w:t>
      </w:r>
      <w:r>
        <w:rPr>
          <w:spacing w:val="1"/>
        </w:rPr>
        <w:t xml:space="preserve"> </w:t>
      </w:r>
      <w:r>
        <w:t>multimodal</w:t>
      </w:r>
      <w:r>
        <w:rPr>
          <w:spacing w:val="1"/>
        </w:rPr>
        <w:t xml:space="preserve"> </w:t>
      </w:r>
      <w:r>
        <w:t>services</w:t>
      </w:r>
      <w:r>
        <w:rPr>
          <w:spacing w:val="1"/>
        </w:rPr>
        <w:t xml:space="preserve"> </w:t>
      </w:r>
      <w:r>
        <w:t>.</w:t>
      </w:r>
      <w:r>
        <w:rPr>
          <w:spacing w:val="1"/>
        </w:rPr>
        <w:t xml:space="preserve"> </w:t>
      </w:r>
      <w:r>
        <w:t>Results</w:t>
      </w:r>
      <w:r>
        <w:rPr>
          <w:spacing w:val="1"/>
        </w:rPr>
        <w:t xml:space="preserve"> </w:t>
      </w:r>
      <w:r>
        <w:t>show</w:t>
      </w:r>
      <w:r>
        <w:rPr>
          <w:spacing w:val="1"/>
        </w:rPr>
        <w:t xml:space="preserve"> </w:t>
      </w:r>
      <w:r>
        <w:t>that</w:t>
      </w:r>
      <w:r>
        <w:rPr>
          <w:spacing w:val="1"/>
        </w:rPr>
        <w:t xml:space="preserve"> </w:t>
      </w:r>
      <w:r>
        <w:t>a</w:t>
      </w:r>
      <w:r>
        <w:rPr>
          <w:spacing w:val="1"/>
        </w:rPr>
        <w:t xml:space="preserve"> </w:t>
      </w:r>
      <w:r>
        <w:t>conversational</w:t>
      </w:r>
      <w:r>
        <w:rPr>
          <w:spacing w:val="1"/>
        </w:rPr>
        <w:t xml:space="preserve"> </w:t>
      </w:r>
      <w:r>
        <w:t>and</w:t>
      </w:r>
      <w:r>
        <w:rPr>
          <w:spacing w:val="-87"/>
        </w:rPr>
        <w:t xml:space="preserve"> </w:t>
      </w:r>
      <w:r>
        <w:t>multimodal approach was very well accepted and supported by the</w:t>
      </w:r>
      <w:r>
        <w:rPr>
          <w:spacing w:val="1"/>
        </w:rPr>
        <w:t xml:space="preserve"> </w:t>
      </w:r>
      <w:r>
        <w:t>users.</w:t>
      </w:r>
      <w:r>
        <w:rPr>
          <w:spacing w:val="-1"/>
        </w:rPr>
        <w:t xml:space="preserve"> </w:t>
      </w:r>
      <w:r>
        <w:t>Furthermore, the</w:t>
      </w:r>
      <w:r>
        <w:rPr>
          <w:spacing w:val="-1"/>
        </w:rPr>
        <w:t xml:space="preserve"> </w:t>
      </w:r>
      <w:r>
        <w:t>quality</w:t>
      </w:r>
      <w:r>
        <w:rPr>
          <w:spacing w:val="-4"/>
        </w:rPr>
        <w:t xml:space="preserve"> </w:t>
      </w:r>
      <w:r>
        <w:t>and</w:t>
      </w:r>
      <w:r>
        <w:rPr>
          <w:spacing w:val="1"/>
        </w:rPr>
        <w:t xml:space="preserve"> </w:t>
      </w:r>
      <w:r>
        <w:t>speed</w:t>
      </w:r>
      <w:r>
        <w:rPr>
          <w:spacing w:val="-2"/>
        </w:rPr>
        <w:t xml:space="preserve"> </w:t>
      </w:r>
      <w:r>
        <w:t>of</w:t>
      </w:r>
      <w:r>
        <w:rPr>
          <w:spacing w:val="-2"/>
        </w:rPr>
        <w:t xml:space="preserve"> </w:t>
      </w:r>
      <w:r>
        <w:t>the</w:t>
      </w:r>
      <w:r>
        <w:rPr>
          <w:spacing w:val="-2"/>
        </w:rPr>
        <w:t xml:space="preserve"> </w:t>
      </w:r>
      <w:r>
        <w:t>system</w:t>
      </w:r>
      <w:r>
        <w:rPr>
          <w:spacing w:val="-1"/>
        </w:rPr>
        <w:t xml:space="preserve"> </w:t>
      </w:r>
      <w:r>
        <w:t>feedback</w:t>
      </w:r>
      <w:r>
        <w:rPr>
          <w:spacing w:val="-2"/>
        </w:rPr>
        <w:t xml:space="preserve"> </w:t>
      </w:r>
      <w:r>
        <w:t>as</w:t>
      </w:r>
    </w:p>
    <w:p>
      <w:pPr>
        <w:spacing w:after="0" w:line="360" w:lineRule="auto"/>
        <w:jc w:val="both"/>
        <w:sectPr>
          <w:pgSz w:w="11910" w:h="16840"/>
          <w:pgMar w:top="1120" w:right="0" w:bottom="280" w:left="500" w:header="935" w:footer="0" w:gutter="0"/>
          <w:pgNumType w:fmt="decimal"/>
          <w:cols w:space="720" w:num="1"/>
        </w:sectPr>
      </w:pPr>
    </w:p>
    <w:p>
      <w:pPr>
        <w:pStyle w:val="8"/>
        <w:spacing w:line="360" w:lineRule="auto"/>
        <w:ind w:left="359" w:leftChars="163" w:right="836" w:firstLine="360" w:firstLineChars="100"/>
        <w:jc w:val="both"/>
        <w:rPr>
          <w:sz w:val="53"/>
        </w:rPr>
      </w:pPr>
      <w:r>
        <w:t>well as the recognition accuracy of the spoken components are key</w:t>
      </w:r>
      <w:r>
        <w:rPr>
          <w:spacing w:val="1"/>
        </w:rPr>
        <w:t xml:space="preserve"> </w:t>
      </w:r>
      <w:r>
        <w:t>f</w:t>
      </w:r>
      <w:r>
        <w:rPr>
          <w:rFonts w:hint="default"/>
          <w:lang w:val="en-US"/>
        </w:rPr>
        <w:t xml:space="preserve"> </w:t>
      </w:r>
      <w:r>
        <w:t>actors to a better user experience. A recent study evaluated VPA to</w:t>
      </w:r>
      <w:r>
        <w:rPr>
          <w:spacing w:val="1"/>
        </w:rPr>
        <w:t xml:space="preserve"> </w:t>
      </w:r>
      <w:r>
        <w:t>provide</w:t>
      </w:r>
      <w:r>
        <w:rPr>
          <w:spacing w:val="1"/>
        </w:rPr>
        <w:t xml:space="preserve"> </w:t>
      </w:r>
      <w:r>
        <w:t>the</w:t>
      </w:r>
      <w:r>
        <w:rPr>
          <w:spacing w:val="1"/>
        </w:rPr>
        <w:t xml:space="preserve"> </w:t>
      </w:r>
      <w:r>
        <w:t>elderly</w:t>
      </w:r>
      <w:r>
        <w:rPr>
          <w:spacing w:val="1"/>
        </w:rPr>
        <w:t xml:space="preserve"> </w:t>
      </w:r>
      <w:r>
        <w:t>with</w:t>
      </w:r>
      <w:r>
        <w:rPr>
          <w:spacing w:val="1"/>
        </w:rPr>
        <w:t xml:space="preserve"> </w:t>
      </w:r>
      <w:r>
        <w:t>a</w:t>
      </w:r>
      <w:r>
        <w:rPr>
          <w:spacing w:val="1"/>
        </w:rPr>
        <w:t xml:space="preserve"> </w:t>
      </w:r>
      <w:r>
        <w:t>wide</w:t>
      </w:r>
      <w:r>
        <w:rPr>
          <w:spacing w:val="1"/>
        </w:rPr>
        <w:t xml:space="preserve"> </w:t>
      </w:r>
      <w:r>
        <w:t>range</w:t>
      </w:r>
      <w:r>
        <w:rPr>
          <w:spacing w:val="1"/>
        </w:rPr>
        <w:t xml:space="preserve"> </w:t>
      </w:r>
      <w:r>
        <w:t>of</w:t>
      </w:r>
      <w:r>
        <w:rPr>
          <w:spacing w:val="1"/>
        </w:rPr>
        <w:t xml:space="preserve"> </w:t>
      </w:r>
      <w:r>
        <w:t>online</w:t>
      </w:r>
      <w:r>
        <w:rPr>
          <w:spacing w:val="1"/>
        </w:rPr>
        <w:t xml:space="preserve"> </w:t>
      </w:r>
      <w:r>
        <w:t>services</w:t>
      </w:r>
      <w:r>
        <w:rPr>
          <w:spacing w:val="1"/>
        </w:rPr>
        <w:t xml:space="preserve"> </w:t>
      </w:r>
      <w:r>
        <w:t>such</w:t>
      </w:r>
      <w:r>
        <w:rPr>
          <w:spacing w:val="1"/>
        </w:rPr>
        <w:t xml:space="preserve"> </w:t>
      </w:r>
      <w:r>
        <w:t>as</w:t>
      </w:r>
      <w:r>
        <w:rPr>
          <w:spacing w:val="1"/>
        </w:rPr>
        <w:t xml:space="preserve"> </w:t>
      </w:r>
      <w:r>
        <w:t>weather information and social networking [29]. Results demonstrated</w:t>
      </w:r>
      <w:r>
        <w:rPr>
          <w:spacing w:val="-87"/>
        </w:rPr>
        <w:t xml:space="preserve"> </w:t>
      </w:r>
      <w:r>
        <w:t>the need for several input/output modalities, distribution of modalities</w:t>
      </w:r>
      <w:r>
        <w:rPr>
          <w:spacing w:val="1"/>
        </w:rPr>
        <w:t xml:space="preserve"> </w:t>
      </w:r>
      <w:r>
        <w:t>across</w:t>
      </w:r>
      <w:r>
        <w:rPr>
          <w:spacing w:val="1"/>
        </w:rPr>
        <w:t xml:space="preserve"> </w:t>
      </w:r>
      <w:r>
        <w:t>different</w:t>
      </w:r>
      <w:r>
        <w:rPr>
          <w:spacing w:val="1"/>
        </w:rPr>
        <w:t xml:space="preserve"> </w:t>
      </w:r>
      <w:r>
        <w:t>devices</w:t>
      </w:r>
      <w:r>
        <w:rPr>
          <w:spacing w:val="1"/>
        </w:rPr>
        <w:t xml:space="preserve"> </w:t>
      </w:r>
      <w:r>
        <w:t>(PCs,</w:t>
      </w:r>
      <w:r>
        <w:rPr>
          <w:spacing w:val="1"/>
        </w:rPr>
        <w:t xml:space="preserve"> </w:t>
      </w:r>
      <w:r>
        <w:t>Tablets,</w:t>
      </w:r>
      <w:r>
        <w:rPr>
          <w:spacing w:val="1"/>
        </w:rPr>
        <w:t xml:space="preserve"> </w:t>
      </w:r>
      <w:r>
        <w:t>etc.),</w:t>
      </w:r>
      <w:r>
        <w:rPr>
          <w:spacing w:val="1"/>
        </w:rPr>
        <w:t xml:space="preserve"> </w:t>
      </w:r>
      <w:r>
        <w:t>and</w:t>
      </w:r>
      <w:r>
        <w:rPr>
          <w:spacing w:val="1"/>
        </w:rPr>
        <w:t xml:space="preserve"> </w:t>
      </w:r>
      <w:r>
        <w:t>adhering</w:t>
      </w:r>
      <w:r>
        <w:rPr>
          <w:spacing w:val="1"/>
        </w:rPr>
        <w:t xml:space="preserve"> </w:t>
      </w:r>
      <w:r>
        <w:t>to</w:t>
      </w:r>
      <w:r>
        <w:rPr>
          <w:spacing w:val="1"/>
        </w:rPr>
        <w:t xml:space="preserve"> </w:t>
      </w:r>
      <w:r>
        <w:t>international standards and avoiding closed solutions. A subsequent</w:t>
      </w:r>
      <w:r>
        <w:rPr>
          <w:spacing w:val="1"/>
        </w:rPr>
        <w:t xml:space="preserve"> </w:t>
      </w:r>
      <w:r>
        <w:t>work evaluated the use of smart phones for VPA in immersive virtual</w:t>
      </w:r>
      <w:r>
        <w:rPr>
          <w:spacing w:val="1"/>
        </w:rPr>
        <w:t xml:space="preserve"> </w:t>
      </w:r>
      <w:r>
        <w:t>reality</w:t>
      </w:r>
    </w:p>
    <w:p>
      <w:pPr>
        <w:pStyle w:val="3"/>
        <w:jc w:val="both"/>
      </w:pPr>
      <w:r>
        <w:rPr>
          <w:u w:val="thick"/>
        </w:rPr>
        <w:t>Implementation</w:t>
      </w:r>
      <w:r>
        <w:rPr>
          <w:spacing w:val="-8"/>
          <w:u w:val="thick"/>
        </w:rPr>
        <w:t xml:space="preserve"> </w:t>
      </w:r>
      <w:r>
        <w:rPr>
          <w:u w:val="thick"/>
        </w:rPr>
        <w:t>details</w:t>
      </w:r>
    </w:p>
    <w:p>
      <w:pPr>
        <w:pStyle w:val="8"/>
        <w:rPr>
          <w:b/>
          <w:sz w:val="20"/>
        </w:rPr>
      </w:pPr>
    </w:p>
    <w:p>
      <w:pPr>
        <w:pStyle w:val="8"/>
        <w:spacing w:before="6"/>
        <w:rPr>
          <w:b/>
          <w:sz w:val="26"/>
        </w:rPr>
      </w:pPr>
    </w:p>
    <w:p>
      <w:pPr>
        <w:pStyle w:val="12"/>
        <w:numPr>
          <w:ilvl w:val="2"/>
          <w:numId w:val="13"/>
        </w:numPr>
        <w:tabs>
          <w:tab w:val="left" w:pos="1060"/>
        </w:tabs>
        <w:spacing w:before="86" w:after="0" w:line="240" w:lineRule="auto"/>
        <w:ind w:left="1060" w:right="0" w:hanging="720"/>
        <w:jc w:val="both"/>
        <w:rPr>
          <w:rFonts w:ascii="Times New Roman"/>
          <w:b/>
          <w:sz w:val="32"/>
        </w:rPr>
      </w:pPr>
      <w:r>
        <w:rPr>
          <w:rFonts w:ascii="Times New Roman"/>
          <w:b/>
          <w:sz w:val="32"/>
        </w:rPr>
        <w:t>Objectives</w:t>
      </w:r>
      <w:r>
        <w:rPr>
          <w:rFonts w:ascii="Times New Roman"/>
          <w:b/>
          <w:spacing w:val="-3"/>
          <w:sz w:val="32"/>
        </w:rPr>
        <w:t xml:space="preserve"> </w:t>
      </w:r>
      <w:r>
        <w:rPr>
          <w:rFonts w:ascii="Times New Roman"/>
          <w:b/>
          <w:sz w:val="32"/>
        </w:rPr>
        <w:t>and</w:t>
      </w:r>
      <w:r>
        <w:rPr>
          <w:rFonts w:ascii="Times New Roman"/>
          <w:b/>
          <w:spacing w:val="-3"/>
          <w:sz w:val="32"/>
        </w:rPr>
        <w:t xml:space="preserve"> </w:t>
      </w:r>
      <w:r>
        <w:rPr>
          <w:rFonts w:ascii="Times New Roman"/>
          <w:b/>
          <w:sz w:val="32"/>
        </w:rPr>
        <w:t>experimental</w:t>
      </w:r>
      <w:r>
        <w:rPr>
          <w:rFonts w:ascii="Times New Roman"/>
          <w:b/>
          <w:spacing w:val="-2"/>
          <w:sz w:val="32"/>
        </w:rPr>
        <w:t xml:space="preserve"> </w:t>
      </w:r>
      <w:r>
        <w:rPr>
          <w:rFonts w:ascii="Times New Roman"/>
          <w:b/>
          <w:sz w:val="32"/>
        </w:rPr>
        <w:t>variants</w:t>
      </w:r>
    </w:p>
    <w:p>
      <w:pPr>
        <w:spacing w:before="184" w:line="360" w:lineRule="auto"/>
        <w:ind w:left="340" w:right="837" w:firstLine="319"/>
        <w:jc w:val="both"/>
        <w:rPr>
          <w:sz w:val="32"/>
        </w:rPr>
      </w:pPr>
      <w:r>
        <w:rPr>
          <w:sz w:val="32"/>
        </w:rPr>
        <w:t>The purpose of this research is to evaluate if</w:t>
      </w:r>
      <w:r>
        <w:rPr>
          <w:spacing w:val="80"/>
          <w:sz w:val="32"/>
        </w:rPr>
        <w:t xml:space="preserve"> </w:t>
      </w:r>
      <w:r>
        <w:rPr>
          <w:sz w:val="32"/>
        </w:rPr>
        <w:t>adding a visual component to</w:t>
      </w:r>
      <w:r>
        <w:rPr>
          <w:spacing w:val="1"/>
          <w:sz w:val="32"/>
        </w:rPr>
        <w:t xml:space="preserve"> </w:t>
      </w:r>
      <w:r>
        <w:rPr>
          <w:sz w:val="32"/>
        </w:rPr>
        <w:t>the voice- only virtual assistants would actually enhance the user experience.</w:t>
      </w:r>
      <w:r>
        <w:rPr>
          <w:spacing w:val="1"/>
          <w:sz w:val="32"/>
        </w:rPr>
        <w:t xml:space="preserve"> </w:t>
      </w:r>
      <w:r>
        <w:rPr>
          <w:sz w:val="32"/>
        </w:rPr>
        <w:t>We hypothesized that providing a higher level of visual/auditory immersion</w:t>
      </w:r>
      <w:r>
        <w:rPr>
          <w:spacing w:val="1"/>
          <w:sz w:val="32"/>
        </w:rPr>
        <w:t xml:space="preserve"> </w:t>
      </w:r>
      <w:r>
        <w:rPr>
          <w:sz w:val="32"/>
        </w:rPr>
        <w:t>would enhance the quality of user experience. In order to test this hypothesis,</w:t>
      </w:r>
      <w:r>
        <w:rPr>
          <w:spacing w:val="1"/>
          <w:sz w:val="32"/>
        </w:rPr>
        <w:t xml:space="preserve"> </w:t>
      </w:r>
      <w:r>
        <w:rPr>
          <w:sz w:val="32"/>
        </w:rPr>
        <w:t>first</w:t>
      </w:r>
      <w:r>
        <w:rPr>
          <w:spacing w:val="1"/>
          <w:sz w:val="32"/>
        </w:rPr>
        <w:t xml:space="preserve"> </w:t>
      </w:r>
      <w:r>
        <w:rPr>
          <w:sz w:val="32"/>
        </w:rPr>
        <w:t>stage</w:t>
      </w:r>
      <w:r>
        <w:rPr>
          <w:spacing w:val="1"/>
          <w:sz w:val="32"/>
        </w:rPr>
        <w:t xml:space="preserve"> </w:t>
      </w:r>
      <w:r>
        <w:rPr>
          <w:sz w:val="32"/>
        </w:rPr>
        <w:t>involved</w:t>
      </w:r>
      <w:r>
        <w:rPr>
          <w:spacing w:val="1"/>
          <w:sz w:val="32"/>
        </w:rPr>
        <w:t xml:space="preserve"> </w:t>
      </w:r>
      <w:r>
        <w:rPr>
          <w:sz w:val="32"/>
        </w:rPr>
        <w:t>the</w:t>
      </w:r>
      <w:r>
        <w:rPr>
          <w:spacing w:val="1"/>
          <w:sz w:val="32"/>
        </w:rPr>
        <w:t xml:space="preserve"> </w:t>
      </w:r>
      <w:r>
        <w:rPr>
          <w:sz w:val="32"/>
        </w:rPr>
        <w:t>development</w:t>
      </w:r>
      <w:r>
        <w:rPr>
          <w:spacing w:val="1"/>
          <w:sz w:val="32"/>
        </w:rPr>
        <w:t xml:space="preserve"> </w:t>
      </w:r>
      <w:r>
        <w:rPr>
          <w:sz w:val="32"/>
        </w:rPr>
        <w:t>of</w:t>
      </w:r>
      <w:r>
        <w:rPr>
          <w:spacing w:val="1"/>
          <w:sz w:val="32"/>
        </w:rPr>
        <w:t xml:space="preserve"> </w:t>
      </w:r>
      <w:r>
        <w:rPr>
          <w:sz w:val="32"/>
        </w:rPr>
        <w:t>four</w:t>
      </w:r>
      <w:r>
        <w:rPr>
          <w:spacing w:val="1"/>
          <w:sz w:val="32"/>
        </w:rPr>
        <w:t xml:space="preserve"> </w:t>
      </w:r>
      <w:r>
        <w:rPr>
          <w:sz w:val="32"/>
        </w:rPr>
        <w:t>different</w:t>
      </w:r>
      <w:r>
        <w:rPr>
          <w:spacing w:val="1"/>
          <w:sz w:val="32"/>
        </w:rPr>
        <w:t xml:space="preserve"> </w:t>
      </w:r>
      <w:r>
        <w:rPr>
          <w:sz w:val="32"/>
        </w:rPr>
        <w:t>variants</w:t>
      </w:r>
      <w:r>
        <w:rPr>
          <w:spacing w:val="1"/>
          <w:sz w:val="32"/>
        </w:rPr>
        <w:t xml:space="preserve"> </w:t>
      </w:r>
      <w:r>
        <w:rPr>
          <w:sz w:val="32"/>
        </w:rPr>
        <w:t>(sometimes</w:t>
      </w:r>
      <w:r>
        <w:rPr>
          <w:spacing w:val="-77"/>
          <w:sz w:val="32"/>
        </w:rPr>
        <w:t xml:space="preserve"> </w:t>
      </w:r>
      <w:r>
        <w:rPr>
          <w:sz w:val="32"/>
        </w:rPr>
        <w:t>referred to as treatments) of virtual assistant, each with a different audio/visual</w:t>
      </w:r>
      <w:r>
        <w:rPr>
          <w:spacing w:val="1"/>
          <w:sz w:val="32"/>
        </w:rPr>
        <w:t xml:space="preserve"> </w:t>
      </w:r>
      <w:r>
        <w:rPr>
          <w:sz w:val="32"/>
        </w:rPr>
        <w:t>level of immersion. Developed VPA systems were the following; audio only,</w:t>
      </w:r>
      <w:r>
        <w:rPr>
          <w:spacing w:val="1"/>
          <w:sz w:val="32"/>
        </w:rPr>
        <w:t xml:space="preserve"> </w:t>
      </w:r>
      <w:r>
        <w:rPr>
          <w:sz w:val="32"/>
        </w:rPr>
        <w:t>audio and 2D visual display, audio and 3D visual display, and audio immersive</w:t>
      </w:r>
      <w:r>
        <w:rPr>
          <w:spacing w:val="1"/>
          <w:sz w:val="32"/>
        </w:rPr>
        <w:t xml:space="preserve"> </w:t>
      </w:r>
      <w:r>
        <w:rPr>
          <w:sz w:val="32"/>
        </w:rPr>
        <w:t>3D visual display. The</w:t>
      </w:r>
      <w:r>
        <w:rPr>
          <w:spacing w:val="1"/>
          <w:sz w:val="32"/>
        </w:rPr>
        <w:t xml:space="preserve"> </w:t>
      </w:r>
      <w:r>
        <w:rPr>
          <w:sz w:val="32"/>
        </w:rPr>
        <w:t>detailed explanation of each of the aforementioned</w:t>
      </w:r>
      <w:r>
        <w:rPr>
          <w:spacing w:val="1"/>
          <w:sz w:val="32"/>
        </w:rPr>
        <w:t xml:space="preserve"> </w:t>
      </w:r>
      <w:r>
        <w:rPr>
          <w:sz w:val="32"/>
        </w:rPr>
        <w:t>variants</w:t>
      </w:r>
      <w:r>
        <w:rPr>
          <w:spacing w:val="-2"/>
          <w:sz w:val="32"/>
        </w:rPr>
        <w:t xml:space="preserve"> </w:t>
      </w:r>
      <w:r>
        <w:rPr>
          <w:sz w:val="32"/>
        </w:rPr>
        <w:t>is</w:t>
      </w:r>
      <w:r>
        <w:rPr>
          <w:spacing w:val="-1"/>
          <w:sz w:val="32"/>
        </w:rPr>
        <w:t xml:space="preserve"> </w:t>
      </w:r>
      <w:r>
        <w:rPr>
          <w:sz w:val="32"/>
        </w:rPr>
        <w:t>given below:</w:t>
      </w:r>
    </w:p>
    <w:p>
      <w:pPr>
        <w:spacing w:before="0" w:line="360" w:lineRule="auto"/>
        <w:ind w:left="340" w:right="837" w:firstLine="0"/>
        <w:jc w:val="both"/>
        <w:rPr>
          <w:sz w:val="32"/>
        </w:rPr>
        <w:sectPr>
          <w:pgSz w:w="11910" w:h="16840"/>
          <w:pgMar w:top="1120" w:right="0" w:bottom="280" w:left="500" w:header="935" w:footer="0" w:gutter="0"/>
          <w:pgNumType w:fmt="decimal"/>
          <w:cols w:space="720" w:num="1"/>
        </w:sectPr>
      </w:pPr>
      <w:r>
        <w:rPr>
          <w:sz w:val="32"/>
        </w:rPr>
        <w:t>Variant 1:</w:t>
      </w:r>
      <w:r>
        <w:rPr>
          <w:spacing w:val="1"/>
          <w:sz w:val="32"/>
        </w:rPr>
        <w:t xml:space="preserve"> </w:t>
      </w:r>
      <w:r>
        <w:rPr>
          <w:sz w:val="32"/>
        </w:rPr>
        <w:t>Voice-only display The first version of the prototype was an audio</w:t>
      </w:r>
      <w:r>
        <w:rPr>
          <w:spacing w:val="1"/>
          <w:sz w:val="32"/>
        </w:rPr>
        <w:t xml:space="preserve"> </w:t>
      </w:r>
      <w:r>
        <w:rPr>
          <w:sz w:val="32"/>
        </w:rPr>
        <w:t>only</w:t>
      </w:r>
      <w:r>
        <w:rPr>
          <w:spacing w:val="65"/>
          <w:sz w:val="32"/>
        </w:rPr>
        <w:t xml:space="preserve"> </w:t>
      </w:r>
      <w:r>
        <w:rPr>
          <w:sz w:val="32"/>
        </w:rPr>
        <w:t>version.</w:t>
      </w:r>
      <w:r>
        <w:rPr>
          <w:spacing w:val="67"/>
          <w:sz w:val="32"/>
        </w:rPr>
        <w:t xml:space="preserve"> </w:t>
      </w:r>
      <w:r>
        <w:rPr>
          <w:sz w:val="32"/>
        </w:rPr>
        <w:t>We</w:t>
      </w:r>
      <w:r>
        <w:rPr>
          <w:spacing w:val="71"/>
          <w:sz w:val="32"/>
        </w:rPr>
        <w:t xml:space="preserve"> </w:t>
      </w:r>
      <w:r>
        <w:rPr>
          <w:sz w:val="32"/>
        </w:rPr>
        <w:t>used</w:t>
      </w:r>
      <w:r>
        <w:rPr>
          <w:spacing w:val="66"/>
          <w:sz w:val="32"/>
        </w:rPr>
        <w:t xml:space="preserve"> </w:t>
      </w:r>
      <w:r>
        <w:rPr>
          <w:sz w:val="32"/>
        </w:rPr>
        <w:t>an</w:t>
      </w:r>
      <w:r>
        <w:rPr>
          <w:spacing w:val="69"/>
          <w:sz w:val="32"/>
        </w:rPr>
        <w:t xml:space="preserve"> </w:t>
      </w:r>
      <w:r>
        <w:rPr>
          <w:sz w:val="32"/>
        </w:rPr>
        <w:t>existing</w:t>
      </w:r>
      <w:r>
        <w:rPr>
          <w:spacing w:val="68"/>
          <w:sz w:val="32"/>
        </w:rPr>
        <w:t xml:space="preserve"> </w:t>
      </w:r>
      <w:r>
        <w:rPr>
          <w:sz w:val="32"/>
        </w:rPr>
        <w:t>AI</w:t>
      </w:r>
      <w:r>
        <w:rPr>
          <w:spacing w:val="69"/>
          <w:sz w:val="32"/>
        </w:rPr>
        <w:t xml:space="preserve"> </w:t>
      </w:r>
      <w:r>
        <w:rPr>
          <w:sz w:val="32"/>
        </w:rPr>
        <w:t>and</w:t>
      </w:r>
      <w:r>
        <w:rPr>
          <w:spacing w:val="66"/>
          <w:sz w:val="32"/>
        </w:rPr>
        <w:t xml:space="preserve"> </w:t>
      </w:r>
      <w:r>
        <w:rPr>
          <w:sz w:val="32"/>
        </w:rPr>
        <w:t>voice</w:t>
      </w:r>
      <w:r>
        <w:rPr>
          <w:spacing w:val="66"/>
          <w:sz w:val="32"/>
        </w:rPr>
        <w:t xml:space="preserve"> </w:t>
      </w:r>
      <w:r>
        <w:rPr>
          <w:sz w:val="32"/>
        </w:rPr>
        <w:t>recognition</w:t>
      </w:r>
      <w:r>
        <w:rPr>
          <w:spacing w:val="69"/>
          <w:sz w:val="32"/>
        </w:rPr>
        <w:t xml:space="preserve"> </w:t>
      </w:r>
      <w:r>
        <w:rPr>
          <w:sz w:val="32"/>
        </w:rPr>
        <w:t>system</w:t>
      </w:r>
      <w:r>
        <w:rPr>
          <w:spacing w:val="71"/>
          <w:sz w:val="32"/>
        </w:rPr>
        <w:t xml:space="preserve"> </w:t>
      </w:r>
      <w:r>
        <w:rPr>
          <w:sz w:val="32"/>
        </w:rPr>
        <w:t>as</w:t>
      </w:r>
      <w:r>
        <w:rPr>
          <w:spacing w:val="67"/>
          <w:sz w:val="32"/>
        </w:rPr>
        <w:t xml:space="preserve"> </w:t>
      </w:r>
      <w:r>
        <w:rPr>
          <w:sz w:val="32"/>
        </w:rPr>
        <w:t>the</w:t>
      </w:r>
    </w:p>
    <w:p>
      <w:pPr>
        <w:spacing w:before="0" w:line="360" w:lineRule="auto"/>
        <w:ind w:left="319" w:leftChars="145" w:right="837" w:firstLine="320" w:firstLineChars="100"/>
        <w:jc w:val="both"/>
        <w:rPr>
          <w:sz w:val="32"/>
        </w:rPr>
      </w:pPr>
      <w:r>
        <w:rPr>
          <w:sz w:val="32"/>
        </w:rPr>
        <w:t>foundation for the functionality of the virtual assistant. The primary objective</w:t>
      </w:r>
      <w:r>
        <w:rPr>
          <w:spacing w:val="1"/>
          <w:sz w:val="32"/>
        </w:rPr>
        <w:t xml:space="preserve"> </w:t>
      </w:r>
      <w:r>
        <w:rPr>
          <w:sz w:val="32"/>
        </w:rPr>
        <w:t>was to test the interaction modality, not the development of a better AI. The</w:t>
      </w:r>
      <w:r>
        <w:rPr>
          <w:spacing w:val="1"/>
          <w:sz w:val="32"/>
        </w:rPr>
        <w:t xml:space="preserve"> </w:t>
      </w:r>
      <w:r>
        <w:rPr>
          <w:sz w:val="32"/>
        </w:rPr>
        <w:t>development of the first version was actually the development of a benchmark</w:t>
      </w:r>
      <w:r>
        <w:rPr>
          <w:spacing w:val="1"/>
          <w:sz w:val="32"/>
        </w:rPr>
        <w:t xml:space="preserve"> </w:t>
      </w:r>
      <w:r>
        <w:rPr>
          <w:sz w:val="32"/>
        </w:rPr>
        <w:t>with</w:t>
      </w:r>
      <w:r>
        <w:rPr>
          <w:spacing w:val="1"/>
          <w:sz w:val="32"/>
        </w:rPr>
        <w:t xml:space="preserve"> </w:t>
      </w:r>
      <w:r>
        <w:rPr>
          <w:sz w:val="32"/>
        </w:rPr>
        <w:t>which</w:t>
      </w:r>
      <w:r>
        <w:rPr>
          <w:spacing w:val="1"/>
          <w:sz w:val="32"/>
        </w:rPr>
        <w:t xml:space="preserve"> </w:t>
      </w:r>
      <w:r>
        <w:rPr>
          <w:sz w:val="32"/>
        </w:rPr>
        <w:t>we</w:t>
      </w:r>
      <w:r>
        <w:rPr>
          <w:spacing w:val="1"/>
          <w:sz w:val="32"/>
        </w:rPr>
        <w:t xml:space="preserve"> </w:t>
      </w:r>
      <w:r>
        <w:rPr>
          <w:sz w:val="32"/>
        </w:rPr>
        <w:t>compared</w:t>
      </w:r>
      <w:r>
        <w:rPr>
          <w:spacing w:val="1"/>
          <w:sz w:val="32"/>
        </w:rPr>
        <w:t xml:space="preserve"> </w:t>
      </w:r>
      <w:r>
        <w:rPr>
          <w:sz w:val="32"/>
        </w:rPr>
        <w:t>our</w:t>
      </w:r>
      <w:r>
        <w:rPr>
          <w:spacing w:val="1"/>
          <w:sz w:val="32"/>
        </w:rPr>
        <w:t xml:space="preserve"> </w:t>
      </w:r>
      <w:r>
        <w:rPr>
          <w:sz w:val="32"/>
        </w:rPr>
        <w:t>next</w:t>
      </w:r>
      <w:r>
        <w:rPr>
          <w:spacing w:val="1"/>
          <w:sz w:val="32"/>
        </w:rPr>
        <w:t xml:space="preserve"> </w:t>
      </w:r>
      <w:r>
        <w:rPr>
          <w:sz w:val="32"/>
        </w:rPr>
        <w:t>versions</w:t>
      </w:r>
      <w:r>
        <w:rPr>
          <w:spacing w:val="1"/>
          <w:sz w:val="32"/>
        </w:rPr>
        <w:t xml:space="preserve"> </w:t>
      </w:r>
      <w:r>
        <w:rPr>
          <w:sz w:val="32"/>
        </w:rPr>
        <w:t>that</w:t>
      </w:r>
      <w:r>
        <w:rPr>
          <w:spacing w:val="1"/>
          <w:sz w:val="32"/>
        </w:rPr>
        <w:t xml:space="preserve"> </w:t>
      </w:r>
      <w:r>
        <w:rPr>
          <w:sz w:val="32"/>
        </w:rPr>
        <w:t>involved</w:t>
      </w:r>
      <w:r>
        <w:rPr>
          <w:spacing w:val="1"/>
          <w:sz w:val="32"/>
        </w:rPr>
        <w:t xml:space="preserve"> </w:t>
      </w:r>
      <w:r>
        <w:rPr>
          <w:sz w:val="32"/>
        </w:rPr>
        <w:t>different</w:t>
      </w:r>
      <w:r>
        <w:rPr>
          <w:spacing w:val="1"/>
          <w:sz w:val="32"/>
        </w:rPr>
        <w:t xml:space="preserve"> </w:t>
      </w:r>
      <w:r>
        <w:rPr>
          <w:sz w:val="32"/>
        </w:rPr>
        <w:t>output</w:t>
      </w:r>
      <w:r>
        <w:rPr>
          <w:spacing w:val="1"/>
          <w:sz w:val="32"/>
        </w:rPr>
        <w:t xml:space="preserve"> </w:t>
      </w:r>
      <w:r>
        <w:rPr>
          <w:sz w:val="32"/>
        </w:rPr>
        <w:t>techniques.</w:t>
      </w:r>
      <w:r>
        <w:rPr>
          <w:spacing w:val="13"/>
          <w:sz w:val="32"/>
        </w:rPr>
        <w:t xml:space="preserve"> </w:t>
      </w:r>
      <w:r>
        <w:rPr>
          <w:sz w:val="32"/>
        </w:rPr>
        <w:t>The</w:t>
      </w:r>
      <w:r>
        <w:rPr>
          <w:spacing w:val="14"/>
          <w:sz w:val="32"/>
        </w:rPr>
        <w:t xml:space="preserve"> </w:t>
      </w:r>
      <w:r>
        <w:rPr>
          <w:sz w:val="32"/>
        </w:rPr>
        <w:t>audio</w:t>
      </w:r>
      <w:r>
        <w:rPr>
          <w:spacing w:val="16"/>
          <w:sz w:val="32"/>
        </w:rPr>
        <w:t xml:space="preserve"> </w:t>
      </w:r>
      <w:r>
        <w:rPr>
          <w:sz w:val="32"/>
        </w:rPr>
        <w:t>only</w:t>
      </w:r>
      <w:r>
        <w:rPr>
          <w:spacing w:val="12"/>
          <w:sz w:val="32"/>
        </w:rPr>
        <w:t xml:space="preserve"> </w:t>
      </w:r>
      <w:r>
        <w:rPr>
          <w:sz w:val="32"/>
        </w:rPr>
        <w:t>version</w:t>
      </w:r>
      <w:r>
        <w:rPr>
          <w:spacing w:val="15"/>
          <w:sz w:val="32"/>
        </w:rPr>
        <w:t xml:space="preserve"> </w:t>
      </w:r>
      <w:r>
        <w:rPr>
          <w:sz w:val="32"/>
        </w:rPr>
        <w:t>acted</w:t>
      </w:r>
      <w:r>
        <w:rPr>
          <w:spacing w:val="18"/>
          <w:sz w:val="32"/>
        </w:rPr>
        <w:t xml:space="preserve"> </w:t>
      </w:r>
      <w:r>
        <w:rPr>
          <w:sz w:val="32"/>
        </w:rPr>
        <w:t>similar</w:t>
      </w:r>
      <w:r>
        <w:rPr>
          <w:spacing w:val="15"/>
          <w:sz w:val="32"/>
        </w:rPr>
        <w:t xml:space="preserve"> </w:t>
      </w:r>
      <w:r>
        <w:rPr>
          <w:sz w:val="32"/>
        </w:rPr>
        <w:t>to</w:t>
      </w:r>
      <w:r>
        <w:rPr>
          <w:spacing w:val="15"/>
          <w:sz w:val="32"/>
        </w:rPr>
        <w:t xml:space="preserve"> </w:t>
      </w:r>
      <w:r>
        <w:rPr>
          <w:sz w:val="32"/>
        </w:rPr>
        <w:t>Siri</w:t>
      </w:r>
      <w:r>
        <w:rPr>
          <w:spacing w:val="17"/>
          <w:sz w:val="32"/>
        </w:rPr>
        <w:t xml:space="preserve"> </w:t>
      </w:r>
      <w:r>
        <w:rPr>
          <w:sz w:val="32"/>
        </w:rPr>
        <w:t>or</w:t>
      </w:r>
      <w:r>
        <w:rPr>
          <w:spacing w:val="13"/>
          <w:sz w:val="32"/>
        </w:rPr>
        <w:t xml:space="preserve"> </w:t>
      </w:r>
      <w:r>
        <w:rPr>
          <w:sz w:val="32"/>
        </w:rPr>
        <w:t>Google-Now</w:t>
      </w:r>
      <w:r>
        <w:rPr>
          <w:spacing w:val="16"/>
          <w:sz w:val="32"/>
        </w:rPr>
        <w:t xml:space="preserve"> </w:t>
      </w:r>
      <w:r>
        <w:rPr>
          <w:sz w:val="32"/>
        </w:rPr>
        <w:t>where</w:t>
      </w:r>
      <w:r>
        <w:rPr>
          <w:spacing w:val="-77"/>
          <w:sz w:val="32"/>
        </w:rPr>
        <w:t xml:space="preserve"> </w:t>
      </w:r>
      <w:r>
        <w:rPr>
          <w:sz w:val="32"/>
        </w:rPr>
        <w:t>it took an audio input and gave an audio output. The user was able to perform a</w:t>
      </w:r>
      <w:r>
        <w:rPr>
          <w:spacing w:val="-77"/>
          <w:sz w:val="32"/>
        </w:rPr>
        <w:t xml:space="preserve"> </w:t>
      </w:r>
      <w:r>
        <w:rPr>
          <w:sz w:val="32"/>
        </w:rPr>
        <w:t>certain</w:t>
      </w:r>
      <w:r>
        <w:rPr>
          <w:spacing w:val="-1"/>
          <w:sz w:val="32"/>
        </w:rPr>
        <w:t xml:space="preserve"> </w:t>
      </w:r>
      <w:r>
        <w:rPr>
          <w:sz w:val="32"/>
        </w:rPr>
        <w:t>task,</w:t>
      </w:r>
      <w:r>
        <w:rPr>
          <w:spacing w:val="-2"/>
          <w:sz w:val="32"/>
        </w:rPr>
        <w:t xml:space="preserve"> </w:t>
      </w:r>
      <w:r>
        <w:rPr>
          <w:sz w:val="32"/>
        </w:rPr>
        <w:t>using Dragon Naturally</w:t>
      </w:r>
      <w:r>
        <w:rPr>
          <w:spacing w:val="2"/>
          <w:sz w:val="32"/>
        </w:rPr>
        <w:t xml:space="preserve"> </w:t>
      </w:r>
      <w:r>
        <w:rPr>
          <w:sz w:val="32"/>
        </w:rPr>
        <w:t>Speaking.</w:t>
      </w:r>
    </w:p>
    <w:p>
      <w:pPr>
        <w:spacing w:before="0" w:line="366" w:lineRule="exact"/>
        <w:ind w:left="340" w:right="0" w:firstLine="0"/>
        <w:jc w:val="both"/>
        <w:rPr>
          <w:sz w:val="32"/>
        </w:rPr>
      </w:pPr>
      <w:r>
        <w:rPr>
          <w:sz w:val="32"/>
        </w:rPr>
        <w:t>Variant</w:t>
      </w:r>
      <w:r>
        <w:rPr>
          <w:spacing w:val="-2"/>
          <w:sz w:val="32"/>
        </w:rPr>
        <w:t xml:space="preserve"> </w:t>
      </w:r>
      <w:r>
        <w:rPr>
          <w:sz w:val="32"/>
        </w:rPr>
        <w:t>2:</w:t>
      </w:r>
    </w:p>
    <w:p>
      <w:pPr>
        <w:spacing w:before="183" w:line="360" w:lineRule="auto"/>
        <w:ind w:left="340" w:right="837" w:firstLine="799"/>
        <w:jc w:val="both"/>
        <w:rPr>
          <w:sz w:val="32"/>
        </w:rPr>
      </w:pPr>
      <w:r>
        <w:rPr>
          <w:sz w:val="32"/>
        </w:rPr>
        <w:t>Audio</w:t>
      </w:r>
      <w:r>
        <w:rPr>
          <w:spacing w:val="1"/>
          <w:sz w:val="32"/>
        </w:rPr>
        <w:t xml:space="preserve"> </w:t>
      </w:r>
      <w:r>
        <w:rPr>
          <w:sz w:val="32"/>
        </w:rPr>
        <w:t>and</w:t>
      </w:r>
      <w:r>
        <w:rPr>
          <w:spacing w:val="1"/>
          <w:sz w:val="32"/>
        </w:rPr>
        <w:t xml:space="preserve"> </w:t>
      </w:r>
      <w:r>
        <w:rPr>
          <w:sz w:val="32"/>
        </w:rPr>
        <w:t>2D</w:t>
      </w:r>
      <w:r>
        <w:rPr>
          <w:spacing w:val="1"/>
          <w:sz w:val="32"/>
        </w:rPr>
        <w:t xml:space="preserve"> </w:t>
      </w:r>
      <w:r>
        <w:rPr>
          <w:sz w:val="32"/>
        </w:rPr>
        <w:t>visual</w:t>
      </w:r>
      <w:r>
        <w:rPr>
          <w:spacing w:val="1"/>
          <w:sz w:val="32"/>
        </w:rPr>
        <w:t xml:space="preserve"> </w:t>
      </w:r>
      <w:r>
        <w:rPr>
          <w:sz w:val="32"/>
        </w:rPr>
        <w:t>display</w:t>
      </w:r>
      <w:r>
        <w:rPr>
          <w:spacing w:val="1"/>
          <w:sz w:val="32"/>
        </w:rPr>
        <w:t xml:space="preserve"> </w:t>
      </w:r>
      <w:r>
        <w:rPr>
          <w:sz w:val="32"/>
        </w:rPr>
        <w:t>The</w:t>
      </w:r>
      <w:r>
        <w:rPr>
          <w:spacing w:val="1"/>
          <w:sz w:val="32"/>
        </w:rPr>
        <w:t xml:space="preserve"> </w:t>
      </w:r>
      <w:r>
        <w:rPr>
          <w:sz w:val="32"/>
        </w:rPr>
        <w:t>second</w:t>
      </w:r>
      <w:r>
        <w:rPr>
          <w:spacing w:val="1"/>
          <w:sz w:val="32"/>
        </w:rPr>
        <w:t xml:space="preserve"> </w:t>
      </w:r>
      <w:r>
        <w:rPr>
          <w:sz w:val="32"/>
        </w:rPr>
        <w:t>version</w:t>
      </w:r>
      <w:r>
        <w:rPr>
          <w:spacing w:val="1"/>
          <w:sz w:val="32"/>
        </w:rPr>
        <w:t xml:space="preserve"> </w:t>
      </w:r>
      <w:r>
        <w:rPr>
          <w:sz w:val="32"/>
        </w:rPr>
        <w:t>of</w:t>
      </w:r>
      <w:r>
        <w:rPr>
          <w:spacing w:val="1"/>
          <w:sz w:val="32"/>
        </w:rPr>
        <w:t xml:space="preserve"> </w:t>
      </w:r>
      <w:r>
        <w:rPr>
          <w:sz w:val="32"/>
        </w:rPr>
        <w:t>the</w:t>
      </w:r>
      <w:r>
        <w:rPr>
          <w:spacing w:val="1"/>
          <w:sz w:val="32"/>
        </w:rPr>
        <w:t xml:space="preserve"> </w:t>
      </w:r>
      <w:r>
        <w:rPr>
          <w:sz w:val="32"/>
        </w:rPr>
        <w:t>prototype</w:t>
      </w:r>
      <w:r>
        <w:rPr>
          <w:spacing w:val="1"/>
          <w:sz w:val="32"/>
        </w:rPr>
        <w:t xml:space="preserve"> </w:t>
      </w:r>
      <w:r>
        <w:rPr>
          <w:sz w:val="32"/>
        </w:rPr>
        <w:t>included adding a 2D visual display to the audio only virtual assistant. At this</w:t>
      </w:r>
      <w:r>
        <w:rPr>
          <w:spacing w:val="1"/>
          <w:sz w:val="32"/>
        </w:rPr>
        <w:t xml:space="preserve"> </w:t>
      </w:r>
      <w:r>
        <w:rPr>
          <w:sz w:val="32"/>
        </w:rPr>
        <w:t>stage, we gave the virtual assistant some visual identity using the 2D avatar</w:t>
      </w:r>
      <w:r>
        <w:rPr>
          <w:spacing w:val="1"/>
          <w:sz w:val="32"/>
        </w:rPr>
        <w:t xml:space="preserve"> </w:t>
      </w:r>
      <w:r>
        <w:rPr>
          <w:sz w:val="32"/>
        </w:rPr>
        <w:t xml:space="preserve">developed by </w:t>
      </w:r>
      <w:r>
        <w:rPr>
          <w:sz w:val="32"/>
          <w:lang w:val="en-US"/>
        </w:rPr>
        <w:t>Site Pal</w:t>
      </w:r>
      <w:r>
        <w:rPr>
          <w:sz w:val="32"/>
        </w:rPr>
        <w:t xml:space="preserve"> . The user was able to interact with a virtual assistant</w:t>
      </w:r>
      <w:r>
        <w:rPr>
          <w:spacing w:val="1"/>
          <w:sz w:val="32"/>
        </w:rPr>
        <w:t xml:space="preserve"> </w:t>
      </w:r>
      <w:r>
        <w:rPr>
          <w:sz w:val="32"/>
        </w:rPr>
        <w:t>that</w:t>
      </w:r>
      <w:r>
        <w:rPr>
          <w:spacing w:val="-2"/>
          <w:sz w:val="32"/>
        </w:rPr>
        <w:t xml:space="preserve"> </w:t>
      </w:r>
      <w:r>
        <w:rPr>
          <w:sz w:val="32"/>
        </w:rPr>
        <w:t>had some</w:t>
      </w:r>
      <w:r>
        <w:rPr>
          <w:spacing w:val="3"/>
          <w:sz w:val="32"/>
        </w:rPr>
        <w:t xml:space="preserve"> </w:t>
      </w:r>
      <w:r>
        <w:rPr>
          <w:sz w:val="32"/>
        </w:rPr>
        <w:t>kind</w:t>
      </w:r>
      <w:r>
        <w:rPr>
          <w:spacing w:val="-3"/>
          <w:sz w:val="32"/>
        </w:rPr>
        <w:t xml:space="preserve"> </w:t>
      </w:r>
      <w:r>
        <w:rPr>
          <w:sz w:val="32"/>
        </w:rPr>
        <w:t>of</w:t>
      </w:r>
      <w:r>
        <w:rPr>
          <w:spacing w:val="-2"/>
          <w:sz w:val="32"/>
        </w:rPr>
        <w:t xml:space="preserve"> </w:t>
      </w:r>
      <w:r>
        <w:rPr>
          <w:sz w:val="32"/>
        </w:rPr>
        <w:t>physical manifestation.</w:t>
      </w:r>
      <w:r>
        <w:rPr>
          <w:spacing w:val="-2"/>
          <w:sz w:val="32"/>
        </w:rPr>
        <w:t xml:space="preserve"> </w:t>
      </w:r>
      <w:r>
        <w:rPr>
          <w:sz w:val="32"/>
        </w:rPr>
        <w:t>The 2D</w:t>
      </w:r>
      <w:r>
        <w:rPr>
          <w:spacing w:val="-1"/>
          <w:sz w:val="32"/>
        </w:rPr>
        <w:t xml:space="preserve"> </w:t>
      </w:r>
      <w:r>
        <w:rPr>
          <w:sz w:val="32"/>
        </w:rPr>
        <w:t>display</w:t>
      </w:r>
      <w:r>
        <w:rPr>
          <w:spacing w:val="-1"/>
          <w:sz w:val="32"/>
        </w:rPr>
        <w:t xml:space="preserve"> </w:t>
      </w:r>
      <w:r>
        <w:rPr>
          <w:sz w:val="32"/>
        </w:rPr>
        <w:t>of</w:t>
      </w:r>
      <w:r>
        <w:rPr>
          <w:spacing w:val="-2"/>
          <w:sz w:val="32"/>
        </w:rPr>
        <w:t xml:space="preserve"> </w:t>
      </w:r>
      <w:r>
        <w:rPr>
          <w:sz w:val="32"/>
        </w:rPr>
        <w:t>the</w:t>
      </w:r>
    </w:p>
    <w:p>
      <w:pPr>
        <w:spacing w:before="0" w:line="360" w:lineRule="auto"/>
        <w:ind w:left="340" w:right="2241" w:firstLine="0"/>
        <w:jc w:val="both"/>
        <w:rPr>
          <w:sz w:val="32"/>
        </w:rPr>
      </w:pPr>
      <w:r>
        <w:rPr>
          <w:sz w:val="32"/>
        </w:rPr>
        <w:t>virtual assistant was provided in the users laptop or computer screen.</w:t>
      </w:r>
      <w:r>
        <w:rPr>
          <w:spacing w:val="-77"/>
          <w:sz w:val="32"/>
        </w:rPr>
        <w:t xml:space="preserve"> </w:t>
      </w:r>
      <w:r>
        <w:rPr>
          <w:sz w:val="32"/>
        </w:rPr>
        <w:t>Variant</w:t>
      </w:r>
      <w:r>
        <w:rPr>
          <w:spacing w:val="-1"/>
          <w:sz w:val="32"/>
        </w:rPr>
        <w:t xml:space="preserve"> </w:t>
      </w:r>
      <w:r>
        <w:rPr>
          <w:sz w:val="32"/>
        </w:rPr>
        <w:t>3:</w:t>
      </w:r>
    </w:p>
    <w:p>
      <w:pPr>
        <w:spacing w:before="0" w:line="360" w:lineRule="auto"/>
        <w:ind w:left="340" w:right="837" w:firstLine="720"/>
        <w:jc w:val="both"/>
        <w:rPr>
          <w:sz w:val="32"/>
        </w:rPr>
      </w:pPr>
      <w:r>
        <w:rPr>
          <w:sz w:val="32"/>
        </w:rPr>
        <w:t>Audio and 3D visual display The third version of the prototype brought</w:t>
      </w:r>
      <w:r>
        <w:rPr>
          <w:spacing w:val="1"/>
          <w:sz w:val="32"/>
        </w:rPr>
        <w:t xml:space="preserve"> </w:t>
      </w:r>
      <w:r>
        <w:rPr>
          <w:sz w:val="32"/>
        </w:rPr>
        <w:t>about a paradigm shift from 2D visual display to a 3D visual display. At this</w:t>
      </w:r>
      <w:r>
        <w:rPr>
          <w:spacing w:val="1"/>
          <w:sz w:val="32"/>
        </w:rPr>
        <w:t xml:space="preserve"> </w:t>
      </w:r>
      <w:r>
        <w:rPr>
          <w:sz w:val="32"/>
        </w:rPr>
        <w:t>stage we developed a visual representation of the virtual assistant and projected</w:t>
      </w:r>
      <w:r>
        <w:rPr>
          <w:spacing w:val="-77"/>
          <w:sz w:val="32"/>
        </w:rPr>
        <w:t xml:space="preserve"> </w:t>
      </w:r>
      <w:r>
        <w:rPr>
          <w:sz w:val="32"/>
        </w:rPr>
        <w:t>it using a 3D projection technique called peppers ghost . A snapshot of the</w:t>
      </w:r>
      <w:r>
        <w:rPr>
          <w:spacing w:val="1"/>
          <w:sz w:val="32"/>
        </w:rPr>
        <w:t xml:space="preserve"> </w:t>
      </w:r>
      <w:r>
        <w:rPr>
          <w:sz w:val="32"/>
        </w:rPr>
        <w:t>3D</w:t>
      </w:r>
      <w:r>
        <w:rPr>
          <w:spacing w:val="-2"/>
          <w:sz w:val="32"/>
        </w:rPr>
        <w:t xml:space="preserve"> </w:t>
      </w:r>
      <w:r>
        <w:rPr>
          <w:sz w:val="32"/>
        </w:rPr>
        <w:t>virtual</w:t>
      </w:r>
      <w:r>
        <w:rPr>
          <w:spacing w:val="-1"/>
          <w:sz w:val="32"/>
        </w:rPr>
        <w:t xml:space="preserve"> </w:t>
      </w:r>
      <w:r>
        <w:rPr>
          <w:sz w:val="32"/>
        </w:rPr>
        <w:t>assistant</w:t>
      </w:r>
      <w:r>
        <w:rPr>
          <w:spacing w:val="-1"/>
          <w:sz w:val="32"/>
        </w:rPr>
        <w:t xml:space="preserve"> </w:t>
      </w:r>
      <w:r>
        <w:rPr>
          <w:sz w:val="32"/>
        </w:rPr>
        <w:t>for</w:t>
      </w:r>
      <w:r>
        <w:rPr>
          <w:spacing w:val="-2"/>
          <w:sz w:val="32"/>
        </w:rPr>
        <w:t xml:space="preserve"> </w:t>
      </w:r>
      <w:r>
        <w:rPr>
          <w:sz w:val="32"/>
        </w:rPr>
        <w:t>variant</w:t>
      </w:r>
      <w:r>
        <w:rPr>
          <w:spacing w:val="1"/>
          <w:sz w:val="32"/>
        </w:rPr>
        <w:t xml:space="preserve"> </w:t>
      </w:r>
      <w:r>
        <w:rPr>
          <w:sz w:val="32"/>
        </w:rPr>
        <w:t>3 is</w:t>
      </w:r>
      <w:r>
        <w:rPr>
          <w:spacing w:val="-2"/>
          <w:sz w:val="32"/>
        </w:rPr>
        <w:t xml:space="preserve"> </w:t>
      </w:r>
      <w:r>
        <w:rPr>
          <w:sz w:val="32"/>
        </w:rPr>
        <w:t>shown in Fig..</w:t>
      </w:r>
    </w:p>
    <w:p>
      <w:pPr>
        <w:spacing w:before="0"/>
        <w:ind w:left="340" w:right="0" w:firstLine="0"/>
        <w:jc w:val="both"/>
        <w:rPr>
          <w:sz w:val="32"/>
        </w:rPr>
      </w:pPr>
      <w:r>
        <w:rPr>
          <w:sz w:val="32"/>
        </w:rPr>
        <w:t>Variant</w:t>
      </w:r>
      <w:r>
        <w:rPr>
          <w:spacing w:val="-2"/>
          <w:sz w:val="32"/>
        </w:rPr>
        <w:t xml:space="preserve"> </w:t>
      </w:r>
      <w:r>
        <w:rPr>
          <w:sz w:val="32"/>
        </w:rPr>
        <w:t>4:</w:t>
      </w:r>
    </w:p>
    <w:p>
      <w:pPr>
        <w:spacing w:before="184" w:line="360" w:lineRule="auto"/>
        <w:ind w:left="340" w:right="837" w:firstLine="640"/>
        <w:jc w:val="both"/>
        <w:rPr>
          <w:sz w:val="32"/>
        </w:rPr>
      </w:pPr>
      <w:r>
        <w:rPr>
          <w:sz w:val="32"/>
        </w:rPr>
        <w:t>Audio and immersive 3D display</w:t>
      </w:r>
      <w:r>
        <w:rPr>
          <w:spacing w:val="1"/>
          <w:sz w:val="32"/>
        </w:rPr>
        <w:t xml:space="preserve"> </w:t>
      </w:r>
      <w:r>
        <w:rPr>
          <w:sz w:val="32"/>
        </w:rPr>
        <w:t>The fourth</w:t>
      </w:r>
      <w:r>
        <w:rPr>
          <w:spacing w:val="1"/>
          <w:sz w:val="32"/>
        </w:rPr>
        <w:t xml:space="preserve"> </w:t>
      </w:r>
      <w:r>
        <w:rPr>
          <w:sz w:val="32"/>
        </w:rPr>
        <w:t>version of the prototype</w:t>
      </w:r>
      <w:r>
        <w:rPr>
          <w:spacing w:val="1"/>
          <w:sz w:val="32"/>
        </w:rPr>
        <w:t xml:space="preserve"> </w:t>
      </w:r>
      <w:r>
        <w:rPr>
          <w:sz w:val="32"/>
        </w:rPr>
        <w:t>further</w:t>
      </w:r>
      <w:r>
        <w:rPr>
          <w:spacing w:val="1"/>
          <w:sz w:val="32"/>
        </w:rPr>
        <w:t xml:space="preserve"> </w:t>
      </w:r>
      <w:r>
        <w:rPr>
          <w:sz w:val="32"/>
        </w:rPr>
        <w:t>moved</w:t>
      </w:r>
      <w:r>
        <w:rPr>
          <w:spacing w:val="1"/>
          <w:sz w:val="32"/>
        </w:rPr>
        <w:t xml:space="preserve"> </w:t>
      </w:r>
      <w:r>
        <w:rPr>
          <w:sz w:val="32"/>
        </w:rPr>
        <w:t>the</w:t>
      </w:r>
      <w:r>
        <w:rPr>
          <w:spacing w:val="1"/>
          <w:sz w:val="32"/>
        </w:rPr>
        <w:t xml:space="preserve"> </w:t>
      </w:r>
      <w:r>
        <w:rPr>
          <w:sz w:val="32"/>
        </w:rPr>
        <w:t>virtual</w:t>
      </w:r>
      <w:r>
        <w:rPr>
          <w:spacing w:val="1"/>
          <w:sz w:val="32"/>
        </w:rPr>
        <w:t xml:space="preserve"> </w:t>
      </w:r>
      <w:r>
        <w:rPr>
          <w:sz w:val="32"/>
        </w:rPr>
        <w:t>assistant</w:t>
      </w:r>
      <w:r>
        <w:rPr>
          <w:spacing w:val="1"/>
          <w:sz w:val="32"/>
        </w:rPr>
        <w:t xml:space="preserve"> </w:t>
      </w:r>
      <w:r>
        <w:rPr>
          <w:sz w:val="32"/>
        </w:rPr>
        <w:t>from</w:t>
      </w:r>
      <w:r>
        <w:rPr>
          <w:spacing w:val="1"/>
          <w:sz w:val="32"/>
        </w:rPr>
        <w:t xml:space="preserve"> </w:t>
      </w:r>
      <w:r>
        <w:rPr>
          <w:sz w:val="32"/>
        </w:rPr>
        <w:t>3D</w:t>
      </w:r>
      <w:r>
        <w:rPr>
          <w:spacing w:val="1"/>
          <w:sz w:val="32"/>
        </w:rPr>
        <w:t xml:space="preserve"> </w:t>
      </w:r>
      <w:r>
        <w:rPr>
          <w:sz w:val="32"/>
        </w:rPr>
        <w:t>(with</w:t>
      </w:r>
      <w:r>
        <w:rPr>
          <w:spacing w:val="1"/>
          <w:sz w:val="32"/>
        </w:rPr>
        <w:t xml:space="preserve"> </w:t>
      </w:r>
      <w:r>
        <w:rPr>
          <w:sz w:val="32"/>
        </w:rPr>
        <w:t>peppers</w:t>
      </w:r>
      <w:r>
        <w:rPr>
          <w:spacing w:val="1"/>
          <w:sz w:val="32"/>
        </w:rPr>
        <w:t xml:space="preserve"> </w:t>
      </w:r>
      <w:r>
        <w:rPr>
          <w:sz w:val="32"/>
        </w:rPr>
        <w:t>ghost)</w:t>
      </w:r>
      <w:r>
        <w:rPr>
          <w:spacing w:val="1"/>
          <w:sz w:val="32"/>
        </w:rPr>
        <w:t xml:space="preserve"> </w:t>
      </w:r>
      <w:r>
        <w:rPr>
          <w:sz w:val="32"/>
        </w:rPr>
        <w:t>to</w:t>
      </w:r>
      <w:r>
        <w:rPr>
          <w:spacing w:val="1"/>
          <w:sz w:val="32"/>
        </w:rPr>
        <w:t xml:space="preserve"> </w:t>
      </w:r>
      <w:r>
        <w:rPr>
          <w:sz w:val="32"/>
        </w:rPr>
        <w:t>an</w:t>
      </w:r>
      <w:r>
        <w:rPr>
          <w:spacing w:val="1"/>
          <w:sz w:val="32"/>
        </w:rPr>
        <w:t xml:space="preserve"> </w:t>
      </w:r>
      <w:r>
        <w:rPr>
          <w:sz w:val="32"/>
        </w:rPr>
        <w:t>immersive</w:t>
      </w:r>
      <w:r>
        <w:rPr>
          <w:spacing w:val="-2"/>
          <w:sz w:val="32"/>
        </w:rPr>
        <w:t xml:space="preserve"> </w:t>
      </w:r>
      <w:r>
        <w:rPr>
          <w:sz w:val="32"/>
        </w:rPr>
        <w:t>3D</w:t>
      </w:r>
      <w:r>
        <w:rPr>
          <w:spacing w:val="-1"/>
          <w:sz w:val="32"/>
        </w:rPr>
        <w:t xml:space="preserve"> </w:t>
      </w:r>
      <w:r>
        <w:rPr>
          <w:sz w:val="32"/>
        </w:rPr>
        <w:t>display with the</w:t>
      </w:r>
      <w:r>
        <w:rPr>
          <w:spacing w:val="-1"/>
          <w:sz w:val="32"/>
        </w:rPr>
        <w:t xml:space="preserve"> </w:t>
      </w:r>
      <w:r>
        <w:rPr>
          <w:spacing w:val="-1"/>
          <w:sz w:val="32"/>
          <w:lang w:val="en-US"/>
        </w:rPr>
        <w:t>Locus</w:t>
      </w:r>
      <w:r>
        <w:rPr>
          <w:spacing w:val="-1"/>
          <w:sz w:val="32"/>
        </w:rPr>
        <w:t xml:space="preserve"> </w:t>
      </w:r>
      <w:r>
        <w:rPr>
          <w:sz w:val="32"/>
        </w:rPr>
        <w:t>Rift.</w:t>
      </w:r>
    </w:p>
    <w:p>
      <w:pPr>
        <w:spacing w:before="1" w:line="360" w:lineRule="auto"/>
        <w:ind w:left="340" w:right="837" w:firstLine="0"/>
        <w:jc w:val="both"/>
        <w:rPr>
          <w:sz w:val="32"/>
        </w:rPr>
      </w:pPr>
      <w:r>
        <w:rPr>
          <w:sz w:val="32"/>
        </w:rPr>
        <w:t xml:space="preserve">The virtual assistant was projected to the users eyes through the </w:t>
      </w:r>
      <w:r>
        <w:rPr>
          <w:sz w:val="32"/>
          <w:lang w:val="en-US"/>
        </w:rPr>
        <w:t>Locus</w:t>
      </w:r>
      <w:r>
        <w:rPr>
          <w:sz w:val="32"/>
        </w:rPr>
        <w:t xml:space="preserve"> Rift</w:t>
      </w:r>
      <w:r>
        <w:rPr>
          <w:spacing w:val="1"/>
          <w:sz w:val="32"/>
        </w:rPr>
        <w:t xml:space="preserve"> </w:t>
      </w:r>
      <w:r>
        <w:rPr>
          <w:sz w:val="32"/>
        </w:rPr>
        <w:t>virtual</w:t>
      </w:r>
      <w:r>
        <w:rPr>
          <w:spacing w:val="67"/>
          <w:sz w:val="32"/>
        </w:rPr>
        <w:t xml:space="preserve"> </w:t>
      </w:r>
      <w:r>
        <w:rPr>
          <w:sz w:val="32"/>
        </w:rPr>
        <w:t>reality</w:t>
      </w:r>
      <w:r>
        <w:rPr>
          <w:spacing w:val="68"/>
          <w:sz w:val="32"/>
        </w:rPr>
        <w:t xml:space="preserve"> </w:t>
      </w:r>
      <w:r>
        <w:rPr>
          <w:sz w:val="32"/>
        </w:rPr>
        <w:t>glasses.</w:t>
      </w:r>
      <w:r>
        <w:rPr>
          <w:spacing w:val="63"/>
          <w:sz w:val="32"/>
        </w:rPr>
        <w:t xml:space="preserve"> </w:t>
      </w:r>
      <w:r>
        <w:rPr>
          <w:sz w:val="32"/>
        </w:rPr>
        <w:t>Both</w:t>
      </w:r>
      <w:r>
        <w:rPr>
          <w:spacing w:val="66"/>
          <w:sz w:val="32"/>
        </w:rPr>
        <w:t xml:space="preserve"> </w:t>
      </w:r>
      <w:r>
        <w:rPr>
          <w:sz w:val="32"/>
        </w:rPr>
        <w:t>the</w:t>
      </w:r>
      <w:r>
        <w:rPr>
          <w:spacing w:val="66"/>
          <w:sz w:val="32"/>
        </w:rPr>
        <w:t xml:space="preserve"> </w:t>
      </w:r>
      <w:r>
        <w:rPr>
          <w:sz w:val="32"/>
        </w:rPr>
        <w:t>third</w:t>
      </w:r>
      <w:r>
        <w:rPr>
          <w:spacing w:val="65"/>
          <w:sz w:val="32"/>
        </w:rPr>
        <w:t xml:space="preserve"> </w:t>
      </w:r>
      <w:r>
        <w:rPr>
          <w:sz w:val="32"/>
        </w:rPr>
        <w:t>and</w:t>
      </w:r>
      <w:r>
        <w:rPr>
          <w:spacing w:val="65"/>
          <w:sz w:val="32"/>
        </w:rPr>
        <w:t xml:space="preserve"> </w:t>
      </w:r>
      <w:r>
        <w:rPr>
          <w:sz w:val="32"/>
        </w:rPr>
        <w:t>the</w:t>
      </w:r>
      <w:r>
        <w:rPr>
          <w:spacing w:val="67"/>
          <w:sz w:val="32"/>
        </w:rPr>
        <w:t xml:space="preserve"> </w:t>
      </w:r>
      <w:r>
        <w:rPr>
          <w:sz w:val="32"/>
        </w:rPr>
        <w:t>fourth</w:t>
      </w:r>
      <w:r>
        <w:rPr>
          <w:spacing w:val="68"/>
          <w:sz w:val="32"/>
        </w:rPr>
        <w:t xml:space="preserve"> </w:t>
      </w:r>
      <w:r>
        <w:rPr>
          <w:sz w:val="32"/>
        </w:rPr>
        <w:t>variants</w:t>
      </w:r>
      <w:r>
        <w:rPr>
          <w:spacing w:val="65"/>
          <w:sz w:val="32"/>
        </w:rPr>
        <w:t xml:space="preserve"> </w:t>
      </w:r>
      <w:r>
        <w:rPr>
          <w:sz w:val="32"/>
        </w:rPr>
        <w:t>of</w:t>
      </w:r>
      <w:r>
        <w:rPr>
          <w:spacing w:val="66"/>
          <w:sz w:val="32"/>
        </w:rPr>
        <w:t xml:space="preserve"> </w:t>
      </w:r>
      <w:r>
        <w:rPr>
          <w:sz w:val="32"/>
        </w:rPr>
        <w:t>the</w:t>
      </w:r>
      <w:r>
        <w:rPr>
          <w:spacing w:val="65"/>
          <w:sz w:val="32"/>
        </w:rPr>
        <w:t xml:space="preserve"> </w:t>
      </w:r>
      <w:r>
        <w:rPr>
          <w:sz w:val="32"/>
        </w:rPr>
        <w:t>system</w:t>
      </w:r>
    </w:p>
    <w:p>
      <w:pPr>
        <w:spacing w:after="0" w:line="360" w:lineRule="auto"/>
        <w:jc w:val="both"/>
        <w:rPr>
          <w:sz w:val="32"/>
        </w:rPr>
        <w:sectPr>
          <w:pgSz w:w="11910" w:h="16840"/>
          <w:pgMar w:top="1120" w:right="0" w:bottom="280" w:left="500" w:header="935" w:footer="0" w:gutter="0"/>
          <w:pgNumType w:fmt="decimal"/>
          <w:cols w:space="720" w:num="1"/>
        </w:sectPr>
      </w:pPr>
    </w:p>
    <w:p>
      <w:pPr>
        <w:tabs>
          <w:tab w:val="left" w:pos="4854"/>
        </w:tabs>
        <w:spacing w:before="0" w:line="357" w:lineRule="auto"/>
        <w:ind w:left="340" w:right="931" w:firstLine="0"/>
        <w:jc w:val="left"/>
        <w:rPr>
          <w:sz w:val="32"/>
        </w:rPr>
      </w:pPr>
    </w:p>
    <w:p>
      <w:pPr>
        <w:tabs>
          <w:tab w:val="left" w:pos="4854"/>
        </w:tabs>
        <w:spacing w:before="0" w:line="357" w:lineRule="auto"/>
        <w:ind w:left="340" w:right="931" w:firstLine="0"/>
        <w:jc w:val="left"/>
        <w:rPr>
          <w:sz w:val="32"/>
        </w:rPr>
      </w:pPr>
    </w:p>
    <w:p>
      <w:pPr>
        <w:tabs>
          <w:tab w:val="left" w:pos="4854"/>
        </w:tabs>
        <w:spacing w:before="0" w:line="357" w:lineRule="auto"/>
        <w:ind w:left="340" w:right="931" w:firstLine="0"/>
        <w:jc w:val="left"/>
        <w:rPr>
          <w:sz w:val="48"/>
        </w:rPr>
      </w:pPr>
      <w:r>
        <w:rPr>
          <w:sz w:val="32"/>
        </w:rPr>
        <w:t>enabled</w:t>
      </w:r>
      <w:r>
        <w:rPr>
          <w:spacing w:val="93"/>
          <w:sz w:val="32"/>
        </w:rPr>
        <w:t xml:space="preserve"> </w:t>
      </w:r>
      <w:r>
        <w:rPr>
          <w:sz w:val="32"/>
        </w:rPr>
        <w:t>us</w:t>
      </w:r>
      <w:r>
        <w:rPr>
          <w:spacing w:val="94"/>
          <w:sz w:val="32"/>
        </w:rPr>
        <w:t xml:space="preserve"> </w:t>
      </w:r>
      <w:r>
        <w:rPr>
          <w:sz w:val="32"/>
        </w:rPr>
        <w:t>to</w:t>
      </w:r>
      <w:r>
        <w:rPr>
          <w:spacing w:val="96"/>
          <w:sz w:val="32"/>
        </w:rPr>
        <w:t xml:space="preserve"> </w:t>
      </w:r>
      <w:r>
        <w:rPr>
          <w:sz w:val="32"/>
        </w:rPr>
        <w:t>dig</w:t>
      </w:r>
      <w:r>
        <w:rPr>
          <w:spacing w:val="93"/>
          <w:sz w:val="32"/>
        </w:rPr>
        <w:t xml:space="preserve"> </w:t>
      </w:r>
      <w:r>
        <w:rPr>
          <w:sz w:val="32"/>
        </w:rPr>
        <w:t>deeper</w:t>
      </w:r>
      <w:r>
        <w:rPr>
          <w:spacing w:val="94"/>
          <w:sz w:val="32"/>
        </w:rPr>
        <w:t xml:space="preserve"> </w:t>
      </w:r>
      <w:r>
        <w:rPr>
          <w:sz w:val="32"/>
        </w:rPr>
        <w:t>into</w:t>
      </w:r>
      <w:r>
        <w:rPr>
          <w:sz w:val="32"/>
        </w:rPr>
        <w:tab/>
      </w:r>
      <w:r>
        <w:rPr>
          <w:sz w:val="32"/>
        </w:rPr>
        <w:t>understanding</w:t>
      </w:r>
      <w:r>
        <w:rPr>
          <w:spacing w:val="13"/>
          <w:sz w:val="32"/>
        </w:rPr>
        <w:t xml:space="preserve"> </w:t>
      </w:r>
      <w:r>
        <w:rPr>
          <w:sz w:val="32"/>
        </w:rPr>
        <w:t>the</w:t>
      </w:r>
      <w:r>
        <w:rPr>
          <w:spacing w:val="14"/>
          <w:sz w:val="32"/>
        </w:rPr>
        <w:t xml:space="preserve"> </w:t>
      </w:r>
      <w:r>
        <w:rPr>
          <w:sz w:val="32"/>
        </w:rPr>
        <w:t>questions</w:t>
      </w:r>
      <w:r>
        <w:rPr>
          <w:spacing w:val="14"/>
          <w:sz w:val="32"/>
        </w:rPr>
        <w:t xml:space="preserve"> </w:t>
      </w:r>
      <w:r>
        <w:rPr>
          <w:sz w:val="32"/>
        </w:rPr>
        <w:t>posed</w:t>
      </w:r>
      <w:r>
        <w:rPr>
          <w:spacing w:val="13"/>
          <w:sz w:val="32"/>
        </w:rPr>
        <w:t xml:space="preserve"> </w:t>
      </w:r>
      <w:r>
        <w:rPr>
          <w:sz w:val="32"/>
        </w:rPr>
        <w:t>in</w:t>
      </w:r>
      <w:r>
        <w:rPr>
          <w:spacing w:val="15"/>
          <w:sz w:val="32"/>
        </w:rPr>
        <w:t xml:space="preserve"> </w:t>
      </w:r>
      <w:r>
        <w:rPr>
          <w:sz w:val="32"/>
        </w:rPr>
        <w:t>our</w:t>
      </w:r>
      <w:r>
        <w:rPr>
          <w:spacing w:val="-77"/>
          <w:sz w:val="32"/>
        </w:rPr>
        <w:t xml:space="preserve"> </w:t>
      </w:r>
      <w:r>
        <w:rPr>
          <w:sz w:val="32"/>
        </w:rPr>
        <w:t>hypothesis</w:t>
      </w:r>
      <w:r>
        <w:rPr>
          <w:spacing w:val="-5"/>
          <w:sz w:val="32"/>
        </w:rPr>
        <w:t xml:space="preserve"> </w:t>
      </w:r>
      <w:r>
        <w:rPr>
          <w:sz w:val="32"/>
        </w:rPr>
        <w:t>by</w:t>
      </w:r>
      <w:r>
        <w:rPr>
          <w:spacing w:val="-1"/>
          <w:sz w:val="32"/>
        </w:rPr>
        <w:t xml:space="preserve"> </w:t>
      </w:r>
      <w:r>
        <w:rPr>
          <w:sz w:val="32"/>
        </w:rPr>
        <w:t>using</w:t>
      </w:r>
      <w:r>
        <w:rPr>
          <w:spacing w:val="-3"/>
          <w:sz w:val="32"/>
        </w:rPr>
        <w:t xml:space="preserve"> </w:t>
      </w:r>
      <w:r>
        <w:rPr>
          <w:sz w:val="32"/>
        </w:rPr>
        <w:t>different mediums</w:t>
      </w:r>
      <w:r>
        <w:rPr>
          <w:spacing w:val="3"/>
          <w:sz w:val="32"/>
        </w:rPr>
        <w:t xml:space="preserve"> </w:t>
      </w:r>
      <w:r>
        <w:rPr>
          <w:sz w:val="32"/>
        </w:rPr>
        <w:t>of</w:t>
      </w:r>
      <w:r>
        <w:rPr>
          <w:spacing w:val="-3"/>
          <w:sz w:val="32"/>
        </w:rPr>
        <w:t xml:space="preserve"> </w:t>
      </w:r>
      <w:r>
        <w:rPr>
          <w:sz w:val="32"/>
        </w:rPr>
        <w:t>displays for</w:t>
      </w:r>
      <w:r>
        <w:rPr>
          <w:spacing w:val="-3"/>
          <w:sz w:val="32"/>
        </w:rPr>
        <w:t xml:space="preserve"> </w:t>
      </w:r>
      <w:r>
        <w:rPr>
          <w:sz w:val="32"/>
        </w:rPr>
        <w:t>the virtual</w:t>
      </w:r>
      <w:r>
        <w:rPr>
          <w:spacing w:val="-2"/>
          <w:sz w:val="32"/>
        </w:rPr>
        <w:t xml:space="preserve"> </w:t>
      </w:r>
      <w:r>
        <w:rPr>
          <w:sz w:val="32"/>
        </w:rPr>
        <w:t>assistant.</w:t>
      </w:r>
    </w:p>
    <w:p>
      <w:pPr>
        <w:pStyle w:val="12"/>
        <w:numPr>
          <w:ilvl w:val="2"/>
          <w:numId w:val="13"/>
        </w:numPr>
        <w:tabs>
          <w:tab w:val="left" w:pos="1060"/>
        </w:tabs>
        <w:spacing w:before="0" w:after="0" w:line="240" w:lineRule="auto"/>
        <w:ind w:left="1060" w:right="0" w:hanging="720"/>
        <w:jc w:val="left"/>
        <w:rPr>
          <w:rFonts w:ascii="Times New Roman"/>
          <w:b/>
          <w:sz w:val="32"/>
        </w:rPr>
      </w:pPr>
      <w:r>
        <w:rPr>
          <w:rFonts w:ascii="Times New Roman"/>
          <w:b/>
          <w:sz w:val="32"/>
        </w:rPr>
        <w:t>Overview</w:t>
      </w:r>
      <w:r>
        <w:rPr>
          <w:rFonts w:ascii="Times New Roman"/>
          <w:b/>
          <w:spacing w:val="-2"/>
          <w:sz w:val="32"/>
        </w:rPr>
        <w:t xml:space="preserve"> </w:t>
      </w:r>
      <w:r>
        <w:rPr>
          <w:rFonts w:ascii="Times New Roman"/>
          <w:b/>
          <w:sz w:val="32"/>
        </w:rPr>
        <w:t>of</w:t>
      </w:r>
      <w:r>
        <w:rPr>
          <w:rFonts w:ascii="Times New Roman"/>
          <w:b/>
          <w:spacing w:val="-4"/>
          <w:sz w:val="32"/>
        </w:rPr>
        <w:t xml:space="preserve"> </w:t>
      </w:r>
      <w:r>
        <w:rPr>
          <w:rFonts w:ascii="Times New Roman"/>
          <w:b/>
          <w:sz w:val="32"/>
        </w:rPr>
        <w:t>system</w:t>
      </w:r>
      <w:r>
        <w:rPr>
          <w:rFonts w:ascii="Times New Roman"/>
          <w:b/>
          <w:spacing w:val="-1"/>
          <w:sz w:val="32"/>
        </w:rPr>
        <w:t xml:space="preserve"> </w:t>
      </w:r>
      <w:r>
        <w:rPr>
          <w:rFonts w:ascii="Times New Roman"/>
          <w:b/>
          <w:sz w:val="32"/>
        </w:rPr>
        <w:t>implementation</w:t>
      </w:r>
    </w:p>
    <w:p>
      <w:pPr>
        <w:tabs>
          <w:tab w:val="left" w:pos="1599"/>
          <w:tab w:val="left" w:pos="1911"/>
          <w:tab w:val="left" w:pos="2667"/>
          <w:tab w:val="left" w:pos="3325"/>
          <w:tab w:val="left" w:pos="3716"/>
          <w:tab w:val="left" w:pos="4479"/>
          <w:tab w:val="left" w:pos="5111"/>
          <w:tab w:val="left" w:pos="6755"/>
          <w:tab w:val="left" w:pos="7232"/>
          <w:tab w:val="left" w:pos="7266"/>
          <w:tab w:val="left" w:pos="8360"/>
          <w:tab w:val="left" w:pos="8531"/>
          <w:tab w:val="left" w:pos="8955"/>
          <w:tab w:val="left" w:pos="9675"/>
          <w:tab w:val="left" w:pos="10067"/>
        </w:tabs>
        <w:spacing w:before="184" w:line="360" w:lineRule="auto"/>
        <w:ind w:left="340" w:right="836" w:firstLine="160"/>
        <w:jc w:val="left"/>
        <w:rPr>
          <w:sz w:val="32"/>
        </w:rPr>
      </w:pPr>
      <w:r>
        <w:rPr>
          <w:sz w:val="32"/>
        </w:rPr>
        <w:t>Figure</w:t>
      </w:r>
      <w:r>
        <w:rPr>
          <w:sz w:val="32"/>
        </w:rPr>
        <w:tab/>
      </w:r>
      <w:r>
        <w:rPr>
          <w:sz w:val="32"/>
        </w:rPr>
        <w:t>shows</w:t>
      </w:r>
      <w:r>
        <w:rPr>
          <w:sz w:val="32"/>
        </w:rPr>
        <w:tab/>
      </w:r>
      <w:r>
        <w:rPr>
          <w:sz w:val="32"/>
        </w:rPr>
        <w:t>the</w:t>
      </w:r>
      <w:r>
        <w:rPr>
          <w:sz w:val="32"/>
        </w:rPr>
        <w:tab/>
      </w:r>
      <w:r>
        <w:rPr>
          <w:sz w:val="32"/>
        </w:rPr>
        <w:t>system</w:t>
      </w:r>
      <w:r>
        <w:rPr>
          <w:sz w:val="32"/>
        </w:rPr>
        <w:tab/>
      </w:r>
      <w:r>
        <w:rPr>
          <w:sz w:val="32"/>
        </w:rPr>
        <w:t>implementation</w:t>
      </w:r>
      <w:r>
        <w:rPr>
          <w:sz w:val="32"/>
        </w:rPr>
        <w:tab/>
      </w:r>
      <w:r>
        <w:rPr>
          <w:sz w:val="32"/>
        </w:rPr>
        <w:t>architecture</w:t>
      </w:r>
      <w:r>
        <w:rPr>
          <w:sz w:val="32"/>
        </w:rPr>
        <w:tab/>
      </w:r>
      <w:r>
        <w:rPr>
          <w:sz w:val="32"/>
        </w:rPr>
        <w:tab/>
      </w:r>
      <w:r>
        <w:rPr>
          <w:sz w:val="32"/>
        </w:rPr>
        <w:t>overview.</w:t>
      </w:r>
      <w:r>
        <w:rPr>
          <w:sz w:val="32"/>
        </w:rPr>
        <w:tab/>
      </w:r>
      <w:r>
        <w:rPr>
          <w:sz w:val="32"/>
        </w:rPr>
        <w:t>The</w:t>
      </w:r>
      <w:r>
        <w:rPr>
          <w:spacing w:val="-77"/>
          <w:sz w:val="32"/>
        </w:rPr>
        <w:t xml:space="preserve"> </w:t>
      </w:r>
      <w:r>
        <w:rPr>
          <w:sz w:val="32"/>
        </w:rPr>
        <w:t>following</w:t>
      </w:r>
      <w:r>
        <w:rPr>
          <w:sz w:val="32"/>
        </w:rPr>
        <w:tab/>
      </w:r>
      <w:r>
        <w:rPr>
          <w:sz w:val="32"/>
        </w:rPr>
        <w:tab/>
      </w:r>
      <w:r>
        <w:rPr>
          <w:sz w:val="32"/>
        </w:rPr>
        <w:t>subsections</w:t>
      </w:r>
      <w:r>
        <w:rPr>
          <w:sz w:val="32"/>
        </w:rPr>
        <w:tab/>
      </w:r>
      <w:r>
        <w:rPr>
          <w:sz w:val="32"/>
        </w:rPr>
        <w:t>describe</w:t>
      </w:r>
      <w:r>
        <w:rPr>
          <w:sz w:val="32"/>
        </w:rPr>
        <w:tab/>
      </w:r>
      <w:r>
        <w:rPr>
          <w:sz w:val="32"/>
        </w:rPr>
        <w:t>representative</w:t>
      </w:r>
      <w:r>
        <w:rPr>
          <w:sz w:val="32"/>
        </w:rPr>
        <w:tab/>
      </w:r>
      <w:r>
        <w:rPr>
          <w:sz w:val="32"/>
        </w:rPr>
        <w:t>pieces</w:t>
      </w:r>
      <w:r>
        <w:rPr>
          <w:sz w:val="32"/>
        </w:rPr>
        <w:tab/>
      </w:r>
      <w:r>
        <w:rPr>
          <w:sz w:val="32"/>
        </w:rPr>
        <w:t>of</w:t>
      </w:r>
      <w:r>
        <w:rPr>
          <w:sz w:val="32"/>
        </w:rPr>
        <w:tab/>
      </w:r>
      <w:r>
        <w:rPr>
          <w:sz w:val="32"/>
        </w:rPr>
        <w:t>the</w:t>
      </w:r>
      <w:r>
        <w:rPr>
          <w:sz w:val="32"/>
        </w:rPr>
        <w:tab/>
      </w:r>
      <w:r>
        <w:rPr>
          <w:sz w:val="32"/>
        </w:rPr>
        <w:t>system</w:t>
      </w:r>
      <w:r>
        <w:rPr>
          <w:spacing w:val="-77"/>
          <w:sz w:val="32"/>
        </w:rPr>
        <w:t xml:space="preserve"> </w:t>
      </w:r>
      <w:r>
        <w:rPr>
          <w:sz w:val="32"/>
        </w:rPr>
        <w:t>implementation.</w:t>
      </w:r>
      <w:r>
        <w:rPr>
          <w:spacing w:val="47"/>
          <w:sz w:val="32"/>
        </w:rPr>
        <w:t xml:space="preserve"> </w:t>
      </w:r>
      <w:r>
        <w:rPr>
          <w:sz w:val="32"/>
        </w:rPr>
        <w:t>The</w:t>
      </w:r>
      <w:r>
        <w:rPr>
          <w:spacing w:val="50"/>
          <w:sz w:val="32"/>
        </w:rPr>
        <w:t xml:space="preserve"> </w:t>
      </w:r>
      <w:r>
        <w:rPr>
          <w:sz w:val="32"/>
        </w:rPr>
        <w:t>architecture</w:t>
      </w:r>
      <w:r>
        <w:rPr>
          <w:spacing w:val="50"/>
          <w:sz w:val="32"/>
        </w:rPr>
        <w:t xml:space="preserve"> </w:t>
      </w:r>
      <w:r>
        <w:rPr>
          <w:sz w:val="32"/>
        </w:rPr>
        <w:t>consists</w:t>
      </w:r>
      <w:r>
        <w:rPr>
          <w:spacing w:val="45"/>
          <w:sz w:val="32"/>
        </w:rPr>
        <w:t xml:space="preserve"> </w:t>
      </w:r>
      <w:r>
        <w:rPr>
          <w:sz w:val="32"/>
        </w:rPr>
        <w:t>of</w:t>
      </w:r>
      <w:r>
        <w:rPr>
          <w:spacing w:val="49"/>
          <w:sz w:val="32"/>
        </w:rPr>
        <w:t xml:space="preserve"> </w:t>
      </w:r>
      <w:r>
        <w:rPr>
          <w:sz w:val="32"/>
        </w:rPr>
        <w:t>three</w:t>
      </w:r>
      <w:r>
        <w:rPr>
          <w:sz w:val="32"/>
        </w:rPr>
        <w:tab/>
      </w:r>
      <w:r>
        <w:rPr>
          <w:sz w:val="32"/>
        </w:rPr>
        <w:tab/>
      </w:r>
      <w:r>
        <w:rPr>
          <w:sz w:val="32"/>
        </w:rPr>
        <w:t>overalls</w:t>
      </w:r>
      <w:r>
        <w:rPr>
          <w:spacing w:val="47"/>
          <w:sz w:val="32"/>
        </w:rPr>
        <w:t xml:space="preserve"> </w:t>
      </w:r>
      <w:r>
        <w:rPr>
          <w:sz w:val="32"/>
        </w:rPr>
        <w:t>components:</w:t>
      </w:r>
      <w:r>
        <w:rPr>
          <w:spacing w:val="45"/>
          <w:sz w:val="32"/>
        </w:rPr>
        <w:t xml:space="preserve"> </w:t>
      </w:r>
      <w:r>
        <w:rPr>
          <w:sz w:val="32"/>
        </w:rPr>
        <w:t>the</w:t>
      </w:r>
      <w:r>
        <w:rPr>
          <w:spacing w:val="-77"/>
          <w:sz w:val="32"/>
        </w:rPr>
        <w:t xml:space="preserve"> </w:t>
      </w:r>
      <w:r>
        <w:rPr>
          <w:sz w:val="32"/>
        </w:rPr>
        <w:t>input</w:t>
      </w:r>
      <w:r>
        <w:rPr>
          <w:spacing w:val="26"/>
          <w:sz w:val="32"/>
        </w:rPr>
        <w:t xml:space="preserve"> </w:t>
      </w:r>
      <w:r>
        <w:rPr>
          <w:sz w:val="32"/>
        </w:rPr>
        <w:t>systems</w:t>
      </w:r>
      <w:r>
        <w:rPr>
          <w:spacing w:val="35"/>
          <w:sz w:val="32"/>
        </w:rPr>
        <w:t xml:space="preserve"> </w:t>
      </w:r>
      <w:r>
        <w:rPr>
          <w:sz w:val="32"/>
        </w:rPr>
        <w:t>(</w:t>
      </w:r>
      <w:r>
        <w:rPr>
          <w:sz w:val="32"/>
          <w:lang w:val="en-US"/>
        </w:rPr>
        <w:t>Email</w:t>
      </w:r>
      <w:r>
        <w:rPr>
          <w:sz w:val="32"/>
        </w:rPr>
        <w:t>,</w:t>
      </w:r>
      <w:r>
        <w:rPr>
          <w:spacing w:val="34"/>
          <w:sz w:val="32"/>
        </w:rPr>
        <w:t xml:space="preserve"> </w:t>
      </w:r>
      <w:r>
        <w:rPr>
          <w:sz w:val="32"/>
        </w:rPr>
        <w:t>Calendar,</w:t>
      </w:r>
      <w:r>
        <w:rPr>
          <w:spacing w:val="31"/>
          <w:sz w:val="32"/>
        </w:rPr>
        <w:t xml:space="preserve"> </w:t>
      </w:r>
      <w:r>
        <w:rPr>
          <w:sz w:val="32"/>
        </w:rPr>
        <w:t>Dragon</w:t>
      </w:r>
      <w:r>
        <w:rPr>
          <w:spacing w:val="30"/>
          <w:sz w:val="32"/>
        </w:rPr>
        <w:t xml:space="preserve"> </w:t>
      </w:r>
      <w:r>
        <w:rPr>
          <w:spacing w:val="30"/>
          <w:sz w:val="32"/>
          <w:lang w:val="en-US"/>
        </w:rPr>
        <w:t>Naturally Speaking</w:t>
      </w:r>
      <w:r>
        <w:rPr>
          <w:sz w:val="32"/>
        </w:rPr>
        <w:t>),</w:t>
      </w:r>
      <w:r>
        <w:rPr>
          <w:spacing w:val="31"/>
          <w:sz w:val="32"/>
        </w:rPr>
        <w:t xml:space="preserve"> </w:t>
      </w:r>
      <w:r>
        <w:rPr>
          <w:sz w:val="32"/>
        </w:rPr>
        <w:t>the</w:t>
      </w:r>
      <w:r>
        <w:rPr>
          <w:spacing w:val="32"/>
          <w:sz w:val="32"/>
        </w:rPr>
        <w:t xml:space="preserve"> </w:t>
      </w:r>
      <w:r>
        <w:rPr>
          <w:sz w:val="32"/>
        </w:rPr>
        <w:t>intermediate</w:t>
      </w:r>
      <w:r>
        <w:rPr>
          <w:spacing w:val="-77"/>
          <w:sz w:val="32"/>
        </w:rPr>
        <w:t xml:space="preserve"> </w:t>
      </w:r>
      <w:r>
        <w:rPr>
          <w:sz w:val="32"/>
        </w:rPr>
        <w:t xml:space="preserve">processing system (Processing, Web server, Web front-end, </w:t>
      </w:r>
      <w:r>
        <w:rPr>
          <w:sz w:val="32"/>
          <w:lang w:val="en-US"/>
        </w:rPr>
        <w:t>Site Pal</w:t>
      </w:r>
      <w:r>
        <w:rPr>
          <w:sz w:val="32"/>
        </w:rPr>
        <w:t xml:space="preserve"> API,</w:t>
      </w:r>
      <w:r>
        <w:rPr>
          <w:spacing w:val="1"/>
          <w:sz w:val="32"/>
        </w:rPr>
        <w:t xml:space="preserve"> </w:t>
      </w:r>
      <w:r>
        <w:rPr>
          <w:sz w:val="32"/>
        </w:rPr>
        <w:t>Microsoft</w:t>
      </w:r>
      <w:r>
        <w:rPr>
          <w:spacing w:val="52"/>
          <w:sz w:val="32"/>
        </w:rPr>
        <w:t xml:space="preserve"> </w:t>
      </w:r>
      <w:r>
        <w:rPr>
          <w:sz w:val="32"/>
        </w:rPr>
        <w:t>Windows,</w:t>
      </w:r>
      <w:r>
        <w:rPr>
          <w:spacing w:val="56"/>
          <w:sz w:val="32"/>
        </w:rPr>
        <w:t xml:space="preserve"> </w:t>
      </w:r>
      <w:r>
        <w:rPr>
          <w:spacing w:val="56"/>
          <w:sz w:val="32"/>
          <w:lang w:val="en-US"/>
        </w:rPr>
        <w:t>Locus</w:t>
      </w:r>
      <w:r>
        <w:rPr>
          <w:spacing w:val="53"/>
          <w:sz w:val="32"/>
        </w:rPr>
        <w:t xml:space="preserve"> </w:t>
      </w:r>
      <w:r>
        <w:rPr>
          <w:sz w:val="32"/>
        </w:rPr>
        <w:t>HMD),</w:t>
      </w:r>
      <w:r>
        <w:rPr>
          <w:spacing w:val="57"/>
          <w:sz w:val="32"/>
        </w:rPr>
        <w:t xml:space="preserve"> </w:t>
      </w:r>
      <w:r>
        <w:rPr>
          <w:sz w:val="32"/>
        </w:rPr>
        <w:t>and</w:t>
      </w:r>
      <w:r>
        <w:rPr>
          <w:spacing w:val="53"/>
          <w:sz w:val="32"/>
        </w:rPr>
        <w:t xml:space="preserve"> </w:t>
      </w:r>
      <w:r>
        <w:rPr>
          <w:sz w:val="32"/>
        </w:rPr>
        <w:t>the</w:t>
      </w:r>
      <w:r>
        <w:rPr>
          <w:spacing w:val="54"/>
          <w:sz w:val="32"/>
        </w:rPr>
        <w:t xml:space="preserve"> </w:t>
      </w:r>
      <w:r>
        <w:rPr>
          <w:sz w:val="32"/>
        </w:rPr>
        <w:t>output</w:t>
      </w:r>
      <w:r>
        <w:rPr>
          <w:spacing w:val="53"/>
          <w:sz w:val="32"/>
        </w:rPr>
        <w:t xml:space="preserve"> </w:t>
      </w:r>
      <w:r>
        <w:rPr>
          <w:sz w:val="32"/>
        </w:rPr>
        <w:t>system</w:t>
      </w:r>
      <w:r>
        <w:rPr>
          <w:spacing w:val="56"/>
          <w:sz w:val="32"/>
        </w:rPr>
        <w:t xml:space="preserve"> </w:t>
      </w:r>
      <w:r>
        <w:rPr>
          <w:sz w:val="32"/>
        </w:rPr>
        <w:t>(one</w:t>
      </w:r>
      <w:r>
        <w:rPr>
          <w:spacing w:val="54"/>
          <w:sz w:val="32"/>
        </w:rPr>
        <w:t xml:space="preserve"> </w:t>
      </w:r>
      <w:r>
        <w:rPr>
          <w:sz w:val="32"/>
        </w:rPr>
        <w:t>of</w:t>
      </w:r>
      <w:r>
        <w:rPr>
          <w:spacing w:val="54"/>
          <w:sz w:val="32"/>
        </w:rPr>
        <w:t xml:space="preserve"> </w:t>
      </w:r>
      <w:r>
        <w:rPr>
          <w:sz w:val="32"/>
        </w:rPr>
        <w:t>the</w:t>
      </w:r>
      <w:r>
        <w:rPr>
          <w:spacing w:val="55"/>
          <w:sz w:val="32"/>
        </w:rPr>
        <w:t xml:space="preserve"> </w:t>
      </w:r>
      <w:r>
        <w:rPr>
          <w:sz w:val="32"/>
        </w:rPr>
        <w:t>four</w:t>
      </w:r>
      <w:r>
        <w:rPr>
          <w:spacing w:val="-77"/>
          <w:sz w:val="32"/>
        </w:rPr>
        <w:t xml:space="preserve"> </w:t>
      </w:r>
      <w:r>
        <w:rPr>
          <w:sz w:val="32"/>
        </w:rPr>
        <w:t>variants).</w:t>
      </w:r>
    </w:p>
    <w:p>
      <w:pPr>
        <w:pStyle w:val="8"/>
        <w:rPr>
          <w:sz w:val="34"/>
        </w:rPr>
      </w:pPr>
    </w:p>
    <w:p>
      <w:pPr>
        <w:pStyle w:val="8"/>
        <w:spacing w:before="7"/>
        <w:rPr>
          <w:sz w:val="27"/>
        </w:rPr>
      </w:pPr>
    </w:p>
    <w:p>
      <w:pPr>
        <w:spacing w:before="0"/>
        <w:ind w:left="419" w:right="0" w:firstLine="0"/>
        <w:jc w:val="left"/>
        <w:rPr>
          <w:sz w:val="32"/>
        </w:rPr>
      </w:pPr>
      <w:bookmarkStart w:id="34" w:name=" Fig2.4(I) "/>
      <w:bookmarkEnd w:id="34"/>
      <w:r>
        <w:rPr>
          <w:sz w:val="32"/>
        </w:rPr>
        <w:t>Fig2.4(I)</w:t>
      </w:r>
    </w:p>
    <w:p>
      <w:pPr>
        <w:pStyle w:val="8"/>
        <w:spacing w:before="7"/>
        <w:rPr>
          <w:sz w:val="12"/>
        </w:rPr>
      </w:pPr>
      <w:r>
        <w:drawing>
          <wp:anchor distT="0" distB="0" distL="0" distR="0" simplePos="0" relativeHeight="251661312" behindDoc="0" locked="0" layoutInCell="1" allowOverlap="1">
            <wp:simplePos x="0" y="0"/>
            <wp:positionH relativeFrom="page">
              <wp:posOffset>533400</wp:posOffset>
            </wp:positionH>
            <wp:positionV relativeFrom="paragraph">
              <wp:posOffset>116840</wp:posOffset>
            </wp:positionV>
            <wp:extent cx="6281420" cy="397764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6" cstate="print"/>
                    <a:stretch>
                      <a:fillRect/>
                    </a:stretch>
                  </pic:blipFill>
                  <pic:spPr>
                    <a:xfrm>
                      <a:off x="0" y="0"/>
                      <a:ext cx="6281194" cy="3977640"/>
                    </a:xfrm>
                    <a:prstGeom prst="rect">
                      <a:avLst/>
                    </a:prstGeom>
                  </pic:spPr>
                </pic:pic>
              </a:graphicData>
            </a:graphic>
          </wp:anchor>
        </w:drawing>
      </w:r>
    </w:p>
    <w:p>
      <w:pPr>
        <w:spacing w:after="0"/>
        <w:rPr>
          <w:sz w:val="12"/>
        </w:rPr>
        <w:sectPr>
          <w:pgSz w:w="11910" w:h="16840"/>
          <w:pgMar w:top="1120" w:right="0" w:bottom="280" w:left="500" w:header="935" w:footer="0" w:gutter="0"/>
          <w:pgNumType w:fmt="decimal"/>
          <w:cols w:space="720" w:num="1"/>
        </w:sectPr>
      </w:pPr>
    </w:p>
    <w:p>
      <w:pPr>
        <w:pStyle w:val="8"/>
        <w:rPr>
          <w:sz w:val="20"/>
        </w:rPr>
      </w:pPr>
    </w:p>
    <w:p>
      <w:pPr>
        <w:pStyle w:val="8"/>
        <w:rPr>
          <w:sz w:val="20"/>
        </w:rPr>
      </w:pPr>
    </w:p>
    <w:p>
      <w:pPr>
        <w:pStyle w:val="8"/>
        <w:spacing w:before="1"/>
        <w:rPr>
          <w:sz w:val="28"/>
        </w:rPr>
      </w:pPr>
    </w:p>
    <w:p>
      <w:pPr>
        <w:pStyle w:val="8"/>
        <w:ind w:left="340"/>
        <w:rPr>
          <w:sz w:val="20"/>
        </w:rPr>
      </w:pPr>
      <w:r>
        <w:rPr>
          <w:sz w:val="20"/>
        </w:rPr>
        <w:drawing>
          <wp:inline distT="0" distB="0" distL="0" distR="0">
            <wp:extent cx="5487035" cy="308610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17" cstate="print"/>
                    <a:stretch>
                      <a:fillRect/>
                    </a:stretch>
                  </pic:blipFill>
                  <pic:spPr>
                    <a:xfrm>
                      <a:off x="0" y="0"/>
                      <a:ext cx="5487414" cy="3086100"/>
                    </a:xfrm>
                    <a:prstGeom prst="rect">
                      <a:avLst/>
                    </a:prstGeom>
                  </pic:spPr>
                </pic:pic>
              </a:graphicData>
            </a:graphic>
          </wp:inline>
        </w:drawing>
      </w:r>
    </w:p>
    <w:p>
      <w:pPr>
        <w:pStyle w:val="8"/>
        <w:spacing w:before="7"/>
        <w:rPr>
          <w:sz w:val="23"/>
        </w:rPr>
      </w:pPr>
    </w:p>
    <w:p>
      <w:pPr>
        <w:pStyle w:val="8"/>
        <w:spacing w:before="27"/>
        <w:ind w:left="827"/>
        <w:rPr>
          <w:rFonts w:ascii="Calibri"/>
        </w:rPr>
      </w:pPr>
      <w:bookmarkStart w:id="35" w:name="      Fig 2.4.(ii)"/>
      <w:bookmarkEnd w:id="35"/>
      <w:r>
        <w:rPr>
          <w:rFonts w:ascii="Calibri"/>
        </w:rPr>
        <w:t>Fig</w:t>
      </w:r>
      <w:r>
        <w:rPr>
          <w:rFonts w:ascii="Calibri"/>
          <w:spacing w:val="-6"/>
        </w:rPr>
        <w:t xml:space="preserve"> </w:t>
      </w:r>
      <w:r>
        <w:rPr>
          <w:rFonts w:ascii="Calibri"/>
        </w:rPr>
        <w:t>2.4.(ii)</w:t>
      </w:r>
    </w:p>
    <w:p>
      <w:pPr>
        <w:pStyle w:val="8"/>
        <w:rPr>
          <w:rFonts w:ascii="Calibri"/>
          <w:sz w:val="20"/>
        </w:rPr>
      </w:pPr>
    </w:p>
    <w:p>
      <w:pPr>
        <w:pStyle w:val="8"/>
        <w:rPr>
          <w:rFonts w:ascii="Calibri"/>
          <w:sz w:val="20"/>
        </w:rPr>
      </w:pPr>
    </w:p>
    <w:p>
      <w:pPr>
        <w:pStyle w:val="8"/>
        <w:rPr>
          <w:rFonts w:ascii="Calibri"/>
          <w:sz w:val="20"/>
        </w:rPr>
      </w:pPr>
    </w:p>
    <w:p>
      <w:pPr>
        <w:pStyle w:val="8"/>
        <w:rPr>
          <w:rFonts w:ascii="Calibri"/>
          <w:sz w:val="20"/>
        </w:rPr>
      </w:pPr>
    </w:p>
    <w:p>
      <w:pPr>
        <w:pStyle w:val="8"/>
        <w:rPr>
          <w:rFonts w:ascii="Calibri"/>
          <w:sz w:val="20"/>
        </w:rPr>
      </w:pPr>
    </w:p>
    <w:p>
      <w:pPr>
        <w:pStyle w:val="8"/>
        <w:rPr>
          <w:rFonts w:ascii="Calibri"/>
          <w:sz w:val="20"/>
        </w:rPr>
      </w:pPr>
    </w:p>
    <w:p>
      <w:pPr>
        <w:pStyle w:val="8"/>
        <w:spacing w:before="1"/>
        <w:rPr>
          <w:rFonts w:ascii="Calibri"/>
          <w:sz w:val="15"/>
        </w:rPr>
      </w:pPr>
      <w:r>
        <w:drawing>
          <wp:anchor distT="0" distB="0" distL="0" distR="0" simplePos="0" relativeHeight="251661312" behindDoc="0" locked="0" layoutInCell="1" allowOverlap="1">
            <wp:simplePos x="0" y="0"/>
            <wp:positionH relativeFrom="page">
              <wp:posOffset>1104900</wp:posOffset>
            </wp:positionH>
            <wp:positionV relativeFrom="paragraph">
              <wp:posOffset>141605</wp:posOffset>
            </wp:positionV>
            <wp:extent cx="5727065" cy="340995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18" cstate="print"/>
                    <a:stretch>
                      <a:fillRect/>
                    </a:stretch>
                  </pic:blipFill>
                  <pic:spPr>
                    <a:xfrm>
                      <a:off x="0" y="0"/>
                      <a:ext cx="5727326" cy="3410140"/>
                    </a:xfrm>
                    <a:prstGeom prst="rect">
                      <a:avLst/>
                    </a:prstGeom>
                  </pic:spPr>
                </pic:pic>
              </a:graphicData>
            </a:graphic>
          </wp:anchor>
        </w:drawing>
      </w:r>
    </w:p>
    <w:p>
      <w:pPr>
        <w:pStyle w:val="8"/>
        <w:rPr>
          <w:rFonts w:ascii="Calibri"/>
          <w:sz w:val="20"/>
        </w:rPr>
      </w:pPr>
    </w:p>
    <w:p>
      <w:pPr>
        <w:pStyle w:val="8"/>
        <w:rPr>
          <w:rFonts w:ascii="Calibri"/>
          <w:sz w:val="20"/>
        </w:rPr>
      </w:pPr>
    </w:p>
    <w:p>
      <w:pPr>
        <w:pStyle w:val="8"/>
        <w:rPr>
          <w:rFonts w:ascii="Calibri"/>
          <w:sz w:val="20"/>
        </w:rPr>
      </w:pPr>
    </w:p>
    <w:p>
      <w:pPr>
        <w:spacing w:before="162"/>
        <w:ind w:left="2000" w:right="0" w:firstLine="0"/>
        <w:jc w:val="left"/>
        <w:rPr>
          <w:rFonts w:ascii="Calibri"/>
          <w:sz w:val="32"/>
        </w:rPr>
      </w:pPr>
      <w:bookmarkStart w:id="36" w:name="                                Fig 2.4("/>
      <w:bookmarkEnd w:id="36"/>
      <w:r>
        <w:rPr>
          <w:rFonts w:ascii="Calibri"/>
          <w:sz w:val="32"/>
        </w:rPr>
        <w:t>Fig</w:t>
      </w:r>
      <w:r>
        <w:rPr>
          <w:rFonts w:ascii="Calibri"/>
          <w:spacing w:val="-3"/>
          <w:sz w:val="32"/>
        </w:rPr>
        <w:t xml:space="preserve"> </w:t>
      </w:r>
      <w:r>
        <w:rPr>
          <w:rFonts w:ascii="Calibri"/>
          <w:sz w:val="32"/>
        </w:rPr>
        <w:t>2.4(iii)</w:t>
      </w:r>
    </w:p>
    <w:p>
      <w:pPr>
        <w:spacing w:after="0"/>
        <w:jc w:val="left"/>
        <w:rPr>
          <w:rFonts w:ascii="Calibri"/>
          <w:sz w:val="32"/>
        </w:rPr>
        <w:sectPr>
          <w:pgSz w:w="11910" w:h="16840"/>
          <w:pgMar w:top="1120" w:right="0" w:bottom="280" w:left="500" w:header="935" w:footer="0" w:gutter="0"/>
          <w:pgNumType w:fmt="decimal"/>
          <w:cols w:space="720" w:num="1"/>
        </w:sectPr>
      </w:pPr>
    </w:p>
    <w:p>
      <w:pPr>
        <w:pStyle w:val="8"/>
        <w:rPr>
          <w:rFonts w:ascii="Calibri"/>
          <w:sz w:val="20"/>
        </w:rPr>
      </w:pPr>
    </w:p>
    <w:p>
      <w:pPr>
        <w:pStyle w:val="8"/>
        <w:rPr>
          <w:rFonts w:ascii="Calibri"/>
          <w:sz w:val="20"/>
        </w:rPr>
      </w:pPr>
    </w:p>
    <w:p>
      <w:pPr>
        <w:pStyle w:val="8"/>
        <w:rPr>
          <w:rFonts w:ascii="Calibri"/>
          <w:sz w:val="20"/>
        </w:rPr>
      </w:pPr>
    </w:p>
    <w:p>
      <w:pPr>
        <w:pStyle w:val="8"/>
        <w:rPr>
          <w:rFonts w:ascii="Calibri"/>
          <w:sz w:val="20"/>
        </w:rPr>
      </w:pPr>
    </w:p>
    <w:p>
      <w:pPr>
        <w:pStyle w:val="8"/>
        <w:spacing w:before="7"/>
        <w:rPr>
          <w:rFonts w:ascii="Calibri"/>
          <w:sz w:val="24"/>
        </w:rPr>
      </w:pPr>
    </w:p>
    <w:p>
      <w:pPr>
        <w:pStyle w:val="8"/>
        <w:ind w:left="340"/>
        <w:rPr>
          <w:rFonts w:ascii="Calibri"/>
          <w:sz w:val="20"/>
        </w:rPr>
      </w:pPr>
      <w:r>
        <w:rPr>
          <w:rFonts w:ascii="Calibri"/>
          <w:sz w:val="20"/>
        </w:rPr>
        <w:drawing>
          <wp:inline distT="0" distB="0" distL="0" distR="0">
            <wp:extent cx="6314440" cy="2072640"/>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19" cstate="print"/>
                    <a:stretch>
                      <a:fillRect/>
                    </a:stretch>
                  </pic:blipFill>
                  <pic:spPr>
                    <a:xfrm>
                      <a:off x="0" y="0"/>
                      <a:ext cx="6314866" cy="2072830"/>
                    </a:xfrm>
                    <a:prstGeom prst="rect">
                      <a:avLst/>
                    </a:prstGeom>
                  </pic:spPr>
                </pic:pic>
              </a:graphicData>
            </a:graphic>
          </wp:inline>
        </w:drawing>
      </w:r>
    </w:p>
    <w:p>
      <w:pPr>
        <w:pStyle w:val="8"/>
        <w:rPr>
          <w:rFonts w:ascii="Calibri"/>
          <w:sz w:val="20"/>
        </w:rPr>
      </w:pPr>
    </w:p>
    <w:p>
      <w:pPr>
        <w:pStyle w:val="8"/>
        <w:rPr>
          <w:rFonts w:ascii="Calibri"/>
          <w:sz w:val="20"/>
        </w:rPr>
      </w:pPr>
    </w:p>
    <w:p>
      <w:pPr>
        <w:pStyle w:val="8"/>
        <w:rPr>
          <w:rFonts w:ascii="Calibri"/>
          <w:sz w:val="20"/>
        </w:rPr>
      </w:pPr>
    </w:p>
    <w:p>
      <w:pPr>
        <w:pStyle w:val="8"/>
        <w:rPr>
          <w:rFonts w:ascii="Calibri"/>
          <w:sz w:val="20"/>
        </w:rPr>
      </w:pPr>
    </w:p>
    <w:p>
      <w:pPr>
        <w:pStyle w:val="8"/>
        <w:rPr>
          <w:rFonts w:ascii="Calibri"/>
          <w:sz w:val="20"/>
        </w:rPr>
      </w:pPr>
    </w:p>
    <w:p>
      <w:pPr>
        <w:pStyle w:val="8"/>
        <w:spacing w:before="2"/>
        <w:rPr>
          <w:rFonts w:ascii="Calibri"/>
          <w:sz w:val="22"/>
        </w:rPr>
      </w:pPr>
    </w:p>
    <w:p>
      <w:pPr>
        <w:spacing w:before="46"/>
        <w:ind w:left="1324" w:right="1801" w:firstLine="0"/>
        <w:jc w:val="both"/>
        <w:rPr>
          <w:rFonts w:ascii="Calibri"/>
          <w:b/>
          <w:sz w:val="26"/>
        </w:rPr>
      </w:pPr>
      <w:r>
        <w:rPr>
          <w:rFonts w:ascii="Calibri"/>
          <w:sz w:val="26"/>
        </w:rPr>
        <w:t>Fig</w:t>
      </w:r>
      <w:r>
        <w:rPr>
          <w:rFonts w:ascii="Calibri"/>
          <w:spacing w:val="-4"/>
          <w:sz w:val="26"/>
        </w:rPr>
        <w:t xml:space="preserve"> </w:t>
      </w:r>
      <w:r>
        <w:rPr>
          <w:rFonts w:ascii="Calibri"/>
          <w:sz w:val="26"/>
        </w:rPr>
        <w:t>2.5</w:t>
      </w:r>
      <w:r>
        <w:rPr>
          <w:rFonts w:ascii="Calibri"/>
          <w:spacing w:val="56"/>
          <w:sz w:val="26"/>
        </w:rPr>
        <w:t xml:space="preserve"> </w:t>
      </w:r>
      <w:r>
        <w:rPr>
          <w:rFonts w:ascii="Calibri"/>
          <w:b/>
          <w:sz w:val="26"/>
        </w:rPr>
        <w:t>Implementation</w:t>
      </w:r>
      <w:r>
        <w:rPr>
          <w:rFonts w:ascii="Calibri"/>
          <w:b/>
          <w:spacing w:val="-1"/>
          <w:sz w:val="26"/>
        </w:rPr>
        <w:t xml:space="preserve"> </w:t>
      </w:r>
      <w:r>
        <w:rPr>
          <w:rFonts w:ascii="Calibri"/>
          <w:b/>
          <w:sz w:val="26"/>
        </w:rPr>
        <w:t>Architecture</w:t>
      </w:r>
    </w:p>
    <w:p>
      <w:pPr>
        <w:pStyle w:val="8"/>
        <w:rPr>
          <w:rFonts w:ascii="Calibri"/>
          <w:b/>
          <w:sz w:val="20"/>
        </w:rPr>
      </w:pPr>
    </w:p>
    <w:p>
      <w:pPr>
        <w:pStyle w:val="8"/>
        <w:rPr>
          <w:rFonts w:ascii="Calibri"/>
          <w:b/>
          <w:sz w:val="20"/>
        </w:rPr>
      </w:pPr>
    </w:p>
    <w:p>
      <w:pPr>
        <w:pStyle w:val="8"/>
        <w:rPr>
          <w:rFonts w:ascii="Calibri"/>
          <w:b/>
          <w:sz w:val="20"/>
        </w:rPr>
      </w:pPr>
    </w:p>
    <w:p>
      <w:pPr>
        <w:pStyle w:val="12"/>
        <w:numPr>
          <w:ilvl w:val="2"/>
          <w:numId w:val="13"/>
        </w:numPr>
        <w:tabs>
          <w:tab w:val="left" w:pos="840"/>
        </w:tabs>
        <w:spacing w:before="217" w:after="0" w:line="240" w:lineRule="auto"/>
        <w:ind w:left="839" w:right="0" w:hanging="721"/>
        <w:jc w:val="both"/>
        <w:rPr>
          <w:rFonts w:ascii="Times New Roman"/>
          <w:b/>
          <w:sz w:val="32"/>
        </w:rPr>
      </w:pPr>
      <w:bookmarkStart w:id="37" w:name="2.4.3 Retrieving emails"/>
      <w:bookmarkEnd w:id="37"/>
      <w:bookmarkStart w:id="38" w:name="2.4.3 Retrieving emails"/>
      <w:bookmarkEnd w:id="38"/>
      <w:r>
        <w:rPr>
          <w:rFonts w:ascii="Times New Roman"/>
          <w:b/>
          <w:sz w:val="32"/>
        </w:rPr>
        <w:t>Retrieving</w:t>
      </w:r>
      <w:r>
        <w:rPr>
          <w:rFonts w:ascii="Times New Roman"/>
          <w:b/>
          <w:spacing w:val="-5"/>
          <w:sz w:val="32"/>
        </w:rPr>
        <w:t xml:space="preserve"> </w:t>
      </w:r>
      <w:r>
        <w:rPr>
          <w:rFonts w:ascii="Times New Roman"/>
          <w:b/>
          <w:sz w:val="32"/>
        </w:rPr>
        <w:t>emails</w:t>
      </w:r>
    </w:p>
    <w:p>
      <w:pPr>
        <w:pStyle w:val="8"/>
        <w:spacing w:before="6"/>
        <w:rPr>
          <w:b/>
          <w:sz w:val="29"/>
        </w:rPr>
      </w:pPr>
    </w:p>
    <w:p>
      <w:pPr>
        <w:spacing w:before="1" w:line="360" w:lineRule="auto"/>
        <w:ind w:left="119" w:right="739" w:firstLine="960"/>
        <w:jc w:val="both"/>
        <w:rPr>
          <w:sz w:val="32"/>
        </w:rPr>
      </w:pPr>
      <w:bookmarkStart w:id="39" w:name="After establishing a connection, the use"/>
      <w:bookmarkEnd w:id="39"/>
      <w:r>
        <w:rPr>
          <w:sz w:val="32"/>
        </w:rPr>
        <w:t>After establishing a connection, the user's inbox is checked for unread</w:t>
      </w:r>
      <w:r>
        <w:rPr>
          <w:spacing w:val="1"/>
          <w:sz w:val="32"/>
        </w:rPr>
        <w:t xml:space="preserve"> </w:t>
      </w:r>
      <w:r>
        <w:rPr>
          <w:sz w:val="32"/>
        </w:rPr>
        <w:t xml:space="preserve">messages, and unread messages are stored in a file named </w:t>
      </w:r>
      <w:r>
        <w:rPr>
          <w:sz w:val="32"/>
          <w:lang w:val="en-US"/>
        </w:rPr>
        <w:t>email subjects</w:t>
      </w:r>
      <w:r>
        <w:rPr>
          <w:sz w:val="32"/>
        </w:rPr>
        <w:t>.txt". The</w:t>
      </w:r>
      <w:r>
        <w:rPr>
          <w:spacing w:val="-77"/>
          <w:sz w:val="32"/>
        </w:rPr>
        <w:t xml:space="preserve"> </w:t>
      </w:r>
      <w:r>
        <w:rPr>
          <w:sz w:val="32"/>
        </w:rPr>
        <w:t>file is transferred from the local machine (that is running the code on Processing</w:t>
      </w:r>
      <w:r>
        <w:rPr>
          <w:spacing w:val="1"/>
          <w:sz w:val="32"/>
        </w:rPr>
        <w:t xml:space="preserve"> </w:t>
      </w:r>
      <w:r>
        <w:rPr>
          <w:sz w:val="32"/>
        </w:rPr>
        <w:t>IDE) to the server where the rest of the VPA system is running on, using the FTP</w:t>
      </w:r>
      <w:r>
        <w:rPr>
          <w:spacing w:val="1"/>
          <w:sz w:val="32"/>
        </w:rPr>
        <w:t xml:space="preserve"> </w:t>
      </w:r>
      <w:r>
        <w:rPr>
          <w:sz w:val="32"/>
        </w:rPr>
        <w:t>protocol.</w:t>
      </w:r>
      <w:r>
        <w:rPr>
          <w:spacing w:val="1"/>
          <w:sz w:val="32"/>
        </w:rPr>
        <w:t xml:space="preserve"> </w:t>
      </w:r>
      <w:r>
        <w:rPr>
          <w:sz w:val="32"/>
        </w:rPr>
        <w:t>Now</w:t>
      </w:r>
      <w:r>
        <w:rPr>
          <w:spacing w:val="1"/>
          <w:sz w:val="32"/>
        </w:rPr>
        <w:t xml:space="preserve"> </w:t>
      </w:r>
      <w:r>
        <w:rPr>
          <w:sz w:val="32"/>
        </w:rPr>
        <w:t>the</w:t>
      </w:r>
      <w:r>
        <w:rPr>
          <w:spacing w:val="1"/>
          <w:sz w:val="32"/>
        </w:rPr>
        <w:t xml:space="preserve"> </w:t>
      </w:r>
      <w:r>
        <w:rPr>
          <w:sz w:val="32"/>
        </w:rPr>
        <w:t>updated</w:t>
      </w:r>
      <w:r>
        <w:rPr>
          <w:spacing w:val="1"/>
          <w:sz w:val="32"/>
        </w:rPr>
        <w:t xml:space="preserve"> </w:t>
      </w:r>
      <w:r>
        <w:rPr>
          <w:sz w:val="32"/>
        </w:rPr>
        <w:t>version</w:t>
      </w:r>
      <w:r>
        <w:rPr>
          <w:spacing w:val="1"/>
          <w:sz w:val="32"/>
        </w:rPr>
        <w:t xml:space="preserve"> </w:t>
      </w:r>
      <w:r>
        <w:rPr>
          <w:sz w:val="32"/>
        </w:rPr>
        <w:t>of</w:t>
      </w:r>
      <w:r>
        <w:rPr>
          <w:spacing w:val="1"/>
          <w:sz w:val="32"/>
        </w:rPr>
        <w:t xml:space="preserve"> </w:t>
      </w:r>
      <w:r>
        <w:rPr>
          <w:sz w:val="32"/>
        </w:rPr>
        <w:t>the</w:t>
      </w:r>
      <w:r>
        <w:rPr>
          <w:spacing w:val="1"/>
          <w:sz w:val="32"/>
        </w:rPr>
        <w:t xml:space="preserve"> </w:t>
      </w:r>
      <w:r>
        <w:rPr>
          <w:sz w:val="32"/>
        </w:rPr>
        <w:t>file</w:t>
      </w:r>
      <w:r>
        <w:rPr>
          <w:spacing w:val="1"/>
          <w:sz w:val="32"/>
        </w:rPr>
        <w:t xml:space="preserve"> </w:t>
      </w:r>
      <w:r>
        <w:rPr>
          <w:spacing w:val="1"/>
          <w:sz w:val="32"/>
          <w:lang w:val="en-US"/>
        </w:rPr>
        <w:t>email subjects</w:t>
      </w:r>
      <w:r>
        <w:rPr>
          <w:sz w:val="32"/>
        </w:rPr>
        <w:t>.</w:t>
      </w:r>
      <w:r>
        <w:rPr>
          <w:rFonts w:hint="default"/>
          <w:sz w:val="32"/>
          <w:lang w:val="en-US"/>
        </w:rPr>
        <w:t xml:space="preserve"> </w:t>
      </w:r>
      <w:r>
        <w:rPr>
          <w:sz w:val="32"/>
        </w:rPr>
        <w:t>txt</w:t>
      </w:r>
      <w:r>
        <w:rPr>
          <w:spacing w:val="1"/>
          <w:sz w:val="32"/>
        </w:rPr>
        <w:t xml:space="preserve"> </w:t>
      </w:r>
      <w:r>
        <w:rPr>
          <w:sz w:val="32"/>
        </w:rPr>
        <w:t>has</w:t>
      </w:r>
      <w:r>
        <w:rPr>
          <w:spacing w:val="80"/>
          <w:sz w:val="32"/>
        </w:rPr>
        <w:t xml:space="preserve"> </w:t>
      </w:r>
      <w:r>
        <w:rPr>
          <w:sz w:val="32"/>
        </w:rPr>
        <w:t>been</w:t>
      </w:r>
      <w:r>
        <w:rPr>
          <w:spacing w:val="1"/>
          <w:sz w:val="32"/>
        </w:rPr>
        <w:t xml:space="preserve"> </w:t>
      </w:r>
      <w:r>
        <w:rPr>
          <w:sz w:val="32"/>
        </w:rPr>
        <w:t>uploaded to the server, and is made available to the web server running the entire</w:t>
      </w:r>
      <w:r>
        <w:rPr>
          <w:spacing w:val="1"/>
          <w:sz w:val="32"/>
        </w:rPr>
        <w:t xml:space="preserve"> </w:t>
      </w:r>
      <w:r>
        <w:rPr>
          <w:sz w:val="32"/>
        </w:rPr>
        <w:t xml:space="preserve">front-end of the VPA system, as well as part of the </w:t>
      </w:r>
      <w:r>
        <w:rPr>
          <w:sz w:val="32"/>
          <w:lang w:val="en-US"/>
        </w:rPr>
        <w:t>back-end</w:t>
      </w:r>
      <w:r>
        <w:rPr>
          <w:sz w:val="32"/>
        </w:rPr>
        <w:t>. This entire process is</w:t>
      </w:r>
      <w:r>
        <w:rPr>
          <w:spacing w:val="-77"/>
          <w:sz w:val="32"/>
        </w:rPr>
        <w:t xml:space="preserve"> </w:t>
      </w:r>
      <w:r>
        <w:rPr>
          <w:sz w:val="32"/>
        </w:rPr>
        <w:t>continually repeated in order to keep updated the list of unread messages in a</w:t>
      </w:r>
      <w:r>
        <w:rPr>
          <w:spacing w:val="1"/>
          <w:sz w:val="32"/>
        </w:rPr>
        <w:t xml:space="preserve"> </w:t>
      </w:r>
      <w:r>
        <w:rPr>
          <w:sz w:val="32"/>
        </w:rPr>
        <w:t>user's</w:t>
      </w:r>
      <w:r>
        <w:rPr>
          <w:spacing w:val="1"/>
          <w:sz w:val="32"/>
        </w:rPr>
        <w:t xml:space="preserve"> </w:t>
      </w:r>
      <w:r>
        <w:rPr>
          <w:sz w:val="32"/>
        </w:rPr>
        <w:t>inbox.</w:t>
      </w:r>
    </w:p>
    <w:p>
      <w:pPr>
        <w:pStyle w:val="12"/>
        <w:numPr>
          <w:ilvl w:val="0"/>
          <w:numId w:val="0"/>
        </w:numPr>
        <w:tabs>
          <w:tab w:val="left" w:pos="840"/>
        </w:tabs>
        <w:spacing w:before="156" w:after="0" w:line="240" w:lineRule="auto"/>
        <w:ind w:right="0" w:rightChars="0"/>
        <w:jc w:val="both"/>
        <w:rPr>
          <w:rFonts w:ascii="Times New Roman"/>
          <w:sz w:val="32"/>
        </w:rPr>
        <w:sectPr>
          <w:pgSz w:w="11910" w:h="16840"/>
          <w:pgMar w:top="1120" w:right="0" w:bottom="280" w:left="500" w:header="935" w:footer="0" w:gutter="0"/>
          <w:pgNumType w:fmt="decimal"/>
          <w:cols w:space="720" w:num="1"/>
        </w:sectPr>
      </w:pPr>
      <w:bookmarkStart w:id="40" w:name="2.4.4 Reading emails"/>
      <w:bookmarkEnd w:id="40"/>
      <w:bookmarkStart w:id="41" w:name="2.4.4 Reading emails"/>
      <w:bookmarkEnd w:id="41"/>
    </w:p>
    <w:p>
      <w:pPr>
        <w:pStyle w:val="12"/>
        <w:numPr>
          <w:ilvl w:val="0"/>
          <w:numId w:val="0"/>
        </w:numPr>
        <w:tabs>
          <w:tab w:val="left" w:pos="840"/>
        </w:tabs>
        <w:spacing w:before="156" w:after="0" w:line="240" w:lineRule="auto"/>
        <w:ind w:left="118" w:leftChars="0" w:right="0" w:rightChars="0"/>
        <w:jc w:val="both"/>
        <w:rPr>
          <w:rFonts w:ascii="Times New Roman"/>
          <w:b/>
          <w:sz w:val="32"/>
        </w:rPr>
      </w:pPr>
      <w:bookmarkStart w:id="42" w:name="After writing the newest set of unread e"/>
      <w:bookmarkEnd w:id="42"/>
    </w:p>
    <w:p>
      <w:pPr>
        <w:pStyle w:val="12"/>
        <w:numPr>
          <w:ilvl w:val="0"/>
          <w:numId w:val="0"/>
        </w:numPr>
        <w:tabs>
          <w:tab w:val="left" w:pos="840"/>
        </w:tabs>
        <w:spacing w:before="156" w:after="0" w:line="240" w:lineRule="auto"/>
        <w:ind w:left="118" w:leftChars="0" w:right="0" w:rightChars="0"/>
        <w:jc w:val="both"/>
        <w:rPr>
          <w:rFonts w:ascii="Times New Roman"/>
          <w:b/>
          <w:sz w:val="32"/>
        </w:rPr>
      </w:pPr>
      <w:r>
        <w:rPr>
          <w:rFonts w:hint="default" w:ascii="Times New Roman"/>
          <w:b/>
          <w:sz w:val="32"/>
          <w:lang w:val="en-US"/>
        </w:rPr>
        <w:t xml:space="preserve">2.4.4 </w:t>
      </w:r>
      <w:r>
        <w:rPr>
          <w:rFonts w:ascii="Times New Roman"/>
          <w:b/>
          <w:sz w:val="32"/>
        </w:rPr>
        <w:t>Reading</w:t>
      </w:r>
      <w:r>
        <w:rPr>
          <w:rFonts w:ascii="Times New Roman"/>
          <w:b/>
          <w:spacing w:val="-5"/>
          <w:sz w:val="32"/>
        </w:rPr>
        <w:t xml:space="preserve"> </w:t>
      </w:r>
      <w:r>
        <w:rPr>
          <w:rFonts w:ascii="Times New Roman"/>
          <w:b/>
          <w:sz w:val="32"/>
        </w:rPr>
        <w:t>emails</w:t>
      </w:r>
    </w:p>
    <w:p>
      <w:pPr>
        <w:spacing w:before="0" w:line="360" w:lineRule="auto"/>
        <w:ind w:left="119" w:right="738" w:firstLine="960"/>
        <w:jc w:val="both"/>
        <w:rPr>
          <w:sz w:val="32"/>
        </w:rPr>
      </w:pPr>
    </w:p>
    <w:p>
      <w:pPr>
        <w:spacing w:before="0" w:line="360" w:lineRule="auto"/>
        <w:ind w:left="119" w:right="738" w:firstLine="960"/>
        <w:jc w:val="both"/>
        <w:rPr>
          <w:sz w:val="32"/>
        </w:rPr>
      </w:pPr>
      <w:r>
        <w:rPr>
          <w:sz w:val="32"/>
        </w:rPr>
        <w:t>After</w:t>
      </w:r>
      <w:r>
        <w:rPr>
          <w:spacing w:val="1"/>
          <w:sz w:val="32"/>
        </w:rPr>
        <w:t xml:space="preserve"> </w:t>
      </w:r>
      <w:r>
        <w:rPr>
          <w:sz w:val="32"/>
        </w:rPr>
        <w:t>writing</w:t>
      </w:r>
      <w:r>
        <w:rPr>
          <w:spacing w:val="1"/>
          <w:sz w:val="32"/>
        </w:rPr>
        <w:t xml:space="preserve"> </w:t>
      </w:r>
      <w:r>
        <w:rPr>
          <w:sz w:val="32"/>
        </w:rPr>
        <w:t>the</w:t>
      </w:r>
      <w:r>
        <w:rPr>
          <w:spacing w:val="1"/>
          <w:sz w:val="32"/>
        </w:rPr>
        <w:t xml:space="preserve"> </w:t>
      </w:r>
      <w:r>
        <w:rPr>
          <w:sz w:val="32"/>
        </w:rPr>
        <w:t>newest</w:t>
      </w:r>
      <w:r>
        <w:rPr>
          <w:spacing w:val="1"/>
          <w:sz w:val="32"/>
        </w:rPr>
        <w:t xml:space="preserve"> </w:t>
      </w:r>
      <w:r>
        <w:rPr>
          <w:sz w:val="32"/>
        </w:rPr>
        <w:t>set</w:t>
      </w:r>
      <w:r>
        <w:rPr>
          <w:spacing w:val="1"/>
          <w:sz w:val="32"/>
        </w:rPr>
        <w:t xml:space="preserve"> </w:t>
      </w:r>
      <w:r>
        <w:rPr>
          <w:sz w:val="32"/>
        </w:rPr>
        <w:t>of</w:t>
      </w:r>
      <w:r>
        <w:rPr>
          <w:spacing w:val="1"/>
          <w:sz w:val="32"/>
        </w:rPr>
        <w:t xml:space="preserve"> </w:t>
      </w:r>
      <w:r>
        <w:rPr>
          <w:sz w:val="32"/>
        </w:rPr>
        <w:t>unread</w:t>
      </w:r>
      <w:r>
        <w:rPr>
          <w:spacing w:val="1"/>
          <w:sz w:val="32"/>
        </w:rPr>
        <w:t xml:space="preserve"> </w:t>
      </w:r>
      <w:r>
        <w:rPr>
          <w:sz w:val="32"/>
        </w:rPr>
        <w:t>emails</w:t>
      </w:r>
      <w:r>
        <w:rPr>
          <w:spacing w:val="1"/>
          <w:sz w:val="32"/>
        </w:rPr>
        <w:t xml:space="preserve"> </w:t>
      </w:r>
      <w:r>
        <w:rPr>
          <w:sz w:val="32"/>
        </w:rPr>
        <w:t>to</w:t>
      </w:r>
      <w:r>
        <w:rPr>
          <w:spacing w:val="1"/>
          <w:sz w:val="32"/>
        </w:rPr>
        <w:t xml:space="preserve"> </w:t>
      </w:r>
      <w:r>
        <w:rPr>
          <w:sz w:val="32"/>
        </w:rPr>
        <w:t>the</w:t>
      </w:r>
      <w:r>
        <w:rPr>
          <w:spacing w:val="1"/>
          <w:sz w:val="32"/>
        </w:rPr>
        <w:t xml:space="preserve"> </w:t>
      </w:r>
      <w:r>
        <w:rPr>
          <w:sz w:val="32"/>
        </w:rPr>
        <w:t>file</w:t>
      </w:r>
      <w:r>
        <w:rPr>
          <w:spacing w:val="1"/>
          <w:sz w:val="32"/>
        </w:rPr>
        <w:t xml:space="preserve"> </w:t>
      </w:r>
      <w:r>
        <w:rPr>
          <w:sz w:val="32"/>
        </w:rPr>
        <w:t>B</w:t>
      </w:r>
      <w:r>
        <w:rPr>
          <w:spacing w:val="1"/>
          <w:sz w:val="32"/>
        </w:rPr>
        <w:t xml:space="preserve"> </w:t>
      </w:r>
      <w:r>
        <w:rPr>
          <w:sz w:val="32"/>
        </w:rPr>
        <w:t>email</w:t>
      </w:r>
      <w:r>
        <w:rPr>
          <w:spacing w:val="1"/>
          <w:sz w:val="32"/>
        </w:rPr>
        <w:t xml:space="preserve"> </w:t>
      </w:r>
      <w:r>
        <w:rPr>
          <w:sz w:val="32"/>
        </w:rPr>
        <w:t>subjects.</w:t>
      </w:r>
      <w:r>
        <w:rPr>
          <w:sz w:val="32"/>
          <w:lang w:val="en-US"/>
        </w:rPr>
        <w:t>txt</w:t>
      </w:r>
      <w:r>
        <w:rPr>
          <w:sz w:val="32"/>
        </w:rPr>
        <w:t>" and uploading it to the server, the front-end system must read the</w:t>
      </w:r>
      <w:r>
        <w:rPr>
          <w:spacing w:val="1"/>
          <w:sz w:val="32"/>
        </w:rPr>
        <w:t xml:space="preserve"> </w:t>
      </w:r>
      <w:r>
        <w:rPr>
          <w:sz w:val="32"/>
        </w:rPr>
        <w:t>emails. In order to do this, the file Be</w:t>
      </w:r>
      <w:r>
        <w:rPr>
          <w:rFonts w:hint="default"/>
          <w:sz w:val="32"/>
          <w:lang w:val="en-US"/>
        </w:rPr>
        <w:t xml:space="preserve"> email subjects</w:t>
      </w:r>
      <w:r>
        <w:rPr>
          <w:sz w:val="32"/>
        </w:rPr>
        <w:t>.txt</w:t>
      </w:r>
      <w:r>
        <w:rPr>
          <w:rFonts w:hint="default"/>
          <w:sz w:val="32"/>
          <w:lang w:val="en-US"/>
        </w:rPr>
        <w:t xml:space="preserve"> </w:t>
      </w:r>
      <w:r>
        <w:rPr>
          <w:sz w:val="32"/>
        </w:rPr>
        <w:t xml:space="preserve"> is read and the VPA</w:t>
      </w:r>
      <w:r>
        <w:rPr>
          <w:spacing w:val="1"/>
          <w:sz w:val="32"/>
        </w:rPr>
        <w:t xml:space="preserve"> </w:t>
      </w:r>
      <w:r>
        <w:rPr>
          <w:sz w:val="32"/>
        </w:rPr>
        <w:t xml:space="preserve">responds as appropriate to the contents of this file. The function </w:t>
      </w:r>
      <w:r>
        <w:rPr>
          <w:sz w:val="32"/>
          <w:lang w:val="en-US"/>
        </w:rPr>
        <w:t>say Text</w:t>
      </w:r>
      <w:r>
        <w:rPr>
          <w:sz w:val="32"/>
        </w:rPr>
        <w:t>() from</w:t>
      </w:r>
      <w:r>
        <w:rPr>
          <w:spacing w:val="1"/>
          <w:sz w:val="32"/>
        </w:rPr>
        <w:t xml:space="preserve"> </w:t>
      </w:r>
      <w:r>
        <w:rPr>
          <w:sz w:val="32"/>
        </w:rPr>
        <w:t xml:space="preserve">the </w:t>
      </w:r>
      <w:r>
        <w:rPr>
          <w:sz w:val="32"/>
          <w:lang w:val="en-US"/>
        </w:rPr>
        <w:t>Site Pal</w:t>
      </w:r>
      <w:r>
        <w:rPr>
          <w:sz w:val="32"/>
        </w:rPr>
        <w:t xml:space="preserve"> API is utilized to instruct the virtual assistant to speaking out the text.</w:t>
      </w:r>
      <w:r>
        <w:rPr>
          <w:spacing w:val="1"/>
          <w:sz w:val="32"/>
        </w:rPr>
        <w:t xml:space="preserve"> </w:t>
      </w:r>
      <w:r>
        <w:rPr>
          <w:sz w:val="32"/>
        </w:rPr>
        <w:t>Now the virtual assistant has speaks out loud the number of new emails if any.</w:t>
      </w:r>
      <w:r>
        <w:rPr>
          <w:spacing w:val="1"/>
          <w:sz w:val="32"/>
        </w:rPr>
        <w:t xml:space="preserve"> </w:t>
      </w:r>
      <w:r>
        <w:rPr>
          <w:sz w:val="32"/>
        </w:rPr>
        <w:t>Next a loop continues to execute and accordingly reads out metadata, such as the</w:t>
      </w:r>
      <w:r>
        <w:rPr>
          <w:spacing w:val="1"/>
          <w:sz w:val="32"/>
        </w:rPr>
        <w:t xml:space="preserve"> </w:t>
      </w:r>
      <w:r>
        <w:rPr>
          <w:sz w:val="32"/>
        </w:rPr>
        <w:t>subject</w:t>
      </w:r>
      <w:r>
        <w:rPr>
          <w:spacing w:val="-2"/>
          <w:sz w:val="32"/>
        </w:rPr>
        <w:t xml:space="preserve"> </w:t>
      </w:r>
      <w:r>
        <w:rPr>
          <w:sz w:val="32"/>
        </w:rPr>
        <w:t>and sender,</w:t>
      </w:r>
      <w:r>
        <w:rPr>
          <w:spacing w:val="1"/>
          <w:sz w:val="32"/>
        </w:rPr>
        <w:t xml:space="preserve"> </w:t>
      </w:r>
      <w:r>
        <w:rPr>
          <w:sz w:val="32"/>
        </w:rPr>
        <w:t>of</w:t>
      </w:r>
      <w:r>
        <w:rPr>
          <w:spacing w:val="-2"/>
          <w:sz w:val="32"/>
        </w:rPr>
        <w:t xml:space="preserve"> </w:t>
      </w:r>
      <w:r>
        <w:rPr>
          <w:sz w:val="32"/>
        </w:rPr>
        <w:t>the</w:t>
      </w:r>
      <w:r>
        <w:rPr>
          <w:spacing w:val="-1"/>
          <w:sz w:val="32"/>
        </w:rPr>
        <w:t xml:space="preserve"> </w:t>
      </w:r>
      <w:r>
        <w:rPr>
          <w:sz w:val="32"/>
        </w:rPr>
        <w:t>user's</w:t>
      </w:r>
      <w:r>
        <w:rPr>
          <w:spacing w:val="2"/>
          <w:sz w:val="32"/>
        </w:rPr>
        <w:t xml:space="preserve"> </w:t>
      </w:r>
      <w:r>
        <w:rPr>
          <w:sz w:val="32"/>
        </w:rPr>
        <w:t>new</w:t>
      </w:r>
      <w:r>
        <w:rPr>
          <w:spacing w:val="-1"/>
          <w:sz w:val="32"/>
        </w:rPr>
        <w:t xml:space="preserve"> </w:t>
      </w:r>
      <w:r>
        <w:rPr>
          <w:sz w:val="32"/>
        </w:rPr>
        <w:t>emails.</w:t>
      </w:r>
    </w:p>
    <w:p>
      <w:pPr>
        <w:spacing w:before="0" w:line="360" w:lineRule="auto"/>
        <w:ind w:left="119" w:right="738" w:firstLine="960"/>
        <w:jc w:val="both"/>
        <w:rPr>
          <w:sz w:val="32"/>
        </w:rPr>
      </w:pPr>
    </w:p>
    <w:p>
      <w:pPr>
        <w:pStyle w:val="12"/>
        <w:numPr>
          <w:ilvl w:val="0"/>
          <w:numId w:val="0"/>
        </w:numPr>
        <w:tabs>
          <w:tab w:val="left" w:pos="921"/>
        </w:tabs>
        <w:spacing w:before="153" w:after="0" w:line="240" w:lineRule="auto"/>
        <w:ind w:left="118" w:leftChars="0" w:right="0" w:rightChars="0"/>
        <w:jc w:val="both"/>
        <w:rPr>
          <w:rFonts w:ascii="Times New Roman"/>
          <w:b/>
          <w:sz w:val="32"/>
        </w:rPr>
      </w:pPr>
      <w:bookmarkStart w:id="43" w:name="2.4.5  SitePal application programming i"/>
      <w:bookmarkEnd w:id="43"/>
      <w:bookmarkStart w:id="44" w:name="2.4.5  SitePal application programming i"/>
      <w:bookmarkEnd w:id="44"/>
      <w:r>
        <w:rPr>
          <w:rFonts w:hint="default" w:ascii="Times New Roman"/>
          <w:b/>
          <w:sz w:val="32"/>
          <w:lang w:val="en-US"/>
        </w:rPr>
        <w:t xml:space="preserve">2.4.5 </w:t>
      </w:r>
      <w:r>
        <w:rPr>
          <w:rFonts w:ascii="Times New Roman"/>
          <w:b/>
          <w:sz w:val="32"/>
          <w:lang w:val="en-US"/>
        </w:rPr>
        <w:t>Site Pal</w:t>
      </w:r>
      <w:r>
        <w:rPr>
          <w:rFonts w:ascii="Times New Roman"/>
          <w:b/>
          <w:spacing w:val="-4"/>
          <w:sz w:val="32"/>
        </w:rPr>
        <w:t xml:space="preserve"> </w:t>
      </w:r>
      <w:r>
        <w:rPr>
          <w:rFonts w:ascii="Times New Roman"/>
          <w:b/>
          <w:sz w:val="32"/>
        </w:rPr>
        <w:t>application</w:t>
      </w:r>
      <w:r>
        <w:rPr>
          <w:rFonts w:ascii="Times New Roman"/>
          <w:b/>
          <w:spacing w:val="-6"/>
          <w:sz w:val="32"/>
        </w:rPr>
        <w:t xml:space="preserve"> </w:t>
      </w:r>
      <w:r>
        <w:rPr>
          <w:rFonts w:ascii="Times New Roman"/>
          <w:b/>
          <w:sz w:val="32"/>
        </w:rPr>
        <w:t>programming</w:t>
      </w:r>
      <w:r>
        <w:rPr>
          <w:rFonts w:ascii="Times New Roman"/>
          <w:b/>
          <w:spacing w:val="-3"/>
          <w:sz w:val="32"/>
        </w:rPr>
        <w:t xml:space="preserve"> </w:t>
      </w:r>
      <w:r>
        <w:rPr>
          <w:rFonts w:ascii="Times New Roman"/>
          <w:b/>
          <w:sz w:val="32"/>
        </w:rPr>
        <w:t>interface</w:t>
      </w:r>
      <w:r>
        <w:rPr>
          <w:rFonts w:ascii="Times New Roman"/>
          <w:b/>
          <w:spacing w:val="-3"/>
          <w:sz w:val="32"/>
        </w:rPr>
        <w:t xml:space="preserve"> </w:t>
      </w:r>
      <w:r>
        <w:rPr>
          <w:rFonts w:ascii="Times New Roman"/>
          <w:b/>
          <w:sz w:val="32"/>
        </w:rPr>
        <w:t>(API)</w:t>
      </w:r>
      <w:r>
        <w:rPr>
          <w:rFonts w:ascii="Times New Roman"/>
          <w:b/>
          <w:spacing w:val="-4"/>
          <w:sz w:val="32"/>
        </w:rPr>
        <w:t xml:space="preserve"> </w:t>
      </w:r>
      <w:r>
        <w:rPr>
          <w:rFonts w:ascii="Times New Roman"/>
          <w:b/>
          <w:sz w:val="32"/>
        </w:rPr>
        <w:t>Implementation</w:t>
      </w:r>
    </w:p>
    <w:p>
      <w:pPr>
        <w:pStyle w:val="8"/>
        <w:spacing w:before="6"/>
        <w:rPr>
          <w:b/>
          <w:sz w:val="29"/>
        </w:rPr>
      </w:pPr>
    </w:p>
    <w:p>
      <w:pPr>
        <w:spacing w:before="0" w:line="360" w:lineRule="auto"/>
        <w:ind w:left="119" w:right="738" w:firstLine="640"/>
        <w:jc w:val="both"/>
        <w:rPr>
          <w:sz w:val="32"/>
        </w:rPr>
      </w:pPr>
      <w:bookmarkStart w:id="45" w:name="The SitePal API is used to output the av"/>
      <w:bookmarkEnd w:id="45"/>
      <w:r>
        <w:rPr>
          <w:sz w:val="32"/>
        </w:rPr>
        <w:t xml:space="preserve">The </w:t>
      </w:r>
      <w:r>
        <w:rPr>
          <w:sz w:val="32"/>
          <w:lang w:val="en-US"/>
        </w:rPr>
        <w:t>Site Pal</w:t>
      </w:r>
      <w:r>
        <w:rPr>
          <w:sz w:val="32"/>
        </w:rPr>
        <w:t xml:space="preserve"> API is used to output the avatar of the front-end of the virtual</w:t>
      </w:r>
      <w:r>
        <w:rPr>
          <w:spacing w:val="1"/>
          <w:sz w:val="32"/>
        </w:rPr>
        <w:t xml:space="preserve"> </w:t>
      </w:r>
      <w:r>
        <w:rPr>
          <w:sz w:val="32"/>
        </w:rPr>
        <w:t>assistant</w:t>
      </w:r>
      <w:r>
        <w:rPr>
          <w:spacing w:val="1"/>
          <w:sz w:val="32"/>
        </w:rPr>
        <w:t xml:space="preserve"> </w:t>
      </w:r>
      <w:r>
        <w:rPr>
          <w:sz w:val="32"/>
        </w:rPr>
        <w:t>via</w:t>
      </w:r>
      <w:r>
        <w:rPr>
          <w:spacing w:val="1"/>
          <w:sz w:val="32"/>
        </w:rPr>
        <w:t xml:space="preserve"> </w:t>
      </w:r>
      <w:r>
        <w:rPr>
          <w:sz w:val="32"/>
        </w:rPr>
        <w:t>a</w:t>
      </w:r>
      <w:r>
        <w:rPr>
          <w:spacing w:val="1"/>
          <w:sz w:val="32"/>
        </w:rPr>
        <w:t xml:space="preserve"> </w:t>
      </w:r>
      <w:r>
        <w:rPr>
          <w:sz w:val="32"/>
        </w:rPr>
        <w:t>built-</w:t>
      </w:r>
      <w:r>
        <w:rPr>
          <w:spacing w:val="1"/>
          <w:sz w:val="32"/>
        </w:rPr>
        <w:t xml:space="preserve"> </w:t>
      </w:r>
      <w:r>
        <w:rPr>
          <w:sz w:val="32"/>
        </w:rPr>
        <w:t>in</w:t>
      </w:r>
      <w:r>
        <w:rPr>
          <w:spacing w:val="1"/>
          <w:sz w:val="32"/>
        </w:rPr>
        <w:t xml:space="preserve"> </w:t>
      </w:r>
      <w:r>
        <w:rPr>
          <w:sz w:val="32"/>
        </w:rPr>
        <w:t>text-to-speech</w:t>
      </w:r>
      <w:r>
        <w:rPr>
          <w:spacing w:val="1"/>
          <w:sz w:val="32"/>
        </w:rPr>
        <w:t xml:space="preserve"> </w:t>
      </w:r>
      <w:r>
        <w:rPr>
          <w:sz w:val="32"/>
        </w:rPr>
        <w:t>engine</w:t>
      </w:r>
      <w:r>
        <w:rPr>
          <w:spacing w:val="1"/>
          <w:sz w:val="32"/>
        </w:rPr>
        <w:t xml:space="preserve"> </w:t>
      </w:r>
      <w:r>
        <w:rPr>
          <w:sz w:val="32"/>
        </w:rPr>
        <w:t>.</w:t>
      </w:r>
      <w:r>
        <w:rPr>
          <w:spacing w:val="1"/>
          <w:sz w:val="32"/>
        </w:rPr>
        <w:t xml:space="preserve"> </w:t>
      </w:r>
      <w:r>
        <w:rPr>
          <w:sz w:val="32"/>
        </w:rPr>
        <w:t>In</w:t>
      </w:r>
      <w:r>
        <w:rPr>
          <w:spacing w:val="1"/>
          <w:sz w:val="32"/>
        </w:rPr>
        <w:t xml:space="preserve"> </w:t>
      </w:r>
      <w:r>
        <w:rPr>
          <w:sz w:val="32"/>
        </w:rPr>
        <w:t>synchronization</w:t>
      </w:r>
      <w:r>
        <w:rPr>
          <w:spacing w:val="1"/>
          <w:sz w:val="32"/>
        </w:rPr>
        <w:t xml:space="preserve"> </w:t>
      </w:r>
      <w:r>
        <w:rPr>
          <w:sz w:val="32"/>
        </w:rPr>
        <w:t>with</w:t>
      </w:r>
      <w:r>
        <w:rPr>
          <w:spacing w:val="1"/>
          <w:sz w:val="32"/>
        </w:rPr>
        <w:t xml:space="preserve"> </w:t>
      </w:r>
      <w:r>
        <w:rPr>
          <w:spacing w:val="1"/>
          <w:sz w:val="32"/>
          <w:lang w:val="en-US"/>
        </w:rPr>
        <w:t>JavaScript</w:t>
      </w:r>
      <w:r>
        <w:rPr>
          <w:sz w:val="32"/>
        </w:rPr>
        <w:t xml:space="preserve">, the </w:t>
      </w:r>
      <w:r>
        <w:rPr>
          <w:sz w:val="32"/>
          <w:lang w:val="en-US"/>
        </w:rPr>
        <w:t>Site Pal</w:t>
      </w:r>
      <w:r>
        <w:rPr>
          <w:sz w:val="32"/>
        </w:rPr>
        <w:t xml:space="preserve"> API drives the visual and audio output of the VPA to the</w:t>
      </w:r>
      <w:r>
        <w:rPr>
          <w:spacing w:val="1"/>
          <w:sz w:val="32"/>
        </w:rPr>
        <w:t xml:space="preserve"> </w:t>
      </w:r>
      <w:r>
        <w:rPr>
          <w:sz w:val="32"/>
        </w:rPr>
        <w:t>browser window. A number of API function calls are used throughout the front-</w:t>
      </w:r>
      <w:r>
        <w:rPr>
          <w:spacing w:val="1"/>
          <w:sz w:val="32"/>
        </w:rPr>
        <w:t xml:space="preserve"> </w:t>
      </w:r>
      <w:r>
        <w:rPr>
          <w:sz w:val="32"/>
        </w:rPr>
        <w:t xml:space="preserve">end system - such as </w:t>
      </w:r>
      <w:r>
        <w:rPr>
          <w:sz w:val="32"/>
          <w:lang w:val="en-US"/>
        </w:rPr>
        <w:t>say Text</w:t>
      </w:r>
      <w:r>
        <w:rPr>
          <w:sz w:val="32"/>
        </w:rPr>
        <w:t xml:space="preserve">() and </w:t>
      </w:r>
      <w:r>
        <w:rPr>
          <w:sz w:val="32"/>
          <w:lang w:val="en-US"/>
        </w:rPr>
        <w:t>say Silent</w:t>
      </w:r>
      <w:r>
        <w:rPr>
          <w:sz w:val="32"/>
        </w:rPr>
        <w:t>(), as demonstrated in the previous</w:t>
      </w:r>
      <w:r>
        <w:rPr>
          <w:spacing w:val="1"/>
          <w:sz w:val="32"/>
        </w:rPr>
        <w:t xml:space="preserve"> </w:t>
      </w:r>
      <w:r>
        <w:rPr>
          <w:sz w:val="32"/>
        </w:rPr>
        <w:t>section.</w:t>
      </w:r>
    </w:p>
    <w:p>
      <w:pPr>
        <w:pStyle w:val="12"/>
        <w:numPr>
          <w:ilvl w:val="0"/>
          <w:numId w:val="0"/>
        </w:numPr>
        <w:tabs>
          <w:tab w:val="left" w:pos="840"/>
        </w:tabs>
        <w:spacing w:before="157" w:after="0" w:line="240" w:lineRule="auto"/>
        <w:ind w:left="118" w:leftChars="0" w:right="0" w:rightChars="0"/>
        <w:jc w:val="both"/>
        <w:rPr>
          <w:rFonts w:ascii="Times New Roman"/>
          <w:b/>
          <w:sz w:val="32"/>
        </w:rPr>
      </w:pPr>
      <w:bookmarkStart w:id="46" w:name="2.4.6 Google calendar authorization"/>
      <w:bookmarkEnd w:id="46"/>
      <w:bookmarkStart w:id="47" w:name="2.4.6 Google calendar authorization"/>
      <w:bookmarkEnd w:id="47"/>
      <w:r>
        <w:rPr>
          <w:rFonts w:hint="default" w:ascii="Times New Roman"/>
          <w:b/>
          <w:sz w:val="32"/>
          <w:lang w:val="en-US"/>
        </w:rPr>
        <w:t xml:space="preserve">2.4.6 </w:t>
      </w:r>
      <w:r>
        <w:rPr>
          <w:rFonts w:ascii="Times New Roman"/>
          <w:b/>
          <w:sz w:val="32"/>
        </w:rPr>
        <w:t>Google</w:t>
      </w:r>
      <w:r>
        <w:rPr>
          <w:rFonts w:ascii="Times New Roman"/>
          <w:b/>
          <w:spacing w:val="-5"/>
          <w:sz w:val="32"/>
        </w:rPr>
        <w:t xml:space="preserve"> </w:t>
      </w:r>
      <w:r>
        <w:rPr>
          <w:rFonts w:ascii="Times New Roman"/>
          <w:b/>
          <w:sz w:val="32"/>
        </w:rPr>
        <w:t>calendar</w:t>
      </w:r>
      <w:r>
        <w:rPr>
          <w:rFonts w:ascii="Times New Roman"/>
          <w:b/>
          <w:spacing w:val="-2"/>
          <w:sz w:val="32"/>
        </w:rPr>
        <w:t xml:space="preserve"> </w:t>
      </w:r>
      <w:r>
        <w:rPr>
          <w:rFonts w:ascii="Times New Roman"/>
          <w:b/>
          <w:sz w:val="32"/>
        </w:rPr>
        <w:t>authorization</w:t>
      </w:r>
    </w:p>
    <w:p>
      <w:pPr>
        <w:pStyle w:val="8"/>
        <w:spacing w:before="6"/>
        <w:rPr>
          <w:b/>
          <w:sz w:val="29"/>
        </w:rPr>
      </w:pPr>
    </w:p>
    <w:p>
      <w:pPr>
        <w:spacing w:before="0" w:line="360" w:lineRule="auto"/>
        <w:ind w:left="119" w:right="738" w:firstLine="960"/>
        <w:jc w:val="both"/>
        <w:rPr>
          <w:sz w:val="32"/>
        </w:rPr>
      </w:pPr>
      <w:bookmarkStart w:id="48" w:name="Similarly to reading a user's emails and"/>
      <w:bookmarkEnd w:id="48"/>
      <w:r>
        <w:rPr>
          <w:sz w:val="32"/>
        </w:rPr>
        <w:t>Similarly to reading a user's emails and notifying when a new email is</w:t>
      </w:r>
      <w:r>
        <w:rPr>
          <w:spacing w:val="1"/>
          <w:sz w:val="32"/>
        </w:rPr>
        <w:t xml:space="preserve"> </w:t>
      </w:r>
      <w:r>
        <w:rPr>
          <w:sz w:val="32"/>
        </w:rPr>
        <w:t>received, it is important for the VPA system to have access to the user's calendar</w:t>
      </w:r>
      <w:r>
        <w:rPr>
          <w:spacing w:val="1"/>
          <w:sz w:val="32"/>
        </w:rPr>
        <w:t xml:space="preserve"> </w:t>
      </w:r>
      <w:r>
        <w:rPr>
          <w:sz w:val="32"/>
        </w:rPr>
        <w:t>information. When there is an upcoming calendar event, the VPA system notifies</w:t>
      </w:r>
      <w:r>
        <w:rPr>
          <w:spacing w:val="1"/>
          <w:sz w:val="32"/>
        </w:rPr>
        <w:t xml:space="preserve"> </w:t>
      </w:r>
      <w:r>
        <w:rPr>
          <w:sz w:val="32"/>
        </w:rPr>
        <w:t>the user. In order to obtain access to the user's calendar, it is necessary to obtain</w:t>
      </w:r>
      <w:r>
        <w:rPr>
          <w:spacing w:val="1"/>
          <w:sz w:val="32"/>
        </w:rPr>
        <w:t xml:space="preserve"> </w:t>
      </w:r>
      <w:r>
        <w:rPr>
          <w:sz w:val="32"/>
        </w:rPr>
        <w:t>authorization</w:t>
      </w:r>
      <w:r>
        <w:rPr>
          <w:spacing w:val="-1"/>
          <w:sz w:val="32"/>
        </w:rPr>
        <w:t xml:space="preserve"> </w:t>
      </w:r>
      <w:r>
        <w:rPr>
          <w:sz w:val="32"/>
        </w:rPr>
        <w:t>from</w:t>
      </w:r>
      <w:r>
        <w:rPr>
          <w:spacing w:val="-2"/>
          <w:sz w:val="32"/>
        </w:rPr>
        <w:t xml:space="preserve"> </w:t>
      </w:r>
      <w:r>
        <w:rPr>
          <w:sz w:val="32"/>
        </w:rPr>
        <w:t>both Google</w:t>
      </w:r>
      <w:r>
        <w:rPr>
          <w:spacing w:val="-1"/>
          <w:sz w:val="32"/>
        </w:rPr>
        <w:t xml:space="preserve"> </w:t>
      </w:r>
      <w:r>
        <w:rPr>
          <w:sz w:val="32"/>
        </w:rPr>
        <w:t>and from the</w:t>
      </w:r>
      <w:r>
        <w:rPr>
          <w:spacing w:val="-1"/>
          <w:sz w:val="32"/>
        </w:rPr>
        <w:t xml:space="preserve"> </w:t>
      </w:r>
      <w:r>
        <w:rPr>
          <w:sz w:val="32"/>
        </w:rPr>
        <w:t>user.</w:t>
      </w:r>
      <w:bookmarkStart w:id="49" w:name="2.4.7 Querying google calendar"/>
      <w:bookmarkEnd w:id="49"/>
      <w:bookmarkStart w:id="50" w:name="Once the Google Calendar API is loaded a"/>
      <w:bookmarkEnd w:id="50"/>
      <w:bookmarkStart w:id="51" w:name="2.4.7 Querying google calendar"/>
      <w:bookmarkEnd w:id="51"/>
    </w:p>
    <w:p>
      <w:pPr>
        <w:spacing w:before="0" w:line="360" w:lineRule="auto"/>
        <w:ind w:left="119" w:right="738" w:firstLine="960"/>
        <w:jc w:val="both"/>
        <w:rPr>
          <w:sz w:val="32"/>
        </w:rPr>
      </w:pPr>
    </w:p>
    <w:p>
      <w:pPr>
        <w:spacing w:before="0" w:line="360" w:lineRule="auto"/>
        <w:ind w:left="119" w:right="738" w:firstLine="960"/>
        <w:jc w:val="both"/>
        <w:rPr>
          <w:sz w:val="32"/>
        </w:rPr>
      </w:pPr>
    </w:p>
    <w:p>
      <w:pPr>
        <w:spacing w:before="0" w:line="360" w:lineRule="auto"/>
        <w:ind w:left="119" w:right="738" w:firstLine="960"/>
        <w:jc w:val="both"/>
        <w:rPr>
          <w:sz w:val="32"/>
        </w:rPr>
      </w:pPr>
    </w:p>
    <w:p>
      <w:pPr>
        <w:pStyle w:val="12"/>
        <w:numPr>
          <w:ilvl w:val="0"/>
          <w:numId w:val="0"/>
        </w:numPr>
        <w:tabs>
          <w:tab w:val="left" w:pos="840"/>
        </w:tabs>
        <w:spacing w:before="156" w:after="0" w:line="240" w:lineRule="auto"/>
        <w:ind w:left="118" w:leftChars="0" w:right="0" w:rightChars="0"/>
        <w:jc w:val="both"/>
        <w:rPr>
          <w:rFonts w:ascii="Times New Roman"/>
          <w:b/>
          <w:sz w:val="32"/>
        </w:rPr>
      </w:pPr>
      <w:r>
        <w:rPr>
          <w:rFonts w:hint="default" w:ascii="Times New Roman"/>
          <w:b/>
          <w:sz w:val="32"/>
          <w:lang w:val="en-US"/>
        </w:rPr>
        <w:t xml:space="preserve">2.4.7 </w:t>
      </w:r>
      <w:r>
        <w:rPr>
          <w:rFonts w:ascii="Times New Roman"/>
          <w:b/>
          <w:sz w:val="32"/>
        </w:rPr>
        <w:t>Querying</w:t>
      </w:r>
      <w:r>
        <w:rPr>
          <w:rFonts w:ascii="Times New Roman"/>
          <w:b/>
          <w:spacing w:val="-3"/>
          <w:sz w:val="32"/>
        </w:rPr>
        <w:t xml:space="preserve"> </w:t>
      </w:r>
      <w:r>
        <w:rPr>
          <w:rFonts w:ascii="Times New Roman"/>
          <w:b/>
          <w:sz w:val="32"/>
        </w:rPr>
        <w:t>google</w:t>
      </w:r>
      <w:r>
        <w:rPr>
          <w:rFonts w:ascii="Times New Roman"/>
          <w:b/>
          <w:spacing w:val="-4"/>
          <w:sz w:val="32"/>
        </w:rPr>
        <w:t xml:space="preserve"> </w:t>
      </w:r>
      <w:r>
        <w:rPr>
          <w:rFonts w:ascii="Times New Roman"/>
          <w:b/>
          <w:sz w:val="32"/>
        </w:rPr>
        <w:t>calendar</w:t>
      </w:r>
    </w:p>
    <w:p>
      <w:pPr>
        <w:pStyle w:val="8"/>
        <w:spacing w:before="7"/>
        <w:rPr>
          <w:b/>
          <w:sz w:val="29"/>
        </w:rPr>
      </w:pPr>
    </w:p>
    <w:p>
      <w:pPr>
        <w:spacing w:before="0" w:line="360" w:lineRule="auto"/>
        <w:ind w:left="119" w:right="738" w:firstLine="640"/>
        <w:jc w:val="both"/>
        <w:rPr>
          <w:spacing w:val="1"/>
          <w:sz w:val="32"/>
        </w:rPr>
      </w:pPr>
      <w:r>
        <w:rPr>
          <w:sz w:val="32"/>
        </w:rPr>
        <w:t>Once the Google Calendar API is loaded and initialized, the VPA system is</w:t>
      </w:r>
      <w:r>
        <w:rPr>
          <w:spacing w:val="1"/>
          <w:sz w:val="32"/>
        </w:rPr>
        <w:t xml:space="preserve"> </w:t>
      </w:r>
    </w:p>
    <w:p>
      <w:pPr>
        <w:spacing w:before="0" w:line="360" w:lineRule="auto"/>
        <w:ind w:right="738"/>
        <w:jc w:val="both"/>
        <w:rPr>
          <w:sz w:val="32"/>
        </w:rPr>
      </w:pPr>
      <w:r>
        <w:rPr>
          <w:sz w:val="32"/>
        </w:rPr>
        <w:t>able to query for information from the user's calendar. The query is called through</w:t>
      </w:r>
      <w:r>
        <w:rPr>
          <w:spacing w:val="-77"/>
          <w:sz w:val="32"/>
        </w:rPr>
        <w:t xml:space="preserve"> </w:t>
      </w:r>
      <w:r>
        <w:rPr>
          <w:sz w:val="32"/>
        </w:rPr>
        <w:t>request.execute()</w:t>
      </w:r>
      <w:r>
        <w:rPr>
          <w:spacing w:val="1"/>
          <w:sz w:val="32"/>
        </w:rPr>
        <w:t xml:space="preserve"> </w:t>
      </w:r>
      <w:r>
        <w:rPr>
          <w:sz w:val="32"/>
        </w:rPr>
        <w:t>function</w:t>
      </w:r>
      <w:r>
        <w:rPr>
          <w:spacing w:val="75"/>
          <w:sz w:val="32"/>
        </w:rPr>
        <w:t xml:space="preserve"> </w:t>
      </w:r>
      <w:r>
        <w:rPr>
          <w:sz w:val="32"/>
        </w:rPr>
        <w:t>that</w:t>
      </w:r>
      <w:r>
        <w:rPr>
          <w:spacing w:val="76"/>
          <w:sz w:val="32"/>
        </w:rPr>
        <w:t xml:space="preserve"> </w:t>
      </w:r>
      <w:r>
        <w:rPr>
          <w:sz w:val="32"/>
        </w:rPr>
        <w:t>defines</w:t>
      </w:r>
      <w:r>
        <w:rPr>
          <w:spacing w:val="79"/>
          <w:sz w:val="32"/>
        </w:rPr>
        <w:t xml:space="preserve"> </w:t>
      </w:r>
      <w:r>
        <w:rPr>
          <w:sz w:val="32"/>
        </w:rPr>
        <w:t>what</w:t>
      </w:r>
      <w:r>
        <w:rPr>
          <w:spacing w:val="77"/>
          <w:sz w:val="32"/>
        </w:rPr>
        <w:t xml:space="preserve"> </w:t>
      </w:r>
      <w:r>
        <w:rPr>
          <w:sz w:val="32"/>
        </w:rPr>
        <w:t>to</w:t>
      </w:r>
      <w:r>
        <w:rPr>
          <w:spacing w:val="77"/>
          <w:sz w:val="32"/>
        </w:rPr>
        <w:t xml:space="preserve"> </w:t>
      </w:r>
      <w:r>
        <w:rPr>
          <w:sz w:val="32"/>
        </w:rPr>
        <w:t>do</w:t>
      </w:r>
      <w:r>
        <w:rPr>
          <w:spacing w:val="75"/>
          <w:sz w:val="32"/>
        </w:rPr>
        <w:t xml:space="preserve"> </w:t>
      </w:r>
      <w:r>
        <w:rPr>
          <w:sz w:val="32"/>
        </w:rPr>
        <w:t>with</w:t>
      </w:r>
      <w:r>
        <w:rPr>
          <w:spacing w:val="1"/>
          <w:sz w:val="32"/>
        </w:rPr>
        <w:t xml:space="preserve"> </w:t>
      </w:r>
      <w:r>
        <w:rPr>
          <w:sz w:val="32"/>
        </w:rPr>
        <w:t>the</w:t>
      </w:r>
      <w:r>
        <w:rPr>
          <w:spacing w:val="76"/>
          <w:sz w:val="32"/>
        </w:rPr>
        <w:t xml:space="preserve"> </w:t>
      </w:r>
      <w:r>
        <w:rPr>
          <w:sz w:val="32"/>
        </w:rPr>
        <w:t>response.</w:t>
      </w:r>
      <w:r>
        <w:rPr>
          <w:spacing w:val="76"/>
          <w:sz w:val="32"/>
        </w:rPr>
        <w:t xml:space="preserve"> </w:t>
      </w:r>
      <w:r>
        <w:rPr>
          <w:sz w:val="32"/>
        </w:rPr>
        <w:t>This</w:t>
      </w:r>
      <w:r>
        <w:rPr>
          <w:spacing w:val="77"/>
          <w:sz w:val="32"/>
        </w:rPr>
        <w:t xml:space="preserve"> </w:t>
      </w:r>
      <w:r>
        <w:rPr>
          <w:sz w:val="32"/>
        </w:rPr>
        <w:t>i</w:t>
      </w:r>
      <w:r>
        <w:rPr>
          <w:rFonts w:hint="default"/>
          <w:sz w:val="32"/>
          <w:lang w:val="en-US"/>
        </w:rPr>
        <w:t>s d</w:t>
      </w:r>
      <w:r>
        <w:rPr>
          <w:sz w:val="32"/>
        </w:rPr>
        <w:t>efined in function(resp). In the case of calendar events, the response iterates</w:t>
      </w:r>
      <w:r>
        <w:rPr>
          <w:spacing w:val="1"/>
          <w:sz w:val="32"/>
        </w:rPr>
        <w:t xml:space="preserve"> </w:t>
      </w:r>
      <w:r>
        <w:rPr>
          <w:sz w:val="32"/>
        </w:rPr>
        <w:t xml:space="preserve">through upcoming events and uses the </w:t>
      </w:r>
      <w:r>
        <w:rPr>
          <w:sz w:val="32"/>
          <w:lang w:val="en-US"/>
        </w:rPr>
        <w:t>say Text</w:t>
      </w:r>
      <w:r>
        <w:rPr>
          <w:sz w:val="32"/>
        </w:rPr>
        <w:t xml:space="preserve">() function from the </w:t>
      </w:r>
      <w:r>
        <w:rPr>
          <w:sz w:val="32"/>
          <w:lang w:val="en-US"/>
        </w:rPr>
        <w:t>Site Pal</w:t>
      </w:r>
      <w:r>
        <w:rPr>
          <w:sz w:val="32"/>
        </w:rPr>
        <w:t xml:space="preserve"> API to</w:t>
      </w:r>
      <w:r>
        <w:rPr>
          <w:spacing w:val="1"/>
          <w:sz w:val="32"/>
        </w:rPr>
        <w:t xml:space="preserve"> </w:t>
      </w:r>
      <w:r>
        <w:rPr>
          <w:sz w:val="32"/>
        </w:rPr>
        <w:t xml:space="preserve">speak out information about the user's events. For example, </w:t>
      </w:r>
      <w:r>
        <w:rPr>
          <w:sz w:val="32"/>
          <w:lang w:val="en-US"/>
        </w:rPr>
        <w:t>say Text</w:t>
      </w:r>
      <w:r>
        <w:rPr>
          <w:sz w:val="32"/>
        </w:rPr>
        <w:t>; will read out the title, of the third calendar event in the</w:t>
      </w:r>
      <w:r>
        <w:rPr>
          <w:spacing w:val="1"/>
          <w:sz w:val="32"/>
        </w:rPr>
        <w:t xml:space="preserve"> </w:t>
      </w:r>
      <w:r>
        <w:rPr>
          <w:sz w:val="32"/>
        </w:rPr>
        <w:t xml:space="preserve">response. Note that because the output of </w:t>
      </w:r>
      <w:r>
        <w:rPr>
          <w:sz w:val="32"/>
          <w:lang w:val="en-US"/>
        </w:rPr>
        <w:t>Site Pal</w:t>
      </w:r>
      <w:r>
        <w:rPr>
          <w:sz w:val="32"/>
        </w:rPr>
        <w:t xml:space="preserve"> text-to-speech engine is queued,</w:t>
      </w:r>
      <w:r>
        <w:rPr>
          <w:spacing w:val="1"/>
          <w:sz w:val="32"/>
        </w:rPr>
        <w:t xml:space="preserve"> </w:t>
      </w:r>
      <w:r>
        <w:rPr>
          <w:sz w:val="32"/>
        </w:rPr>
        <w:t>the function to read upcoming events would simply add the information of each</w:t>
      </w:r>
      <w:r>
        <w:rPr>
          <w:spacing w:val="1"/>
          <w:sz w:val="32"/>
        </w:rPr>
        <w:t xml:space="preserve"> </w:t>
      </w:r>
      <w:r>
        <w:rPr>
          <w:sz w:val="32"/>
        </w:rPr>
        <w:t>calendar event</w:t>
      </w:r>
      <w:r>
        <w:rPr>
          <w:spacing w:val="-1"/>
          <w:sz w:val="32"/>
        </w:rPr>
        <w:t xml:space="preserve"> </w:t>
      </w:r>
      <w:r>
        <w:rPr>
          <w:sz w:val="32"/>
        </w:rPr>
        <w:t>to the</w:t>
      </w:r>
      <w:r>
        <w:rPr>
          <w:spacing w:val="-2"/>
          <w:sz w:val="32"/>
        </w:rPr>
        <w:t xml:space="preserve"> </w:t>
      </w:r>
      <w:r>
        <w:rPr>
          <w:sz w:val="32"/>
        </w:rPr>
        <w:t>queue</w:t>
      </w:r>
      <w:r>
        <w:rPr>
          <w:spacing w:val="-1"/>
          <w:sz w:val="32"/>
        </w:rPr>
        <w:t xml:space="preserve"> </w:t>
      </w:r>
      <w:r>
        <w:rPr>
          <w:sz w:val="32"/>
        </w:rPr>
        <w:t>for</w:t>
      </w:r>
      <w:r>
        <w:rPr>
          <w:spacing w:val="-2"/>
          <w:sz w:val="32"/>
        </w:rPr>
        <w:t xml:space="preserve"> </w:t>
      </w:r>
      <w:r>
        <w:rPr>
          <w:sz w:val="32"/>
        </w:rPr>
        <w:t>the</w:t>
      </w:r>
      <w:r>
        <w:rPr>
          <w:spacing w:val="-2"/>
          <w:sz w:val="32"/>
        </w:rPr>
        <w:t xml:space="preserve"> </w:t>
      </w:r>
      <w:r>
        <w:rPr>
          <w:sz w:val="32"/>
        </w:rPr>
        <w:t>text-to-speech</w:t>
      </w:r>
      <w:r>
        <w:rPr>
          <w:spacing w:val="2"/>
          <w:sz w:val="32"/>
        </w:rPr>
        <w:t xml:space="preserve"> </w:t>
      </w:r>
      <w:r>
        <w:rPr>
          <w:sz w:val="32"/>
        </w:rPr>
        <w:t>engine</w:t>
      </w:r>
      <w:r>
        <w:rPr>
          <w:spacing w:val="-1"/>
          <w:sz w:val="32"/>
        </w:rPr>
        <w:t xml:space="preserve"> </w:t>
      </w:r>
      <w:r>
        <w:rPr>
          <w:sz w:val="32"/>
        </w:rPr>
        <w:t>to</w:t>
      </w:r>
      <w:r>
        <w:rPr>
          <w:spacing w:val="-1"/>
          <w:sz w:val="32"/>
        </w:rPr>
        <w:t xml:space="preserve"> </w:t>
      </w:r>
      <w:r>
        <w:rPr>
          <w:sz w:val="32"/>
        </w:rPr>
        <w:t>dictate.</w:t>
      </w:r>
    </w:p>
    <w:p>
      <w:pPr>
        <w:spacing w:before="0" w:line="360" w:lineRule="auto"/>
        <w:ind w:right="738"/>
        <w:jc w:val="both"/>
        <w:rPr>
          <w:rFonts w:hint="default"/>
          <w:b/>
          <w:bCs/>
          <w:sz w:val="32"/>
          <w:lang w:val="en-US"/>
        </w:rPr>
      </w:pPr>
      <w:r>
        <w:rPr>
          <w:rFonts w:hint="default"/>
          <w:b/>
          <w:bCs/>
          <w:sz w:val="32"/>
          <w:lang w:val="en-US"/>
        </w:rPr>
        <w:t xml:space="preserve">2.4.8 Performance Evaluation </w:t>
      </w:r>
    </w:p>
    <w:p>
      <w:pPr>
        <w:spacing w:before="0" w:line="360" w:lineRule="auto"/>
        <w:ind w:right="738"/>
        <w:jc w:val="both"/>
        <w:rPr>
          <w:rFonts w:hint="default"/>
          <w:sz w:val="32"/>
          <w:lang w:val="en-US"/>
        </w:rPr>
        <w:sectPr>
          <w:pgSz w:w="11910" w:h="16840"/>
          <w:pgMar w:top="1120" w:right="0" w:bottom="280" w:left="500" w:header="935" w:footer="0" w:gutter="0"/>
          <w:pgNumType w:fmt="decimal"/>
          <w:cols w:space="720" w:num="1"/>
        </w:sectPr>
      </w:pPr>
      <w:r>
        <w:rPr>
          <w:rFonts w:hint="default"/>
          <w:sz w:val="32"/>
          <w:lang w:val="en-US"/>
        </w:rPr>
        <w:t>The performance evaluation of the Poly-mod virtual assistant encompasses various key metrics to assess its effectiveness, efficiency, and overall user satisfaction. These metrics include conversational accuracy, task completion rate, response time, task completion time, user satisfaction, engagement, technical troubleshooting, and system metrics. Effectiveness is measured by the accuracy of conversational exchanges and the assistant's ability to complete tasks. Efficiency is evaluated through response and task completion times. User satisfaction is gauged through feedback and the assistant's ability to provide accurate information. Additionally, ongoing technical troubleshooting and system metrics contribute to the evaluation process. Tailoring the evaluation to align with specific implementation objectives and gathering continuous feedback from users are essential components of the evaluation process.</w:t>
      </w:r>
    </w:p>
    <w:p>
      <w:pPr>
        <w:spacing w:before="0" w:line="360" w:lineRule="auto"/>
        <w:ind w:right="738"/>
        <w:jc w:val="both"/>
        <w:rPr>
          <w:sz w:val="32"/>
        </w:rPr>
      </w:pPr>
    </w:p>
    <w:p>
      <w:pPr>
        <w:pStyle w:val="4"/>
        <w:spacing w:line="413" w:lineRule="exact"/>
      </w:pPr>
      <w:r>
        <w:t>ReQall</w:t>
      </w:r>
    </w:p>
    <w:p>
      <w:pPr>
        <w:spacing w:before="205" w:line="360" w:lineRule="auto"/>
        <w:ind w:left="340" w:right="836" w:firstLine="640"/>
        <w:jc w:val="both"/>
        <w:rPr>
          <w:sz w:val="32"/>
        </w:rPr>
      </w:pPr>
      <w:r>
        <w:rPr>
          <w:sz w:val="32"/>
        </w:rPr>
        <w:t>ReQall is personal assistant software that runs on smartphones running</w:t>
      </w:r>
      <w:r>
        <w:rPr>
          <w:spacing w:val="1"/>
          <w:sz w:val="32"/>
        </w:rPr>
        <w:t xml:space="preserve"> </w:t>
      </w:r>
      <w:r>
        <w:rPr>
          <w:sz w:val="32"/>
        </w:rPr>
        <w:t>Apple iOS or Google Android operating system. It helps user to recall notes as</w:t>
      </w:r>
      <w:r>
        <w:rPr>
          <w:spacing w:val="1"/>
          <w:sz w:val="32"/>
        </w:rPr>
        <w:t xml:space="preserve"> </w:t>
      </w:r>
      <w:r>
        <w:rPr>
          <w:sz w:val="32"/>
        </w:rPr>
        <w:t>well as tasks within a location and time context. It records user inputs and</w:t>
      </w:r>
      <w:r>
        <w:rPr>
          <w:spacing w:val="1"/>
          <w:sz w:val="32"/>
        </w:rPr>
        <w:t xml:space="preserve"> </w:t>
      </w:r>
      <w:r>
        <w:rPr>
          <w:sz w:val="32"/>
        </w:rPr>
        <w:t>converts them into commands, and monitors current stack of user tasks to</w:t>
      </w:r>
      <w:r>
        <w:rPr>
          <w:spacing w:val="1"/>
          <w:sz w:val="32"/>
        </w:rPr>
        <w:t xml:space="preserve"> </w:t>
      </w:r>
      <w:r>
        <w:rPr>
          <w:sz w:val="32"/>
        </w:rPr>
        <w:t>proactively suggest actions while considering any changes in the environment.</w:t>
      </w:r>
      <w:r>
        <w:rPr>
          <w:spacing w:val="1"/>
          <w:sz w:val="32"/>
        </w:rPr>
        <w:t xml:space="preserve"> </w:t>
      </w:r>
      <w:r>
        <w:rPr>
          <w:sz w:val="32"/>
        </w:rPr>
        <w:t>It also presents information based on the context of the user, as well as filter</w:t>
      </w:r>
      <w:r>
        <w:rPr>
          <w:spacing w:val="1"/>
          <w:sz w:val="32"/>
        </w:rPr>
        <w:t xml:space="preserve"> </w:t>
      </w:r>
      <w:r>
        <w:rPr>
          <w:sz w:val="32"/>
        </w:rPr>
        <w:t>information to the user based on its learned understanding of the priority of that</w:t>
      </w:r>
      <w:r>
        <w:rPr>
          <w:spacing w:val="-77"/>
          <w:sz w:val="32"/>
        </w:rPr>
        <w:t xml:space="preserve"> </w:t>
      </w:r>
      <w:r>
        <w:rPr>
          <w:sz w:val="32"/>
        </w:rPr>
        <w:t>information.</w:t>
      </w:r>
    </w:p>
    <w:p>
      <w:pPr>
        <w:spacing w:before="1"/>
        <w:ind w:left="340" w:right="0" w:firstLine="0"/>
        <w:jc w:val="both"/>
        <w:rPr>
          <w:b/>
          <w:i/>
          <w:sz w:val="32"/>
        </w:rPr>
      </w:pPr>
      <w:r>
        <w:rPr>
          <w:b/>
          <w:i/>
          <w:sz w:val="32"/>
        </w:rPr>
        <w:t>Supported</w:t>
      </w:r>
      <w:r>
        <w:rPr>
          <w:b/>
          <w:i/>
          <w:spacing w:val="-4"/>
          <w:sz w:val="32"/>
        </w:rPr>
        <w:t xml:space="preserve"> </w:t>
      </w:r>
      <w:r>
        <w:rPr>
          <w:b/>
          <w:i/>
          <w:sz w:val="32"/>
        </w:rPr>
        <w:t>Tasks</w:t>
      </w:r>
    </w:p>
    <w:p>
      <w:pPr>
        <w:pStyle w:val="12"/>
        <w:numPr>
          <w:ilvl w:val="0"/>
          <w:numId w:val="14"/>
        </w:numPr>
        <w:tabs>
          <w:tab w:val="left" w:pos="532"/>
        </w:tabs>
        <w:spacing w:before="184" w:after="0" w:line="240" w:lineRule="auto"/>
        <w:ind w:left="532" w:right="0" w:hanging="192"/>
        <w:jc w:val="left"/>
        <w:rPr>
          <w:rFonts w:ascii="Times New Roman" w:hAnsi="Times New Roman"/>
          <w:sz w:val="32"/>
        </w:rPr>
      </w:pPr>
      <w:r>
        <w:rPr>
          <w:rFonts w:ascii="Times New Roman" w:hAnsi="Times New Roman"/>
          <w:sz w:val="32"/>
        </w:rPr>
        <w:t>Reminders</w:t>
      </w:r>
    </w:p>
    <w:p>
      <w:pPr>
        <w:pStyle w:val="12"/>
        <w:numPr>
          <w:ilvl w:val="0"/>
          <w:numId w:val="14"/>
        </w:numPr>
        <w:tabs>
          <w:tab w:val="left" w:pos="532"/>
        </w:tabs>
        <w:spacing w:before="184" w:after="0" w:line="240" w:lineRule="auto"/>
        <w:ind w:left="532" w:right="0" w:hanging="192"/>
        <w:jc w:val="left"/>
        <w:rPr>
          <w:rFonts w:ascii="Times New Roman" w:hAnsi="Times New Roman"/>
          <w:sz w:val="32"/>
        </w:rPr>
      </w:pPr>
      <w:r>
        <w:rPr>
          <w:rFonts w:ascii="Times New Roman" w:hAnsi="Times New Roman"/>
          <w:sz w:val="32"/>
        </w:rPr>
        <w:t>Email</w:t>
      </w:r>
    </w:p>
    <w:p>
      <w:pPr>
        <w:pStyle w:val="12"/>
        <w:numPr>
          <w:ilvl w:val="0"/>
          <w:numId w:val="14"/>
        </w:numPr>
        <w:tabs>
          <w:tab w:val="left" w:pos="532"/>
        </w:tabs>
        <w:spacing w:before="184" w:after="0" w:line="240" w:lineRule="auto"/>
        <w:ind w:left="532" w:right="0" w:hanging="192"/>
        <w:jc w:val="left"/>
        <w:rPr>
          <w:rFonts w:ascii="Times New Roman" w:hAnsi="Times New Roman"/>
          <w:sz w:val="32"/>
        </w:rPr>
      </w:pPr>
      <w:r>
        <w:rPr>
          <w:rFonts w:ascii="Times New Roman" w:hAnsi="Times New Roman"/>
          <w:sz w:val="32"/>
        </w:rPr>
        <w:t>Calendar,</w:t>
      </w:r>
      <w:r>
        <w:rPr>
          <w:rFonts w:ascii="Times New Roman" w:hAnsi="Times New Roman"/>
          <w:spacing w:val="-1"/>
          <w:sz w:val="32"/>
        </w:rPr>
        <w:t xml:space="preserve"> </w:t>
      </w:r>
      <w:r>
        <w:rPr>
          <w:rFonts w:ascii="Times New Roman" w:hAnsi="Times New Roman"/>
          <w:sz w:val="32"/>
        </w:rPr>
        <w:t>Google</w:t>
      </w:r>
      <w:r>
        <w:rPr>
          <w:rFonts w:ascii="Times New Roman" w:hAnsi="Times New Roman"/>
          <w:spacing w:val="-2"/>
          <w:sz w:val="32"/>
        </w:rPr>
        <w:t xml:space="preserve"> </w:t>
      </w:r>
      <w:r>
        <w:rPr>
          <w:rFonts w:ascii="Times New Roman" w:hAnsi="Times New Roman"/>
          <w:sz w:val="32"/>
        </w:rPr>
        <w:t>Calendar</w:t>
      </w:r>
    </w:p>
    <w:p>
      <w:pPr>
        <w:pStyle w:val="12"/>
        <w:numPr>
          <w:ilvl w:val="0"/>
          <w:numId w:val="14"/>
        </w:numPr>
        <w:tabs>
          <w:tab w:val="left" w:pos="532"/>
        </w:tabs>
        <w:spacing w:before="184" w:after="0" w:line="240" w:lineRule="auto"/>
        <w:ind w:left="532" w:right="0" w:hanging="192"/>
        <w:jc w:val="left"/>
        <w:rPr>
          <w:rFonts w:ascii="Times New Roman" w:hAnsi="Times New Roman"/>
          <w:sz w:val="32"/>
        </w:rPr>
      </w:pPr>
      <w:r>
        <w:rPr>
          <w:rFonts w:ascii="Times New Roman" w:hAnsi="Times New Roman"/>
          <w:sz w:val="32"/>
        </w:rPr>
        <w:t>Outlook</w:t>
      </w:r>
    </w:p>
    <w:p>
      <w:pPr>
        <w:pStyle w:val="12"/>
        <w:numPr>
          <w:ilvl w:val="0"/>
          <w:numId w:val="14"/>
        </w:numPr>
        <w:tabs>
          <w:tab w:val="left" w:pos="532"/>
        </w:tabs>
        <w:spacing w:before="184" w:after="0" w:line="240" w:lineRule="auto"/>
        <w:ind w:left="532" w:right="0" w:hanging="192"/>
        <w:jc w:val="left"/>
        <w:rPr>
          <w:rFonts w:ascii="Times New Roman" w:hAnsi="Times New Roman"/>
          <w:sz w:val="32"/>
        </w:rPr>
      </w:pPr>
      <w:r>
        <w:rPr>
          <w:rFonts w:ascii="Times New Roman" w:hAnsi="Times New Roman"/>
          <w:sz w:val="32"/>
        </w:rPr>
        <w:t>Facebook,</w:t>
      </w:r>
      <w:r>
        <w:rPr>
          <w:rFonts w:ascii="Times New Roman" w:hAnsi="Times New Roman"/>
          <w:spacing w:val="-4"/>
          <w:sz w:val="32"/>
        </w:rPr>
        <w:t xml:space="preserve"> </w:t>
      </w:r>
      <w:r>
        <w:rPr>
          <w:rFonts w:ascii="Times New Roman" w:hAnsi="Times New Roman"/>
          <w:sz w:val="32"/>
        </w:rPr>
        <w:t>LinkedIn</w:t>
      </w:r>
    </w:p>
    <w:p>
      <w:pPr>
        <w:pStyle w:val="12"/>
        <w:numPr>
          <w:ilvl w:val="0"/>
          <w:numId w:val="14"/>
        </w:numPr>
        <w:tabs>
          <w:tab w:val="left" w:pos="532"/>
        </w:tabs>
        <w:spacing w:before="184" w:after="0" w:line="240" w:lineRule="auto"/>
        <w:ind w:left="532" w:right="0" w:hanging="192"/>
        <w:jc w:val="left"/>
        <w:rPr>
          <w:rFonts w:ascii="Times New Roman" w:hAnsi="Times New Roman"/>
          <w:sz w:val="32"/>
        </w:rPr>
      </w:pPr>
      <w:r>
        <w:rPr>
          <w:rFonts w:ascii="Times New Roman" w:hAnsi="Times New Roman"/>
          <w:sz w:val="32"/>
        </w:rPr>
        <w:t>News Feeds</w:t>
      </w:r>
    </w:p>
    <w:p>
      <w:pPr>
        <w:pStyle w:val="12"/>
        <w:numPr>
          <w:ilvl w:val="0"/>
          <w:numId w:val="14"/>
        </w:numPr>
        <w:tabs>
          <w:tab w:val="left" w:pos="532"/>
        </w:tabs>
        <w:spacing w:before="184" w:after="0" w:line="240" w:lineRule="auto"/>
        <w:ind w:left="532" w:right="0" w:hanging="192"/>
        <w:jc w:val="left"/>
        <w:rPr>
          <w:rFonts w:ascii="Times New Roman" w:hAnsi="Times New Roman"/>
          <w:sz w:val="32"/>
        </w:rPr>
      </w:pPr>
      <w:r>
        <w:rPr>
          <w:rFonts w:ascii="Times New Roman" w:hAnsi="Times New Roman"/>
          <w:sz w:val="32"/>
          <w:lang w:val="en-US"/>
        </w:rPr>
        <w:t>Ever note</w:t>
      </w:r>
    </w:p>
    <w:p>
      <w:pPr>
        <w:spacing w:before="184"/>
        <w:ind w:left="340" w:right="0" w:firstLine="0"/>
        <w:jc w:val="both"/>
        <w:rPr>
          <w:sz w:val="32"/>
          <w:szCs w:val="32"/>
        </w:rPr>
      </w:pPr>
      <w:r>
        <w:rPr>
          <w:i/>
          <w:sz w:val="32"/>
        </w:rPr>
        <w:t>Drawback</w:t>
      </w:r>
      <w:r>
        <w:rPr>
          <w:i/>
          <w:spacing w:val="-2"/>
          <w:sz w:val="32"/>
        </w:rPr>
        <w:t xml:space="preserve"> </w:t>
      </w:r>
      <w:r>
        <w:rPr>
          <w:i/>
          <w:sz w:val="32"/>
        </w:rPr>
        <w:t>:</w:t>
      </w:r>
    </w:p>
    <w:p>
      <w:pPr>
        <w:bidi w:val="0"/>
        <w:spacing w:line="360" w:lineRule="auto"/>
        <w:jc w:val="left"/>
        <w:rPr>
          <w:rFonts w:hint="default"/>
          <w:sz w:val="32"/>
          <w:szCs w:val="32"/>
        </w:rPr>
      </w:pPr>
      <w:r>
        <w:rPr>
          <w:rFonts w:hint="default"/>
          <w:sz w:val="32"/>
          <w:szCs w:val="32"/>
        </w:rPr>
        <w:t xml:space="preserve">One potential drawback of the Polymod virtual assistant is the potential </w:t>
      </w:r>
    </w:p>
    <w:p>
      <w:pPr>
        <w:bidi w:val="0"/>
        <w:spacing w:line="360" w:lineRule="auto"/>
        <w:jc w:val="left"/>
        <w:rPr>
          <w:rFonts w:hint="default"/>
          <w:sz w:val="32"/>
          <w:szCs w:val="32"/>
        </w:rPr>
      </w:pPr>
      <w:r>
        <w:rPr>
          <w:rFonts w:hint="default"/>
          <w:sz w:val="32"/>
          <w:szCs w:val="32"/>
        </w:rPr>
        <w:t>for a lack of personal interaction. As virtual assistants operate remotely, there is</w:t>
      </w:r>
    </w:p>
    <w:p>
      <w:pPr>
        <w:bidi w:val="0"/>
        <w:spacing w:line="360" w:lineRule="auto"/>
        <w:jc w:val="left"/>
        <w:rPr>
          <w:rFonts w:hint="default"/>
          <w:sz w:val="32"/>
          <w:szCs w:val="32"/>
        </w:rPr>
      </w:pPr>
      <w:r>
        <w:rPr>
          <w:rFonts w:hint="default"/>
          <w:sz w:val="32"/>
          <w:szCs w:val="32"/>
        </w:rPr>
        <w:t xml:space="preserve"> no opportunity for face-to-face communication, which may impact the depth and</w:t>
      </w:r>
    </w:p>
    <w:p>
      <w:pPr>
        <w:bidi w:val="0"/>
        <w:spacing w:line="360" w:lineRule="auto"/>
        <w:jc w:val="left"/>
        <w:rPr>
          <w:sz w:val="32"/>
          <w:szCs w:val="32"/>
        </w:rPr>
        <w:sectPr>
          <w:pgSz w:w="11910" w:h="16840"/>
          <w:pgMar w:top="1120" w:right="0" w:bottom="280" w:left="500" w:header="935" w:footer="0" w:gutter="0"/>
          <w:pgNumType w:fmt="decimal"/>
          <w:cols w:space="720" w:num="1"/>
        </w:sectPr>
      </w:pPr>
      <w:r>
        <w:rPr>
          <w:rFonts w:hint="default"/>
          <w:sz w:val="32"/>
          <w:szCs w:val="32"/>
        </w:rPr>
        <w:t xml:space="preserve"> nuance of interactions. While virtual assistants offer numerous benefits, including flexibility and the ability to handle various tasks</w:t>
      </w:r>
      <w:r>
        <w:rPr>
          <w:rFonts w:hint="default"/>
          <w:sz w:val="32"/>
          <w:szCs w:val="32"/>
          <w:lang w:val="en-US"/>
        </w:rPr>
        <w:t>.</w:t>
      </w:r>
      <w:r>
        <w:rPr>
          <w:rFonts w:hint="default"/>
          <w:sz w:val="32"/>
          <w:szCs w:val="32"/>
        </w:rPr>
        <w:t xml:space="preserve"> This drawback underscores the importance of considering the specific communication needs and preferences of users when implementing virtual assistant systems.</w:t>
      </w:r>
    </w:p>
    <w:p>
      <w:pPr>
        <w:spacing w:before="0" w:line="357" w:lineRule="auto"/>
        <w:ind w:left="340" w:right="836" w:firstLine="160"/>
        <w:jc w:val="left"/>
        <w:rPr>
          <w:sz w:val="32"/>
        </w:rPr>
      </w:pPr>
    </w:p>
    <w:p>
      <w:pPr>
        <w:spacing w:before="0" w:line="357" w:lineRule="auto"/>
        <w:ind w:left="340" w:right="836" w:firstLine="160"/>
        <w:jc w:val="left"/>
        <w:rPr>
          <w:sz w:val="32"/>
        </w:rPr>
      </w:pPr>
    </w:p>
    <w:p>
      <w:pPr>
        <w:spacing w:before="0" w:line="357" w:lineRule="auto"/>
        <w:ind w:left="340" w:right="836" w:firstLine="160"/>
        <w:jc w:val="left"/>
        <w:rPr>
          <w:sz w:val="32"/>
        </w:rPr>
      </w:pPr>
      <w:r>
        <w:rPr>
          <w:sz w:val="32"/>
        </w:rPr>
        <w:t>It</w:t>
      </w:r>
      <w:r>
        <w:rPr>
          <w:spacing w:val="6"/>
          <w:sz w:val="32"/>
        </w:rPr>
        <w:t xml:space="preserve"> </w:t>
      </w:r>
      <w:r>
        <w:rPr>
          <w:sz w:val="32"/>
        </w:rPr>
        <w:t>Will</w:t>
      </w:r>
      <w:r>
        <w:rPr>
          <w:spacing w:val="9"/>
          <w:sz w:val="32"/>
        </w:rPr>
        <w:t xml:space="preserve"> </w:t>
      </w:r>
      <w:r>
        <w:rPr>
          <w:sz w:val="32"/>
        </w:rPr>
        <w:t>take</w:t>
      </w:r>
      <w:r>
        <w:rPr>
          <w:spacing w:val="6"/>
          <w:sz w:val="32"/>
        </w:rPr>
        <w:t xml:space="preserve"> </w:t>
      </w:r>
      <w:r>
        <w:rPr>
          <w:sz w:val="32"/>
        </w:rPr>
        <w:t>some</w:t>
      </w:r>
      <w:r>
        <w:rPr>
          <w:spacing w:val="11"/>
          <w:sz w:val="32"/>
        </w:rPr>
        <w:t xml:space="preserve"> </w:t>
      </w:r>
      <w:r>
        <w:rPr>
          <w:sz w:val="32"/>
        </w:rPr>
        <w:t>time</w:t>
      </w:r>
      <w:r>
        <w:rPr>
          <w:spacing w:val="11"/>
          <w:sz w:val="32"/>
        </w:rPr>
        <w:t xml:space="preserve"> </w:t>
      </w:r>
      <w:r>
        <w:rPr>
          <w:sz w:val="32"/>
        </w:rPr>
        <w:t>to</w:t>
      </w:r>
      <w:r>
        <w:rPr>
          <w:spacing w:val="8"/>
          <w:sz w:val="32"/>
        </w:rPr>
        <w:t xml:space="preserve"> </w:t>
      </w:r>
      <w:r>
        <w:rPr>
          <w:sz w:val="32"/>
        </w:rPr>
        <w:t>put</w:t>
      </w:r>
      <w:r>
        <w:rPr>
          <w:spacing w:val="6"/>
          <w:sz w:val="32"/>
        </w:rPr>
        <w:t xml:space="preserve"> </w:t>
      </w:r>
      <w:r>
        <w:rPr>
          <w:sz w:val="32"/>
        </w:rPr>
        <w:t>all</w:t>
      </w:r>
      <w:r>
        <w:rPr>
          <w:spacing w:val="6"/>
          <w:sz w:val="32"/>
        </w:rPr>
        <w:t xml:space="preserve"> </w:t>
      </w:r>
      <w:r>
        <w:rPr>
          <w:sz w:val="32"/>
        </w:rPr>
        <w:t>of</w:t>
      </w:r>
      <w:r>
        <w:rPr>
          <w:spacing w:val="6"/>
          <w:sz w:val="32"/>
        </w:rPr>
        <w:t xml:space="preserve"> </w:t>
      </w:r>
      <w:r>
        <w:rPr>
          <w:sz w:val="32"/>
        </w:rPr>
        <w:t>the</w:t>
      </w:r>
      <w:r>
        <w:rPr>
          <w:spacing w:val="6"/>
          <w:sz w:val="32"/>
        </w:rPr>
        <w:t xml:space="preserve"> </w:t>
      </w:r>
      <w:r>
        <w:rPr>
          <w:sz w:val="32"/>
        </w:rPr>
        <w:t>to-do</w:t>
      </w:r>
      <w:r>
        <w:rPr>
          <w:spacing w:val="8"/>
          <w:sz w:val="32"/>
        </w:rPr>
        <w:t xml:space="preserve"> </w:t>
      </w:r>
      <w:r>
        <w:rPr>
          <w:sz w:val="32"/>
        </w:rPr>
        <w:t>items</w:t>
      </w:r>
      <w:r>
        <w:rPr>
          <w:spacing w:val="12"/>
          <w:sz w:val="32"/>
        </w:rPr>
        <w:t xml:space="preserve"> </w:t>
      </w:r>
      <w:r>
        <w:rPr>
          <w:sz w:val="32"/>
        </w:rPr>
        <w:t>in</w:t>
      </w:r>
      <w:r>
        <w:rPr>
          <w:spacing w:val="8"/>
          <w:sz w:val="32"/>
        </w:rPr>
        <w:t xml:space="preserve"> </w:t>
      </w:r>
      <w:r>
        <w:rPr>
          <w:sz w:val="32"/>
        </w:rPr>
        <w:t>–</w:t>
      </w:r>
      <w:r>
        <w:rPr>
          <w:spacing w:val="8"/>
          <w:sz w:val="32"/>
        </w:rPr>
        <w:t xml:space="preserve"> </w:t>
      </w:r>
      <w:r>
        <w:rPr>
          <w:sz w:val="32"/>
        </w:rPr>
        <w:t>you</w:t>
      </w:r>
      <w:r>
        <w:rPr>
          <w:spacing w:val="8"/>
          <w:sz w:val="32"/>
        </w:rPr>
        <w:t xml:space="preserve"> </w:t>
      </w:r>
      <w:r>
        <w:rPr>
          <w:sz w:val="32"/>
        </w:rPr>
        <w:t>could</w:t>
      </w:r>
      <w:r>
        <w:rPr>
          <w:spacing w:val="5"/>
          <w:sz w:val="32"/>
        </w:rPr>
        <w:t xml:space="preserve"> </w:t>
      </w:r>
      <w:r>
        <w:rPr>
          <w:sz w:val="32"/>
        </w:rPr>
        <w:t>spend</w:t>
      </w:r>
      <w:r>
        <w:rPr>
          <w:spacing w:val="8"/>
          <w:sz w:val="32"/>
        </w:rPr>
        <w:t xml:space="preserve"> </w:t>
      </w:r>
      <w:r>
        <w:rPr>
          <w:sz w:val="32"/>
        </w:rPr>
        <w:t>more</w:t>
      </w:r>
      <w:r>
        <w:rPr>
          <w:spacing w:val="-77"/>
          <w:sz w:val="32"/>
        </w:rPr>
        <w:t xml:space="preserve"> </w:t>
      </w:r>
      <w:r>
        <w:rPr>
          <w:sz w:val="32"/>
        </w:rPr>
        <w:t>time</w:t>
      </w:r>
      <w:r>
        <w:rPr>
          <w:spacing w:val="3"/>
          <w:sz w:val="32"/>
        </w:rPr>
        <w:t xml:space="preserve"> </w:t>
      </w:r>
      <w:r>
        <w:rPr>
          <w:sz w:val="32"/>
        </w:rPr>
        <w:t>putting</w:t>
      </w:r>
      <w:r>
        <w:rPr>
          <w:spacing w:val="-2"/>
          <w:sz w:val="32"/>
        </w:rPr>
        <w:t xml:space="preserve"> </w:t>
      </w:r>
      <w:r>
        <w:rPr>
          <w:sz w:val="32"/>
        </w:rPr>
        <w:t>the</w:t>
      </w:r>
      <w:r>
        <w:rPr>
          <w:spacing w:val="-2"/>
          <w:sz w:val="32"/>
        </w:rPr>
        <w:t xml:space="preserve"> </w:t>
      </w:r>
      <w:r>
        <w:rPr>
          <w:sz w:val="32"/>
        </w:rPr>
        <w:t>entries</w:t>
      </w:r>
      <w:r>
        <w:rPr>
          <w:spacing w:val="2"/>
          <w:sz w:val="32"/>
        </w:rPr>
        <w:t xml:space="preserve"> </w:t>
      </w:r>
      <w:r>
        <w:rPr>
          <w:sz w:val="32"/>
        </w:rPr>
        <w:t>in than</w:t>
      </w:r>
      <w:r>
        <w:rPr>
          <w:spacing w:val="-1"/>
          <w:sz w:val="32"/>
        </w:rPr>
        <w:t xml:space="preserve"> </w:t>
      </w:r>
      <w:r>
        <w:rPr>
          <w:sz w:val="32"/>
        </w:rPr>
        <w:t>actually</w:t>
      </w:r>
      <w:r>
        <w:rPr>
          <w:spacing w:val="2"/>
          <w:sz w:val="32"/>
        </w:rPr>
        <w:t xml:space="preserve"> </w:t>
      </w:r>
      <w:r>
        <w:rPr>
          <w:sz w:val="32"/>
        </w:rPr>
        <w:t>doing</w:t>
      </w:r>
      <w:r>
        <w:rPr>
          <w:spacing w:val="-2"/>
          <w:sz w:val="32"/>
        </w:rPr>
        <w:t xml:space="preserve"> </w:t>
      </w:r>
      <w:r>
        <w:rPr>
          <w:sz w:val="32"/>
        </w:rPr>
        <w:t>the revision.</w:t>
      </w:r>
    </w:p>
    <w:p>
      <w:pPr>
        <w:pStyle w:val="8"/>
        <w:spacing w:before="3"/>
        <w:rPr>
          <w:sz w:val="48"/>
        </w:rPr>
      </w:pPr>
    </w:p>
    <w:p>
      <w:pPr>
        <w:pStyle w:val="3"/>
        <w:numPr>
          <w:ilvl w:val="1"/>
          <w:numId w:val="15"/>
        </w:numPr>
        <w:tabs>
          <w:tab w:val="left" w:pos="3950"/>
        </w:tabs>
        <w:spacing w:before="1" w:after="0" w:line="240" w:lineRule="auto"/>
        <w:ind w:left="3949" w:right="0" w:hanging="642"/>
        <w:jc w:val="left"/>
        <w:rPr>
          <w:b/>
          <w:sz w:val="44"/>
        </w:rPr>
      </w:pPr>
      <w:r>
        <w:t>PRELIMINARIES</w:t>
      </w:r>
    </w:p>
    <w:p>
      <w:pPr>
        <w:pStyle w:val="12"/>
        <w:numPr>
          <w:ilvl w:val="1"/>
          <w:numId w:val="15"/>
        </w:numPr>
        <w:tabs>
          <w:tab w:val="left" w:pos="820"/>
        </w:tabs>
        <w:spacing w:before="344" w:after="0" w:line="240" w:lineRule="auto"/>
        <w:ind w:left="820" w:right="0" w:hanging="480"/>
        <w:jc w:val="left"/>
        <w:rPr>
          <w:rFonts w:ascii="Times New Roman"/>
          <w:b/>
          <w:sz w:val="32"/>
        </w:rPr>
      </w:pPr>
      <w:r>
        <w:rPr>
          <w:rFonts w:ascii="Times New Roman"/>
          <w:b/>
          <w:sz w:val="32"/>
        </w:rPr>
        <w:t>EXISTING</w:t>
      </w:r>
      <w:r>
        <w:rPr>
          <w:rFonts w:ascii="Times New Roman"/>
          <w:b/>
          <w:spacing w:val="-4"/>
          <w:sz w:val="32"/>
        </w:rPr>
        <w:t xml:space="preserve"> </w:t>
      </w:r>
      <w:r>
        <w:rPr>
          <w:rFonts w:ascii="Times New Roman"/>
          <w:b/>
          <w:sz w:val="32"/>
        </w:rPr>
        <w:t>SYSTEM</w:t>
      </w:r>
    </w:p>
    <w:p>
      <w:pPr>
        <w:spacing w:before="184" w:line="360" w:lineRule="auto"/>
        <w:ind w:left="340" w:right="836" w:firstLine="480"/>
        <w:jc w:val="both"/>
        <w:rPr>
          <w:sz w:val="32"/>
        </w:rPr>
      </w:pPr>
      <w:r>
        <w:rPr>
          <w:sz w:val="32"/>
        </w:rPr>
        <w:t>This project describes one of the most efficient ways for voice recognition.</w:t>
      </w:r>
      <w:r>
        <w:rPr>
          <w:spacing w:val="1"/>
          <w:sz w:val="32"/>
        </w:rPr>
        <w:t xml:space="preserve"> </w:t>
      </w:r>
      <w:r>
        <w:rPr>
          <w:sz w:val="32"/>
        </w:rPr>
        <w:t>It overcomes many of the drawbacks in the existing solutions to make the</w:t>
      </w:r>
      <w:r>
        <w:rPr>
          <w:spacing w:val="1"/>
          <w:sz w:val="32"/>
        </w:rPr>
        <w:t xml:space="preserve"> </w:t>
      </w:r>
      <w:r>
        <w:rPr>
          <w:sz w:val="32"/>
        </w:rPr>
        <w:t>Virtual</w:t>
      </w:r>
      <w:r>
        <w:rPr>
          <w:spacing w:val="1"/>
          <w:sz w:val="32"/>
        </w:rPr>
        <w:t xml:space="preserve"> </w:t>
      </w:r>
      <w:r>
        <w:rPr>
          <w:sz w:val="32"/>
        </w:rPr>
        <w:t>Assistant more</w:t>
      </w:r>
      <w:r>
        <w:rPr>
          <w:spacing w:val="1"/>
          <w:sz w:val="32"/>
        </w:rPr>
        <w:t xml:space="preserve"> </w:t>
      </w:r>
      <w:r>
        <w:rPr>
          <w:sz w:val="32"/>
        </w:rPr>
        <w:t>efficient.</w:t>
      </w:r>
      <w:r>
        <w:rPr>
          <w:spacing w:val="1"/>
          <w:sz w:val="32"/>
        </w:rPr>
        <w:t xml:space="preserve"> </w:t>
      </w:r>
      <w:r>
        <w:rPr>
          <w:sz w:val="32"/>
        </w:rPr>
        <w:t>It uses natural</w:t>
      </w:r>
      <w:r>
        <w:rPr>
          <w:spacing w:val="80"/>
          <w:sz w:val="32"/>
        </w:rPr>
        <w:t xml:space="preserve"> </w:t>
      </w:r>
      <w:r>
        <w:rPr>
          <w:sz w:val="32"/>
        </w:rPr>
        <w:t>language processing to carry</w:t>
      </w:r>
      <w:r>
        <w:rPr>
          <w:spacing w:val="1"/>
          <w:sz w:val="32"/>
        </w:rPr>
        <w:t xml:space="preserve"> </w:t>
      </w:r>
      <w:r>
        <w:rPr>
          <w:sz w:val="32"/>
        </w:rPr>
        <w:t>out the specified tasks. It has various functionalities like network connection</w:t>
      </w:r>
      <w:r>
        <w:rPr>
          <w:spacing w:val="1"/>
          <w:sz w:val="32"/>
        </w:rPr>
        <w:t xml:space="preserve"> </w:t>
      </w:r>
      <w:r>
        <w:rPr>
          <w:sz w:val="32"/>
        </w:rPr>
        <w:t>and managing activities by just voice commands. It reduces the utilization of</w:t>
      </w:r>
      <w:r>
        <w:rPr>
          <w:spacing w:val="1"/>
          <w:sz w:val="32"/>
        </w:rPr>
        <w:t xml:space="preserve"> </w:t>
      </w:r>
      <w:r>
        <w:rPr>
          <w:sz w:val="32"/>
        </w:rPr>
        <w:t>input devices like keyboard. This project describes the method to implement a</w:t>
      </w:r>
      <w:r>
        <w:rPr>
          <w:spacing w:val="1"/>
          <w:sz w:val="32"/>
        </w:rPr>
        <w:t xml:space="preserve"> </w:t>
      </w:r>
      <w:r>
        <w:rPr>
          <w:sz w:val="32"/>
        </w:rPr>
        <w:t>virtual</w:t>
      </w:r>
      <w:r>
        <w:rPr>
          <w:spacing w:val="1"/>
          <w:sz w:val="32"/>
        </w:rPr>
        <w:t xml:space="preserve"> </w:t>
      </w:r>
      <w:r>
        <w:rPr>
          <w:sz w:val="32"/>
        </w:rPr>
        <w:t>assistant</w:t>
      </w:r>
      <w:r>
        <w:rPr>
          <w:spacing w:val="1"/>
          <w:sz w:val="32"/>
        </w:rPr>
        <w:t xml:space="preserve"> </w:t>
      </w:r>
      <w:r>
        <w:rPr>
          <w:sz w:val="32"/>
        </w:rPr>
        <w:t>for</w:t>
      </w:r>
      <w:r>
        <w:rPr>
          <w:spacing w:val="1"/>
          <w:sz w:val="32"/>
        </w:rPr>
        <w:t xml:space="preserve"> </w:t>
      </w:r>
      <w:r>
        <w:rPr>
          <w:sz w:val="32"/>
        </w:rPr>
        <w:t>desktop</w:t>
      </w:r>
      <w:r>
        <w:rPr>
          <w:spacing w:val="1"/>
          <w:sz w:val="32"/>
        </w:rPr>
        <w:t xml:space="preserve"> </w:t>
      </w:r>
      <w:r>
        <w:rPr>
          <w:sz w:val="32"/>
        </w:rPr>
        <w:t>using</w:t>
      </w:r>
      <w:r>
        <w:rPr>
          <w:spacing w:val="1"/>
          <w:sz w:val="32"/>
        </w:rPr>
        <w:t xml:space="preserve"> </w:t>
      </w:r>
      <w:r>
        <w:rPr>
          <w:sz w:val="32"/>
        </w:rPr>
        <w:t>the</w:t>
      </w:r>
      <w:r>
        <w:rPr>
          <w:spacing w:val="1"/>
          <w:sz w:val="32"/>
        </w:rPr>
        <w:t xml:space="preserve"> </w:t>
      </w:r>
      <w:r>
        <w:rPr>
          <w:sz w:val="32"/>
        </w:rPr>
        <w:t>APIs.</w:t>
      </w:r>
      <w:r>
        <w:rPr>
          <w:spacing w:val="1"/>
          <w:sz w:val="32"/>
        </w:rPr>
        <w:t xml:space="preserve"> </w:t>
      </w:r>
      <w:r>
        <w:rPr>
          <w:sz w:val="32"/>
        </w:rPr>
        <w:t>In</w:t>
      </w:r>
      <w:r>
        <w:rPr>
          <w:spacing w:val="1"/>
          <w:sz w:val="32"/>
        </w:rPr>
        <w:t xml:space="preserve"> </w:t>
      </w:r>
      <w:r>
        <w:rPr>
          <w:sz w:val="32"/>
        </w:rPr>
        <w:t>this</w:t>
      </w:r>
      <w:r>
        <w:rPr>
          <w:spacing w:val="1"/>
          <w:sz w:val="32"/>
        </w:rPr>
        <w:t xml:space="preserve"> </w:t>
      </w:r>
      <w:r>
        <w:rPr>
          <w:sz w:val="32"/>
        </w:rPr>
        <w:t>module,</w:t>
      </w:r>
      <w:r>
        <w:rPr>
          <w:spacing w:val="1"/>
          <w:sz w:val="32"/>
        </w:rPr>
        <w:t xml:space="preserve"> </w:t>
      </w:r>
      <w:r>
        <w:rPr>
          <w:sz w:val="32"/>
        </w:rPr>
        <w:t>the</w:t>
      </w:r>
      <w:r>
        <w:rPr>
          <w:spacing w:val="80"/>
          <w:sz w:val="32"/>
        </w:rPr>
        <w:t xml:space="preserve"> </w:t>
      </w:r>
      <w:r>
        <w:rPr>
          <w:sz w:val="32"/>
        </w:rPr>
        <w:t>voice</w:t>
      </w:r>
      <w:r>
        <w:rPr>
          <w:spacing w:val="1"/>
          <w:sz w:val="32"/>
        </w:rPr>
        <w:t xml:space="preserve"> </w:t>
      </w:r>
      <w:r>
        <w:rPr>
          <w:sz w:val="32"/>
        </w:rPr>
        <w:t>commands are converted to text through Google Speech API. Text input is just</w:t>
      </w:r>
      <w:r>
        <w:rPr>
          <w:spacing w:val="1"/>
          <w:sz w:val="32"/>
        </w:rPr>
        <w:t xml:space="preserve"> </w:t>
      </w:r>
      <w:r>
        <w:rPr>
          <w:sz w:val="32"/>
        </w:rPr>
        <w:t>stored in the database for further process. It is recognized and matched with the</w:t>
      </w:r>
      <w:r>
        <w:rPr>
          <w:spacing w:val="-77"/>
          <w:sz w:val="32"/>
        </w:rPr>
        <w:t xml:space="preserve"> </w:t>
      </w:r>
      <w:r>
        <w:rPr>
          <w:sz w:val="32"/>
        </w:rPr>
        <w:t>commands available in database. Once the command is found, its respective</w:t>
      </w:r>
      <w:r>
        <w:rPr>
          <w:spacing w:val="1"/>
          <w:sz w:val="32"/>
        </w:rPr>
        <w:t xml:space="preserve"> </w:t>
      </w:r>
      <w:r>
        <w:rPr>
          <w:sz w:val="32"/>
        </w:rPr>
        <w:t>task</w:t>
      </w:r>
      <w:r>
        <w:rPr>
          <w:spacing w:val="-1"/>
          <w:sz w:val="32"/>
        </w:rPr>
        <w:t xml:space="preserve"> </w:t>
      </w:r>
      <w:r>
        <w:rPr>
          <w:sz w:val="32"/>
        </w:rPr>
        <w:t>is</w:t>
      </w:r>
      <w:r>
        <w:rPr>
          <w:spacing w:val="-1"/>
          <w:sz w:val="32"/>
        </w:rPr>
        <w:t xml:space="preserve"> </w:t>
      </w:r>
      <w:r>
        <w:rPr>
          <w:sz w:val="32"/>
        </w:rPr>
        <w:t>executed</w:t>
      </w:r>
      <w:r>
        <w:rPr>
          <w:spacing w:val="-1"/>
          <w:sz w:val="32"/>
        </w:rPr>
        <w:t xml:space="preserve"> </w:t>
      </w:r>
      <w:r>
        <w:rPr>
          <w:sz w:val="32"/>
        </w:rPr>
        <w:t>as</w:t>
      </w:r>
      <w:r>
        <w:rPr>
          <w:spacing w:val="2"/>
          <w:sz w:val="32"/>
        </w:rPr>
        <w:t xml:space="preserve"> </w:t>
      </w:r>
      <w:r>
        <w:rPr>
          <w:sz w:val="32"/>
        </w:rPr>
        <w:t>voice, text</w:t>
      </w:r>
      <w:r>
        <w:rPr>
          <w:spacing w:val="-1"/>
          <w:sz w:val="32"/>
        </w:rPr>
        <w:t xml:space="preserve"> </w:t>
      </w:r>
      <w:r>
        <w:rPr>
          <w:sz w:val="32"/>
        </w:rPr>
        <w:t>or</w:t>
      </w:r>
      <w:r>
        <w:rPr>
          <w:spacing w:val="-1"/>
          <w:sz w:val="32"/>
        </w:rPr>
        <w:t xml:space="preserve"> </w:t>
      </w:r>
      <w:r>
        <w:rPr>
          <w:sz w:val="32"/>
        </w:rPr>
        <w:t>through user</w:t>
      </w:r>
      <w:r>
        <w:rPr>
          <w:spacing w:val="-3"/>
          <w:sz w:val="32"/>
        </w:rPr>
        <w:t xml:space="preserve"> </w:t>
      </w:r>
      <w:r>
        <w:rPr>
          <w:sz w:val="32"/>
        </w:rPr>
        <w:t>interface</w:t>
      </w:r>
      <w:r>
        <w:rPr>
          <w:spacing w:val="1"/>
          <w:sz w:val="32"/>
        </w:rPr>
        <w:t xml:space="preserve"> </w:t>
      </w:r>
      <w:r>
        <w:rPr>
          <w:sz w:val="32"/>
        </w:rPr>
        <w:t>as</w:t>
      </w:r>
      <w:r>
        <w:rPr>
          <w:spacing w:val="-2"/>
          <w:sz w:val="32"/>
        </w:rPr>
        <w:t xml:space="preserve"> </w:t>
      </w:r>
      <w:r>
        <w:rPr>
          <w:sz w:val="32"/>
        </w:rPr>
        <w:t>output.</w:t>
      </w:r>
    </w:p>
    <w:p>
      <w:pPr>
        <w:pStyle w:val="8"/>
        <w:spacing w:before="7"/>
        <w:rPr>
          <w:sz w:val="27"/>
        </w:rPr>
      </w:pPr>
    </w:p>
    <w:p>
      <w:pPr>
        <w:spacing w:before="0"/>
        <w:ind w:left="340" w:right="0" w:firstLine="0"/>
        <w:jc w:val="left"/>
        <w:rPr>
          <w:b/>
          <w:sz w:val="32"/>
        </w:rPr>
      </w:pPr>
      <w:r>
        <w:rPr>
          <w:b/>
          <w:sz w:val="32"/>
        </w:rPr>
        <w:t>3.1</w:t>
      </w:r>
      <w:r>
        <w:rPr>
          <w:b/>
          <w:spacing w:val="-4"/>
          <w:sz w:val="32"/>
        </w:rPr>
        <w:t xml:space="preserve"> </w:t>
      </w:r>
      <w:r>
        <w:rPr>
          <w:b/>
          <w:sz w:val="32"/>
        </w:rPr>
        <w:t>PROPOSED</w:t>
      </w:r>
      <w:r>
        <w:rPr>
          <w:b/>
          <w:spacing w:val="-2"/>
          <w:sz w:val="32"/>
        </w:rPr>
        <w:t xml:space="preserve"> </w:t>
      </w:r>
      <w:r>
        <w:rPr>
          <w:b/>
          <w:sz w:val="32"/>
        </w:rPr>
        <w:t>SYSTEM</w:t>
      </w:r>
    </w:p>
    <w:p>
      <w:pPr>
        <w:spacing w:before="0"/>
        <w:ind w:left="340" w:right="0" w:firstLine="0"/>
        <w:jc w:val="left"/>
        <w:rPr>
          <w:b/>
          <w:sz w:val="32"/>
        </w:rPr>
      </w:pPr>
    </w:p>
    <w:p>
      <w:pPr>
        <w:pStyle w:val="12"/>
        <w:numPr>
          <w:ilvl w:val="0"/>
          <w:numId w:val="16"/>
        </w:numPr>
        <w:tabs>
          <w:tab w:val="left" w:pos="660"/>
        </w:tabs>
        <w:spacing w:before="0" w:after="0" w:line="240" w:lineRule="auto"/>
        <w:ind w:left="659" w:right="0" w:hanging="320"/>
        <w:jc w:val="left"/>
        <w:rPr>
          <w:rFonts w:ascii="Times New Roman"/>
          <w:sz w:val="32"/>
        </w:rPr>
      </w:pPr>
      <w:r>
        <w:rPr>
          <w:rFonts w:ascii="Times New Roman"/>
          <w:sz w:val="32"/>
        </w:rPr>
        <w:t>QUERIES FROM</w:t>
      </w:r>
      <w:r>
        <w:rPr>
          <w:rFonts w:ascii="Times New Roman"/>
          <w:spacing w:val="-2"/>
          <w:sz w:val="32"/>
        </w:rPr>
        <w:t xml:space="preserve"> </w:t>
      </w:r>
      <w:r>
        <w:rPr>
          <w:rFonts w:ascii="Times New Roman"/>
          <w:sz w:val="32"/>
        </w:rPr>
        <w:t>THE</w:t>
      </w:r>
      <w:r>
        <w:rPr>
          <w:rFonts w:ascii="Times New Roman"/>
          <w:spacing w:val="-3"/>
          <w:sz w:val="32"/>
        </w:rPr>
        <w:t xml:space="preserve"> </w:t>
      </w:r>
      <w:r>
        <w:rPr>
          <w:rFonts w:ascii="Times New Roman"/>
          <w:sz w:val="32"/>
        </w:rPr>
        <w:t>WEB:</w:t>
      </w:r>
    </w:p>
    <w:p>
      <w:pPr>
        <w:spacing w:before="184" w:line="360" w:lineRule="auto"/>
        <w:ind w:left="340" w:right="837" w:firstLine="799"/>
        <w:jc w:val="both"/>
        <w:rPr>
          <w:sz w:val="32"/>
        </w:rPr>
      </w:pPr>
      <w:r>
        <w:rPr>
          <w:sz w:val="32"/>
        </w:rPr>
        <w:t>Making queries is an essential part of one’s life. We have addressed the</w:t>
      </w:r>
      <w:r>
        <w:rPr>
          <w:spacing w:val="1"/>
          <w:sz w:val="32"/>
        </w:rPr>
        <w:t xml:space="preserve"> </w:t>
      </w:r>
      <w:r>
        <w:rPr>
          <w:sz w:val="32"/>
        </w:rPr>
        <w:t>essential part of a Citizen’s life by enabling our voice assistant to search the</w:t>
      </w:r>
      <w:r>
        <w:rPr>
          <w:spacing w:val="1"/>
          <w:sz w:val="32"/>
        </w:rPr>
        <w:t xml:space="preserve"> </w:t>
      </w:r>
      <w:r>
        <w:rPr>
          <w:sz w:val="32"/>
        </w:rPr>
        <w:t>web.</w:t>
      </w:r>
      <w:r>
        <w:rPr>
          <w:spacing w:val="1"/>
          <w:sz w:val="32"/>
        </w:rPr>
        <w:t xml:space="preserve"> </w:t>
      </w:r>
      <w:r>
        <w:rPr>
          <w:sz w:val="32"/>
        </w:rPr>
        <w:t>Virtual</w:t>
      </w:r>
      <w:r>
        <w:rPr>
          <w:spacing w:val="1"/>
          <w:sz w:val="32"/>
        </w:rPr>
        <w:t xml:space="preserve"> </w:t>
      </w:r>
      <w:r>
        <w:rPr>
          <w:sz w:val="32"/>
        </w:rPr>
        <w:t>Assistant</w:t>
      </w:r>
      <w:r>
        <w:rPr>
          <w:spacing w:val="1"/>
          <w:sz w:val="32"/>
        </w:rPr>
        <w:t xml:space="preserve"> </w:t>
      </w:r>
      <w:r>
        <w:rPr>
          <w:sz w:val="32"/>
        </w:rPr>
        <w:t>supports</w:t>
      </w:r>
      <w:r>
        <w:rPr>
          <w:spacing w:val="1"/>
          <w:sz w:val="32"/>
        </w:rPr>
        <w:t xml:space="preserve"> </w:t>
      </w:r>
      <w:r>
        <w:rPr>
          <w:sz w:val="32"/>
        </w:rPr>
        <w:t>a</w:t>
      </w:r>
      <w:r>
        <w:rPr>
          <w:spacing w:val="1"/>
          <w:sz w:val="32"/>
        </w:rPr>
        <w:t xml:space="preserve"> </w:t>
      </w:r>
      <w:r>
        <w:rPr>
          <w:sz w:val="32"/>
        </w:rPr>
        <w:t>plethora</w:t>
      </w:r>
      <w:r>
        <w:rPr>
          <w:spacing w:val="1"/>
          <w:sz w:val="32"/>
        </w:rPr>
        <w:t xml:space="preserve"> </w:t>
      </w:r>
      <w:r>
        <w:rPr>
          <w:sz w:val="32"/>
        </w:rPr>
        <w:t>of</w:t>
      </w:r>
      <w:r>
        <w:rPr>
          <w:spacing w:val="1"/>
          <w:sz w:val="32"/>
        </w:rPr>
        <w:t xml:space="preserve"> </w:t>
      </w:r>
      <w:r>
        <w:rPr>
          <w:sz w:val="32"/>
        </w:rPr>
        <w:t>search</w:t>
      </w:r>
      <w:r>
        <w:rPr>
          <w:spacing w:val="1"/>
          <w:sz w:val="32"/>
        </w:rPr>
        <w:t xml:space="preserve"> </w:t>
      </w:r>
      <w:r>
        <w:rPr>
          <w:sz w:val="32"/>
        </w:rPr>
        <w:t>engine</w:t>
      </w:r>
      <w:r>
        <w:rPr>
          <w:spacing w:val="1"/>
          <w:sz w:val="32"/>
        </w:rPr>
        <w:t xml:space="preserve"> </w:t>
      </w:r>
      <w:r>
        <w:rPr>
          <w:sz w:val="32"/>
        </w:rPr>
        <w:t>like</w:t>
      </w:r>
      <w:r>
        <w:rPr>
          <w:spacing w:val="80"/>
          <w:sz w:val="32"/>
        </w:rPr>
        <w:t xml:space="preserve"> </w:t>
      </w:r>
      <w:r>
        <w:rPr>
          <w:sz w:val="32"/>
        </w:rPr>
        <w:t>Google</w:t>
      </w:r>
      <w:r>
        <w:rPr>
          <w:spacing w:val="1"/>
          <w:sz w:val="32"/>
        </w:rPr>
        <w:t xml:space="preserve"> </w:t>
      </w:r>
      <w:r>
        <w:rPr>
          <w:sz w:val="32"/>
        </w:rPr>
        <w:t>displays</w:t>
      </w:r>
      <w:r>
        <w:rPr>
          <w:spacing w:val="-2"/>
          <w:sz w:val="32"/>
        </w:rPr>
        <w:t xml:space="preserve"> </w:t>
      </w:r>
      <w:r>
        <w:rPr>
          <w:sz w:val="32"/>
        </w:rPr>
        <w:t>the</w:t>
      </w:r>
      <w:r>
        <w:rPr>
          <w:spacing w:val="-1"/>
          <w:sz w:val="32"/>
        </w:rPr>
        <w:t xml:space="preserve"> </w:t>
      </w:r>
      <w:r>
        <w:rPr>
          <w:sz w:val="32"/>
        </w:rPr>
        <w:t>result</w:t>
      </w:r>
      <w:r>
        <w:rPr>
          <w:spacing w:val="1"/>
          <w:sz w:val="32"/>
        </w:rPr>
        <w:t xml:space="preserve"> </w:t>
      </w:r>
      <w:r>
        <w:rPr>
          <w:sz w:val="32"/>
        </w:rPr>
        <w:t>by</w:t>
      </w:r>
      <w:r>
        <w:rPr>
          <w:spacing w:val="-3"/>
          <w:sz w:val="32"/>
        </w:rPr>
        <w:t xml:space="preserve"> </w:t>
      </w:r>
      <w:r>
        <w:rPr>
          <w:sz w:val="32"/>
        </w:rPr>
        <w:t>scraping the</w:t>
      </w:r>
      <w:r>
        <w:rPr>
          <w:spacing w:val="1"/>
          <w:sz w:val="32"/>
        </w:rPr>
        <w:t xml:space="preserve"> </w:t>
      </w:r>
      <w:r>
        <w:rPr>
          <w:sz w:val="32"/>
        </w:rPr>
        <w:t>searched</w:t>
      </w:r>
      <w:r>
        <w:rPr>
          <w:spacing w:val="2"/>
          <w:sz w:val="32"/>
        </w:rPr>
        <w:t xml:space="preserve"> </w:t>
      </w:r>
      <w:r>
        <w:rPr>
          <w:sz w:val="32"/>
        </w:rPr>
        <w:t>queries.</w:t>
      </w:r>
    </w:p>
    <w:p>
      <w:pPr>
        <w:spacing w:after="0" w:line="240" w:lineRule="auto"/>
        <w:jc w:val="left"/>
        <w:rPr>
          <w:rFonts w:ascii="Times New Roman"/>
          <w:sz w:val="32"/>
        </w:rPr>
        <w:sectPr>
          <w:pgSz w:w="11910" w:h="16840"/>
          <w:pgMar w:top="1120" w:right="0" w:bottom="280" w:left="500" w:header="935" w:footer="0" w:gutter="0"/>
          <w:pgNumType w:fmt="decimal"/>
          <w:cols w:space="720" w:num="1"/>
        </w:sectPr>
      </w:pPr>
    </w:p>
    <w:p>
      <w:pPr>
        <w:pStyle w:val="12"/>
        <w:numPr>
          <w:ilvl w:val="0"/>
          <w:numId w:val="0"/>
        </w:numPr>
        <w:tabs>
          <w:tab w:val="left" w:pos="660"/>
        </w:tabs>
        <w:spacing w:before="0" w:after="0" w:line="240" w:lineRule="auto"/>
        <w:ind w:right="0" w:rightChars="0"/>
        <w:jc w:val="left"/>
        <w:rPr>
          <w:rFonts w:ascii="Times New Roman"/>
          <w:sz w:val="32"/>
        </w:rPr>
      </w:pPr>
    </w:p>
    <w:p>
      <w:pPr>
        <w:pStyle w:val="12"/>
        <w:numPr>
          <w:ilvl w:val="0"/>
          <w:numId w:val="0"/>
        </w:numPr>
        <w:tabs>
          <w:tab w:val="left" w:pos="660"/>
        </w:tabs>
        <w:spacing w:before="0" w:after="0" w:line="240" w:lineRule="auto"/>
        <w:ind w:right="0" w:rightChars="0"/>
        <w:jc w:val="left"/>
        <w:rPr>
          <w:rFonts w:ascii="Times New Roman"/>
          <w:sz w:val="32"/>
        </w:rPr>
      </w:pPr>
    </w:p>
    <w:p>
      <w:pPr>
        <w:pStyle w:val="12"/>
        <w:numPr>
          <w:ilvl w:val="0"/>
          <w:numId w:val="16"/>
        </w:numPr>
        <w:tabs>
          <w:tab w:val="left" w:pos="660"/>
        </w:tabs>
        <w:spacing w:before="0" w:after="0" w:line="240" w:lineRule="auto"/>
        <w:ind w:left="659" w:leftChars="0" w:right="0" w:rightChars="0" w:hanging="320" w:firstLineChars="0"/>
        <w:jc w:val="left"/>
        <w:rPr>
          <w:rFonts w:ascii="Times New Roman"/>
          <w:sz w:val="32"/>
        </w:rPr>
      </w:pPr>
      <w:r>
        <w:rPr>
          <w:rFonts w:ascii="Times New Roman"/>
          <w:sz w:val="32"/>
        </w:rPr>
        <w:t>ACCESSING</w:t>
      </w:r>
      <w:r>
        <w:rPr>
          <w:rFonts w:ascii="Times New Roman"/>
          <w:spacing w:val="-3"/>
          <w:sz w:val="32"/>
        </w:rPr>
        <w:t xml:space="preserve"> </w:t>
      </w:r>
      <w:r>
        <w:rPr>
          <w:rFonts w:ascii="Times New Roman"/>
          <w:sz w:val="32"/>
        </w:rPr>
        <w:t>NEWS:</w:t>
      </w:r>
    </w:p>
    <w:p>
      <w:pPr>
        <w:pStyle w:val="12"/>
        <w:numPr>
          <w:ilvl w:val="0"/>
          <w:numId w:val="0"/>
        </w:numPr>
        <w:tabs>
          <w:tab w:val="left" w:pos="660"/>
        </w:tabs>
        <w:spacing w:before="0" w:after="0" w:line="240" w:lineRule="auto"/>
        <w:ind w:left="339" w:leftChars="0" w:right="0" w:rightChars="0"/>
        <w:jc w:val="left"/>
        <w:rPr>
          <w:rFonts w:ascii="Times New Roman"/>
          <w:sz w:val="32"/>
        </w:rPr>
      </w:pPr>
    </w:p>
    <w:p>
      <w:pPr>
        <w:spacing w:before="0" w:line="360" w:lineRule="auto"/>
        <w:ind w:left="340" w:right="838" w:firstLine="640"/>
        <w:jc w:val="both"/>
        <w:rPr>
          <w:sz w:val="34"/>
        </w:rPr>
      </w:pPr>
      <w:r>
        <w:rPr>
          <w:sz w:val="32"/>
        </w:rPr>
        <w:t>Being up-to-date in this modern world is very much important. In that way</w:t>
      </w:r>
      <w:r>
        <w:rPr>
          <w:spacing w:val="-77"/>
          <w:sz w:val="32"/>
        </w:rPr>
        <w:t xml:space="preserve"> </w:t>
      </w:r>
      <w:r>
        <w:rPr>
          <w:sz w:val="32"/>
        </w:rPr>
        <w:t>news plays a big crucial role in keeping ourselves updated. News keeps you</w:t>
      </w:r>
      <w:r>
        <w:rPr>
          <w:spacing w:val="1"/>
          <w:sz w:val="32"/>
        </w:rPr>
        <w:t xml:space="preserve"> </w:t>
      </w:r>
      <w:r>
        <w:rPr>
          <w:sz w:val="32"/>
        </w:rPr>
        <w:t>informed</w:t>
      </w:r>
      <w:r>
        <w:rPr>
          <w:spacing w:val="1"/>
          <w:sz w:val="32"/>
        </w:rPr>
        <w:t xml:space="preserve"> </w:t>
      </w:r>
      <w:r>
        <w:rPr>
          <w:sz w:val="32"/>
        </w:rPr>
        <w:t>and also helps</w:t>
      </w:r>
      <w:r>
        <w:rPr>
          <w:spacing w:val="-4"/>
          <w:sz w:val="32"/>
        </w:rPr>
        <w:t xml:space="preserve"> </w:t>
      </w:r>
      <w:r>
        <w:rPr>
          <w:sz w:val="32"/>
        </w:rPr>
        <w:t>in spreading knowledge.</w:t>
      </w:r>
    </w:p>
    <w:p>
      <w:pPr>
        <w:pStyle w:val="8"/>
        <w:spacing w:before="8"/>
        <w:rPr>
          <w:sz w:val="27"/>
        </w:rPr>
      </w:pPr>
    </w:p>
    <w:p>
      <w:pPr>
        <w:pStyle w:val="12"/>
        <w:numPr>
          <w:ilvl w:val="0"/>
          <w:numId w:val="0"/>
        </w:numPr>
        <w:tabs>
          <w:tab w:val="left" w:pos="660"/>
        </w:tabs>
        <w:spacing w:before="0" w:after="0" w:line="240" w:lineRule="auto"/>
        <w:ind w:left="339" w:leftChars="0" w:right="0" w:rightChars="0"/>
        <w:jc w:val="left"/>
        <w:rPr>
          <w:rFonts w:ascii="Times New Roman"/>
          <w:sz w:val="32"/>
        </w:rPr>
      </w:pPr>
      <w:r>
        <w:rPr>
          <w:rFonts w:hint="default" w:ascii="Times New Roman"/>
          <w:sz w:val="32"/>
          <w:lang w:val="en-US"/>
        </w:rPr>
        <w:t>3.</w:t>
      </w:r>
      <w:r>
        <w:rPr>
          <w:rFonts w:ascii="Times New Roman"/>
          <w:sz w:val="32"/>
        </w:rPr>
        <w:t>TO</w:t>
      </w:r>
      <w:r>
        <w:rPr>
          <w:rFonts w:ascii="Times New Roman"/>
          <w:spacing w:val="-3"/>
          <w:sz w:val="32"/>
        </w:rPr>
        <w:t xml:space="preserve"> </w:t>
      </w:r>
      <w:r>
        <w:rPr>
          <w:rFonts w:ascii="Times New Roman"/>
          <w:sz w:val="32"/>
        </w:rPr>
        <w:t>SEARCH SOMETHING</w:t>
      </w:r>
      <w:r>
        <w:rPr>
          <w:rFonts w:ascii="Times New Roman"/>
          <w:spacing w:val="-3"/>
          <w:sz w:val="32"/>
        </w:rPr>
        <w:t xml:space="preserve"> </w:t>
      </w:r>
      <w:r>
        <w:rPr>
          <w:rFonts w:ascii="Times New Roman"/>
          <w:sz w:val="32"/>
        </w:rPr>
        <w:t>ON</w:t>
      </w:r>
      <w:r>
        <w:rPr>
          <w:rFonts w:ascii="Times New Roman"/>
          <w:spacing w:val="-3"/>
          <w:sz w:val="32"/>
        </w:rPr>
        <w:t xml:space="preserve"> </w:t>
      </w:r>
      <w:r>
        <w:rPr>
          <w:rFonts w:ascii="Times New Roman"/>
          <w:sz w:val="32"/>
        </w:rPr>
        <w:t>WIKIPEDIA:</w:t>
      </w:r>
    </w:p>
    <w:p>
      <w:pPr>
        <w:spacing w:before="184" w:line="360" w:lineRule="auto"/>
        <w:ind w:left="340" w:right="838" w:firstLine="480"/>
        <w:jc w:val="both"/>
        <w:rPr>
          <w:sz w:val="32"/>
        </w:rPr>
      </w:pPr>
      <w:r>
        <w:rPr>
          <w:sz w:val="32"/>
        </w:rPr>
        <w:t>Wikipedia's purpose is to benefit readers by acting as a widely accessible</w:t>
      </w:r>
      <w:r>
        <w:rPr>
          <w:spacing w:val="1"/>
          <w:sz w:val="32"/>
        </w:rPr>
        <w:t xml:space="preserve"> </w:t>
      </w:r>
      <w:r>
        <w:rPr>
          <w:sz w:val="32"/>
        </w:rPr>
        <w:t>and</w:t>
      </w:r>
      <w:r>
        <w:rPr>
          <w:spacing w:val="1"/>
          <w:sz w:val="32"/>
        </w:rPr>
        <w:t xml:space="preserve"> </w:t>
      </w:r>
      <w:r>
        <w:rPr>
          <w:sz w:val="32"/>
        </w:rPr>
        <w:t>free</w:t>
      </w:r>
      <w:r>
        <w:rPr>
          <w:spacing w:val="1"/>
          <w:sz w:val="32"/>
        </w:rPr>
        <w:t xml:space="preserve"> </w:t>
      </w:r>
      <w:r>
        <w:rPr>
          <w:sz w:val="32"/>
        </w:rPr>
        <w:t>encyclopedia;</w:t>
      </w:r>
      <w:r>
        <w:rPr>
          <w:spacing w:val="1"/>
          <w:sz w:val="32"/>
        </w:rPr>
        <w:t xml:space="preserve"> </w:t>
      </w:r>
      <w:r>
        <w:rPr>
          <w:sz w:val="32"/>
        </w:rPr>
        <w:t>a</w:t>
      </w:r>
      <w:r>
        <w:rPr>
          <w:spacing w:val="1"/>
          <w:sz w:val="32"/>
        </w:rPr>
        <w:t xml:space="preserve"> </w:t>
      </w:r>
      <w:r>
        <w:rPr>
          <w:sz w:val="32"/>
        </w:rPr>
        <w:t>comprehensive</w:t>
      </w:r>
      <w:r>
        <w:rPr>
          <w:spacing w:val="1"/>
          <w:sz w:val="32"/>
        </w:rPr>
        <w:t xml:space="preserve"> </w:t>
      </w:r>
      <w:r>
        <w:rPr>
          <w:sz w:val="32"/>
        </w:rPr>
        <w:t>written</w:t>
      </w:r>
      <w:r>
        <w:rPr>
          <w:spacing w:val="1"/>
          <w:sz w:val="32"/>
        </w:rPr>
        <w:t xml:space="preserve"> </w:t>
      </w:r>
      <w:r>
        <w:rPr>
          <w:sz w:val="32"/>
        </w:rPr>
        <w:t>compendium</w:t>
      </w:r>
      <w:r>
        <w:rPr>
          <w:spacing w:val="1"/>
          <w:sz w:val="32"/>
        </w:rPr>
        <w:t xml:space="preserve"> </w:t>
      </w:r>
      <w:r>
        <w:rPr>
          <w:sz w:val="32"/>
        </w:rPr>
        <w:t>that</w:t>
      </w:r>
      <w:r>
        <w:rPr>
          <w:spacing w:val="1"/>
          <w:sz w:val="32"/>
        </w:rPr>
        <w:t xml:space="preserve"> </w:t>
      </w:r>
      <w:r>
        <w:rPr>
          <w:sz w:val="32"/>
        </w:rPr>
        <w:t>contains</w:t>
      </w:r>
      <w:r>
        <w:rPr>
          <w:spacing w:val="-77"/>
          <w:sz w:val="32"/>
        </w:rPr>
        <w:t xml:space="preserve"> </w:t>
      </w:r>
      <w:r>
        <w:rPr>
          <w:sz w:val="32"/>
        </w:rPr>
        <w:t>information</w:t>
      </w:r>
      <w:r>
        <w:rPr>
          <w:spacing w:val="-3"/>
          <w:sz w:val="32"/>
        </w:rPr>
        <w:t xml:space="preserve"> </w:t>
      </w:r>
      <w:r>
        <w:rPr>
          <w:sz w:val="32"/>
        </w:rPr>
        <w:t>on all</w:t>
      </w:r>
      <w:r>
        <w:rPr>
          <w:spacing w:val="1"/>
          <w:sz w:val="32"/>
        </w:rPr>
        <w:t xml:space="preserve"> </w:t>
      </w:r>
      <w:r>
        <w:rPr>
          <w:sz w:val="32"/>
        </w:rPr>
        <w:t>branches</w:t>
      </w:r>
      <w:r>
        <w:rPr>
          <w:spacing w:val="-1"/>
          <w:sz w:val="32"/>
        </w:rPr>
        <w:t xml:space="preserve"> </w:t>
      </w:r>
      <w:r>
        <w:rPr>
          <w:sz w:val="32"/>
        </w:rPr>
        <w:t>of</w:t>
      </w:r>
      <w:r>
        <w:rPr>
          <w:spacing w:val="-2"/>
          <w:sz w:val="32"/>
        </w:rPr>
        <w:t xml:space="preserve"> </w:t>
      </w:r>
      <w:r>
        <w:rPr>
          <w:sz w:val="32"/>
        </w:rPr>
        <w:t>knowledge.</w:t>
      </w:r>
    </w:p>
    <w:p>
      <w:pPr>
        <w:pStyle w:val="12"/>
        <w:numPr>
          <w:ilvl w:val="0"/>
          <w:numId w:val="16"/>
        </w:numPr>
        <w:tabs>
          <w:tab w:val="left" w:pos="660"/>
        </w:tabs>
        <w:spacing w:before="0" w:after="0" w:line="240" w:lineRule="auto"/>
        <w:ind w:left="659" w:leftChars="0" w:right="0" w:rightChars="0" w:hanging="320" w:firstLineChars="0"/>
        <w:jc w:val="left"/>
        <w:rPr>
          <w:rFonts w:ascii="Times New Roman"/>
          <w:sz w:val="32"/>
        </w:rPr>
      </w:pPr>
      <w:r>
        <w:rPr>
          <w:rFonts w:ascii="Times New Roman"/>
          <w:sz w:val="32"/>
        </w:rPr>
        <w:t>ACCESSING</w:t>
      </w:r>
      <w:r>
        <w:rPr>
          <w:rFonts w:ascii="Times New Roman"/>
          <w:spacing w:val="-4"/>
          <w:sz w:val="32"/>
        </w:rPr>
        <w:t xml:space="preserve"> </w:t>
      </w:r>
      <w:r>
        <w:rPr>
          <w:rFonts w:ascii="Times New Roman"/>
          <w:sz w:val="32"/>
        </w:rPr>
        <w:t>MUSIC</w:t>
      </w:r>
      <w:r>
        <w:rPr>
          <w:rFonts w:ascii="Times New Roman"/>
          <w:spacing w:val="-2"/>
          <w:sz w:val="32"/>
        </w:rPr>
        <w:t xml:space="preserve"> </w:t>
      </w:r>
      <w:r>
        <w:rPr>
          <w:rFonts w:ascii="Times New Roman"/>
          <w:sz w:val="32"/>
        </w:rPr>
        <w:t>PLAYLIST:</w:t>
      </w:r>
    </w:p>
    <w:p>
      <w:pPr>
        <w:spacing w:before="184" w:line="360" w:lineRule="auto"/>
        <w:ind w:left="340" w:right="0" w:firstLine="320" w:firstLineChars="100"/>
        <w:jc w:val="left"/>
        <w:rPr>
          <w:sz w:val="32"/>
        </w:rPr>
      </w:pPr>
      <w:r>
        <w:rPr>
          <w:sz w:val="32"/>
        </w:rPr>
        <w:t>Music</w:t>
      </w:r>
      <w:r>
        <w:rPr>
          <w:spacing w:val="76"/>
          <w:sz w:val="32"/>
        </w:rPr>
        <w:t xml:space="preserve"> </w:t>
      </w:r>
      <w:r>
        <w:rPr>
          <w:sz w:val="32"/>
        </w:rPr>
        <w:t>have</w:t>
      </w:r>
      <w:r>
        <w:rPr>
          <w:spacing w:val="76"/>
          <w:sz w:val="32"/>
        </w:rPr>
        <w:t xml:space="preserve"> </w:t>
      </w:r>
      <w:r>
        <w:rPr>
          <w:sz w:val="32"/>
        </w:rPr>
        <w:t>remained</w:t>
      </w:r>
      <w:r>
        <w:rPr>
          <w:spacing w:val="77"/>
          <w:sz w:val="32"/>
        </w:rPr>
        <w:t xml:space="preserve"> </w:t>
      </w:r>
      <w:r>
        <w:rPr>
          <w:sz w:val="32"/>
        </w:rPr>
        <w:t>as</w:t>
      </w:r>
      <w:r>
        <w:rPr>
          <w:spacing w:val="77"/>
          <w:sz w:val="32"/>
        </w:rPr>
        <w:t xml:space="preserve"> </w:t>
      </w:r>
      <w:r>
        <w:rPr>
          <w:sz w:val="32"/>
        </w:rPr>
        <w:t>a</w:t>
      </w:r>
      <w:r>
        <w:rPr>
          <w:spacing w:val="76"/>
          <w:sz w:val="32"/>
        </w:rPr>
        <w:t xml:space="preserve"> </w:t>
      </w:r>
      <w:r>
        <w:rPr>
          <w:sz w:val="32"/>
        </w:rPr>
        <w:t>main</w:t>
      </w:r>
      <w:r>
        <w:rPr>
          <w:spacing w:val="77"/>
          <w:sz w:val="32"/>
        </w:rPr>
        <w:t xml:space="preserve"> </w:t>
      </w:r>
      <w:r>
        <w:rPr>
          <w:sz w:val="32"/>
        </w:rPr>
        <w:t>source</w:t>
      </w:r>
      <w:r>
        <w:rPr>
          <w:spacing w:val="76"/>
          <w:sz w:val="32"/>
        </w:rPr>
        <w:t xml:space="preserve"> </w:t>
      </w:r>
      <w:r>
        <w:rPr>
          <w:sz w:val="32"/>
        </w:rPr>
        <w:t>of</w:t>
      </w:r>
      <w:r>
        <w:rPr>
          <w:spacing w:val="78"/>
          <w:sz w:val="32"/>
        </w:rPr>
        <w:t xml:space="preserve"> </w:t>
      </w:r>
      <w:r>
        <w:rPr>
          <w:sz w:val="32"/>
        </w:rPr>
        <w:t>entertainment,</w:t>
      </w:r>
      <w:r>
        <w:rPr>
          <w:spacing w:val="78"/>
          <w:sz w:val="32"/>
        </w:rPr>
        <w:t xml:space="preserve"> </w:t>
      </w:r>
      <w:r>
        <w:rPr>
          <w:sz w:val="32"/>
        </w:rPr>
        <w:t>one</w:t>
      </w:r>
      <w:r>
        <w:rPr>
          <w:spacing w:val="76"/>
          <w:sz w:val="32"/>
        </w:rPr>
        <w:t xml:space="preserve"> </w:t>
      </w:r>
      <w:r>
        <w:rPr>
          <w:sz w:val="32"/>
        </w:rPr>
        <w:t>of</w:t>
      </w:r>
      <w:r>
        <w:rPr>
          <w:spacing w:val="75"/>
          <w:sz w:val="32"/>
        </w:rPr>
        <w:t xml:space="preserve"> </w:t>
      </w:r>
      <w:r>
        <w:rPr>
          <w:sz w:val="32"/>
        </w:rPr>
        <w:t>the</w:t>
      </w:r>
      <w:r>
        <w:rPr>
          <w:spacing w:val="76"/>
          <w:sz w:val="32"/>
        </w:rPr>
        <w:t xml:space="preserve"> </w:t>
      </w:r>
      <w:r>
        <w:rPr>
          <w:sz w:val="32"/>
        </w:rPr>
        <w:t>most</w:t>
      </w:r>
      <w:r>
        <w:rPr>
          <w:spacing w:val="-77"/>
          <w:sz w:val="32"/>
        </w:rPr>
        <w:t xml:space="preserve"> </w:t>
      </w:r>
      <w:r>
        <w:rPr>
          <w:sz w:val="32"/>
        </w:rPr>
        <w:t>prioritized</w:t>
      </w:r>
      <w:r>
        <w:rPr>
          <w:spacing w:val="-1"/>
          <w:sz w:val="32"/>
        </w:rPr>
        <w:t xml:space="preserve"> </w:t>
      </w:r>
      <w:r>
        <w:rPr>
          <w:sz w:val="32"/>
        </w:rPr>
        <w:t>tasks</w:t>
      </w:r>
      <w:r>
        <w:rPr>
          <w:spacing w:val="-2"/>
          <w:sz w:val="32"/>
        </w:rPr>
        <w:t xml:space="preserve"> </w:t>
      </w:r>
      <w:r>
        <w:rPr>
          <w:sz w:val="32"/>
        </w:rPr>
        <w:t>of virtual</w:t>
      </w:r>
      <w:r>
        <w:rPr>
          <w:spacing w:val="-2"/>
          <w:sz w:val="32"/>
        </w:rPr>
        <w:t xml:space="preserve"> </w:t>
      </w:r>
      <w:r>
        <w:rPr>
          <w:sz w:val="32"/>
        </w:rPr>
        <w:t>assistants.</w:t>
      </w:r>
      <w:r>
        <w:rPr>
          <w:spacing w:val="1"/>
          <w:sz w:val="32"/>
        </w:rPr>
        <w:t xml:space="preserve"> </w:t>
      </w:r>
      <w:r>
        <w:rPr>
          <w:sz w:val="32"/>
        </w:rPr>
        <w:t>you</w:t>
      </w:r>
      <w:r>
        <w:rPr>
          <w:spacing w:val="-1"/>
          <w:sz w:val="32"/>
        </w:rPr>
        <w:t xml:space="preserve"> </w:t>
      </w:r>
      <w:r>
        <w:rPr>
          <w:sz w:val="32"/>
        </w:rPr>
        <w:t>can play</w:t>
      </w:r>
      <w:r>
        <w:rPr>
          <w:spacing w:val="-1"/>
          <w:sz w:val="32"/>
        </w:rPr>
        <w:t xml:space="preserve"> </w:t>
      </w:r>
      <w:r>
        <w:rPr>
          <w:sz w:val="32"/>
        </w:rPr>
        <w:t>any song</w:t>
      </w:r>
      <w:r>
        <w:rPr>
          <w:spacing w:val="-3"/>
          <w:sz w:val="32"/>
        </w:rPr>
        <w:t xml:space="preserve"> </w:t>
      </w:r>
      <w:r>
        <w:rPr>
          <w:sz w:val="32"/>
        </w:rPr>
        <w:t>of your</w:t>
      </w:r>
    </w:p>
    <w:p>
      <w:pPr>
        <w:spacing w:before="0" w:line="360" w:lineRule="auto"/>
        <w:ind w:left="340" w:right="0" w:firstLine="0"/>
        <w:jc w:val="left"/>
        <w:rPr>
          <w:sz w:val="32"/>
        </w:rPr>
      </w:pPr>
      <w:r>
        <w:rPr>
          <w:sz w:val="32"/>
        </w:rPr>
        <w:t>choice.</w:t>
      </w:r>
      <w:r>
        <w:rPr>
          <w:spacing w:val="20"/>
          <w:sz w:val="32"/>
        </w:rPr>
        <w:t xml:space="preserve"> </w:t>
      </w:r>
      <w:r>
        <w:rPr>
          <w:sz w:val="32"/>
        </w:rPr>
        <w:t>However,</w:t>
      </w:r>
      <w:r>
        <w:rPr>
          <w:spacing w:val="24"/>
          <w:sz w:val="32"/>
        </w:rPr>
        <w:t xml:space="preserve"> </w:t>
      </w:r>
      <w:r>
        <w:rPr>
          <w:sz w:val="32"/>
        </w:rPr>
        <w:t>you</w:t>
      </w:r>
      <w:r>
        <w:rPr>
          <w:spacing w:val="23"/>
          <w:sz w:val="32"/>
        </w:rPr>
        <w:t xml:space="preserve"> </w:t>
      </w:r>
      <w:r>
        <w:rPr>
          <w:sz w:val="32"/>
        </w:rPr>
        <w:t>can</w:t>
      </w:r>
      <w:r>
        <w:rPr>
          <w:spacing w:val="23"/>
          <w:sz w:val="32"/>
        </w:rPr>
        <w:t xml:space="preserve"> </w:t>
      </w:r>
      <w:r>
        <w:rPr>
          <w:sz w:val="32"/>
        </w:rPr>
        <w:t>also</w:t>
      </w:r>
      <w:r>
        <w:rPr>
          <w:spacing w:val="23"/>
          <w:sz w:val="32"/>
        </w:rPr>
        <w:t xml:space="preserve"> </w:t>
      </w:r>
      <w:r>
        <w:rPr>
          <w:sz w:val="32"/>
        </w:rPr>
        <w:t>play</w:t>
      </w:r>
      <w:r>
        <w:rPr>
          <w:spacing w:val="23"/>
          <w:sz w:val="32"/>
        </w:rPr>
        <w:t xml:space="preserve"> </w:t>
      </w:r>
      <w:r>
        <w:rPr>
          <w:sz w:val="32"/>
        </w:rPr>
        <w:t>a</w:t>
      </w:r>
      <w:r>
        <w:rPr>
          <w:spacing w:val="22"/>
          <w:sz w:val="32"/>
        </w:rPr>
        <w:t xml:space="preserve"> </w:t>
      </w:r>
      <w:r>
        <w:rPr>
          <w:sz w:val="32"/>
        </w:rPr>
        <w:t>random</w:t>
      </w:r>
      <w:r>
        <w:rPr>
          <w:spacing w:val="21"/>
          <w:sz w:val="32"/>
        </w:rPr>
        <w:t xml:space="preserve"> </w:t>
      </w:r>
      <w:r>
        <w:rPr>
          <w:sz w:val="32"/>
        </w:rPr>
        <w:t>song</w:t>
      </w:r>
      <w:r>
        <w:rPr>
          <w:spacing w:val="21"/>
          <w:sz w:val="32"/>
        </w:rPr>
        <w:t xml:space="preserve"> </w:t>
      </w:r>
      <w:r>
        <w:rPr>
          <w:sz w:val="32"/>
        </w:rPr>
        <w:t>with</w:t>
      </w:r>
      <w:r>
        <w:rPr>
          <w:spacing w:val="23"/>
          <w:sz w:val="32"/>
        </w:rPr>
        <w:t xml:space="preserve"> </w:t>
      </w:r>
      <w:r>
        <w:rPr>
          <w:sz w:val="32"/>
        </w:rPr>
        <w:t>the</w:t>
      </w:r>
      <w:r>
        <w:rPr>
          <w:spacing w:val="24"/>
          <w:sz w:val="32"/>
        </w:rPr>
        <w:t xml:space="preserve"> </w:t>
      </w:r>
      <w:r>
        <w:rPr>
          <w:sz w:val="32"/>
        </w:rPr>
        <w:t>help</w:t>
      </w:r>
      <w:r>
        <w:rPr>
          <w:spacing w:val="20"/>
          <w:sz w:val="32"/>
        </w:rPr>
        <w:t xml:space="preserve"> </w:t>
      </w:r>
      <w:r>
        <w:rPr>
          <w:sz w:val="32"/>
        </w:rPr>
        <w:t>of</w:t>
      </w:r>
      <w:r>
        <w:rPr>
          <w:spacing w:val="21"/>
          <w:sz w:val="32"/>
        </w:rPr>
        <w:t xml:space="preserve"> </w:t>
      </w:r>
      <w:r>
        <w:rPr>
          <w:sz w:val="32"/>
        </w:rPr>
        <w:t>a</w:t>
      </w:r>
      <w:r>
        <w:rPr>
          <w:spacing w:val="22"/>
          <w:sz w:val="32"/>
        </w:rPr>
        <w:t xml:space="preserve"> </w:t>
      </w:r>
      <w:r>
        <w:rPr>
          <w:sz w:val="32"/>
        </w:rPr>
        <w:t>random</w:t>
      </w:r>
      <w:r>
        <w:rPr>
          <w:spacing w:val="-77"/>
          <w:sz w:val="32"/>
        </w:rPr>
        <w:t xml:space="preserve"> </w:t>
      </w:r>
      <w:r>
        <w:rPr>
          <w:sz w:val="32"/>
        </w:rPr>
        <w:t>module.</w:t>
      </w:r>
      <w:r>
        <w:rPr>
          <w:spacing w:val="-3"/>
          <w:sz w:val="32"/>
        </w:rPr>
        <w:t xml:space="preserve"> </w:t>
      </w:r>
      <w:r>
        <w:rPr>
          <w:sz w:val="32"/>
        </w:rPr>
        <w:t>Every</w:t>
      </w:r>
      <w:r>
        <w:rPr>
          <w:spacing w:val="1"/>
          <w:sz w:val="32"/>
        </w:rPr>
        <w:t xml:space="preserve"> </w:t>
      </w:r>
      <w:r>
        <w:rPr>
          <w:sz w:val="32"/>
        </w:rPr>
        <w:t>time</w:t>
      </w:r>
      <w:r>
        <w:rPr>
          <w:spacing w:val="3"/>
          <w:sz w:val="32"/>
        </w:rPr>
        <w:t xml:space="preserve"> </w:t>
      </w:r>
      <w:r>
        <w:rPr>
          <w:sz w:val="32"/>
        </w:rPr>
        <w:t>you</w:t>
      </w:r>
      <w:r>
        <w:rPr>
          <w:spacing w:val="2"/>
          <w:sz w:val="32"/>
        </w:rPr>
        <w:t xml:space="preserve"> </w:t>
      </w:r>
      <w:r>
        <w:rPr>
          <w:sz w:val="32"/>
        </w:rPr>
        <w:t>command</w:t>
      </w:r>
      <w:r>
        <w:rPr>
          <w:spacing w:val="1"/>
          <w:sz w:val="32"/>
        </w:rPr>
        <w:t xml:space="preserve"> </w:t>
      </w:r>
      <w:r>
        <w:rPr>
          <w:sz w:val="32"/>
        </w:rPr>
        <w:t>to</w:t>
      </w:r>
      <w:r>
        <w:rPr>
          <w:spacing w:val="-1"/>
          <w:sz w:val="32"/>
        </w:rPr>
        <w:t xml:space="preserve"> </w:t>
      </w:r>
      <w:r>
        <w:rPr>
          <w:sz w:val="32"/>
        </w:rPr>
        <w:t>play music, the</w:t>
      </w:r>
      <w:r>
        <w:rPr>
          <w:spacing w:val="-2"/>
          <w:sz w:val="32"/>
        </w:rPr>
        <w:t xml:space="preserve"> </w:t>
      </w:r>
      <w:r>
        <w:rPr>
          <w:sz w:val="32"/>
        </w:rPr>
        <w:t>Virtual</w:t>
      </w:r>
    </w:p>
    <w:p>
      <w:pPr>
        <w:spacing w:before="1"/>
        <w:ind w:left="340" w:right="0" w:firstLine="0"/>
        <w:jc w:val="left"/>
        <w:rPr>
          <w:sz w:val="32"/>
        </w:rPr>
      </w:pPr>
      <w:r>
        <w:rPr>
          <w:sz w:val="32"/>
        </w:rPr>
        <w:t>Assistant</w:t>
      </w:r>
      <w:r>
        <w:rPr>
          <w:spacing w:val="-2"/>
          <w:sz w:val="32"/>
        </w:rPr>
        <w:t xml:space="preserve"> </w:t>
      </w:r>
      <w:r>
        <w:rPr>
          <w:sz w:val="32"/>
        </w:rPr>
        <w:t>will play</w:t>
      </w:r>
      <w:r>
        <w:rPr>
          <w:spacing w:val="-1"/>
          <w:sz w:val="32"/>
        </w:rPr>
        <w:t xml:space="preserve"> </w:t>
      </w:r>
      <w:r>
        <w:rPr>
          <w:sz w:val="32"/>
        </w:rPr>
        <w:t>any</w:t>
      </w:r>
      <w:r>
        <w:rPr>
          <w:spacing w:val="-1"/>
          <w:sz w:val="32"/>
        </w:rPr>
        <w:t xml:space="preserve"> </w:t>
      </w:r>
      <w:r>
        <w:rPr>
          <w:sz w:val="32"/>
        </w:rPr>
        <w:t>random</w:t>
      </w:r>
      <w:r>
        <w:rPr>
          <w:spacing w:val="-3"/>
          <w:sz w:val="32"/>
        </w:rPr>
        <w:t xml:space="preserve"> </w:t>
      </w:r>
      <w:r>
        <w:rPr>
          <w:sz w:val="32"/>
        </w:rPr>
        <w:t>song</w:t>
      </w:r>
      <w:r>
        <w:rPr>
          <w:spacing w:val="-3"/>
          <w:sz w:val="32"/>
        </w:rPr>
        <w:t xml:space="preserve"> </w:t>
      </w:r>
      <w:r>
        <w:rPr>
          <w:sz w:val="32"/>
        </w:rPr>
        <w:t>from</w:t>
      </w:r>
      <w:r>
        <w:rPr>
          <w:spacing w:val="-1"/>
          <w:sz w:val="32"/>
        </w:rPr>
        <w:t xml:space="preserve"> </w:t>
      </w:r>
      <w:r>
        <w:rPr>
          <w:sz w:val="32"/>
        </w:rPr>
        <w:t>the</w:t>
      </w:r>
      <w:r>
        <w:rPr>
          <w:spacing w:val="-2"/>
          <w:sz w:val="32"/>
        </w:rPr>
        <w:t xml:space="preserve"> </w:t>
      </w:r>
      <w:r>
        <w:rPr>
          <w:sz w:val="32"/>
        </w:rPr>
        <w:t>song</w:t>
      </w:r>
      <w:r>
        <w:rPr>
          <w:spacing w:val="-3"/>
          <w:sz w:val="32"/>
        </w:rPr>
        <w:t xml:space="preserve"> </w:t>
      </w:r>
      <w:r>
        <w:rPr>
          <w:sz w:val="32"/>
        </w:rPr>
        <w:t>directory.</w:t>
      </w:r>
    </w:p>
    <w:p>
      <w:pPr>
        <w:pStyle w:val="12"/>
        <w:numPr>
          <w:ilvl w:val="0"/>
          <w:numId w:val="16"/>
        </w:numPr>
        <w:tabs>
          <w:tab w:val="left" w:pos="660"/>
        </w:tabs>
        <w:spacing w:before="184" w:after="0" w:line="240" w:lineRule="auto"/>
        <w:ind w:left="659" w:right="0" w:hanging="320"/>
        <w:jc w:val="left"/>
        <w:rPr>
          <w:rFonts w:ascii="Times New Roman"/>
          <w:sz w:val="32"/>
        </w:rPr>
      </w:pPr>
      <w:r>
        <w:rPr>
          <w:rFonts w:ascii="Times New Roman"/>
          <w:sz w:val="32"/>
        </w:rPr>
        <w:t>OPENING CODE</w:t>
      </w:r>
      <w:r>
        <w:rPr>
          <w:rFonts w:ascii="Times New Roman"/>
          <w:spacing w:val="-3"/>
          <w:sz w:val="32"/>
        </w:rPr>
        <w:t xml:space="preserve"> </w:t>
      </w:r>
      <w:r>
        <w:rPr>
          <w:rFonts w:ascii="Times New Roman"/>
          <w:sz w:val="32"/>
        </w:rPr>
        <w:t>EDITOR:</w:t>
      </w:r>
    </w:p>
    <w:p>
      <w:pPr>
        <w:spacing w:before="184" w:line="360" w:lineRule="auto"/>
        <w:ind w:left="340" w:right="837" w:firstLine="480"/>
        <w:jc w:val="both"/>
        <w:rPr>
          <w:sz w:val="32"/>
        </w:rPr>
        <w:sectPr>
          <w:pgSz w:w="11910" w:h="16840"/>
          <w:pgMar w:top="1120" w:right="0" w:bottom="280" w:left="500" w:header="935" w:footer="0" w:gutter="0"/>
          <w:pgNumType w:fmt="decimal"/>
          <w:cols w:space="720" w:num="1"/>
        </w:sectPr>
      </w:pPr>
      <w:r>
        <w:rPr>
          <w:sz w:val="32"/>
        </w:rPr>
        <w:t>Virtual Assistant</w:t>
      </w:r>
      <w:r>
        <w:rPr>
          <w:spacing w:val="1"/>
          <w:sz w:val="32"/>
        </w:rPr>
        <w:t xml:space="preserve"> </w:t>
      </w:r>
      <w:r>
        <w:rPr>
          <w:sz w:val="32"/>
        </w:rPr>
        <w:t>is capable of opening</w:t>
      </w:r>
      <w:r>
        <w:rPr>
          <w:spacing w:val="1"/>
          <w:sz w:val="32"/>
        </w:rPr>
        <w:t xml:space="preserve"> </w:t>
      </w:r>
      <w:r>
        <w:rPr>
          <w:sz w:val="32"/>
        </w:rPr>
        <w:t>your code editor or IDE</w:t>
      </w:r>
      <w:r>
        <w:rPr>
          <w:spacing w:val="1"/>
          <w:sz w:val="32"/>
        </w:rPr>
        <w:t xml:space="preserve"> </w:t>
      </w:r>
      <w:r>
        <w:rPr>
          <w:sz w:val="32"/>
        </w:rPr>
        <w:t>with</w:t>
      </w:r>
      <w:r>
        <w:rPr>
          <w:spacing w:val="80"/>
          <w:sz w:val="32"/>
        </w:rPr>
        <w:t xml:space="preserve"> </w:t>
      </w:r>
      <w:r>
        <w:rPr>
          <w:sz w:val="32"/>
        </w:rPr>
        <w:t>a</w:t>
      </w:r>
      <w:r>
        <w:rPr>
          <w:spacing w:val="1"/>
          <w:sz w:val="32"/>
        </w:rPr>
        <w:t xml:space="preserve"> </w:t>
      </w:r>
      <w:r>
        <w:rPr>
          <w:sz w:val="32"/>
        </w:rPr>
        <w:t>single</w:t>
      </w:r>
      <w:r>
        <w:rPr>
          <w:spacing w:val="-2"/>
          <w:sz w:val="32"/>
        </w:rPr>
        <w:t xml:space="preserve"> </w:t>
      </w:r>
      <w:r>
        <w:rPr>
          <w:sz w:val="32"/>
        </w:rPr>
        <w:t>voice</w:t>
      </w:r>
      <w:r>
        <w:rPr>
          <w:spacing w:val="1"/>
          <w:sz w:val="32"/>
        </w:rPr>
        <w:t xml:space="preserve"> </w:t>
      </w:r>
      <w:r>
        <w:rPr>
          <w:sz w:val="32"/>
        </w:rPr>
        <w:t>command.</w:t>
      </w:r>
    </w:p>
    <w:p>
      <w:pPr>
        <w:pStyle w:val="8"/>
        <w:spacing w:before="5"/>
        <w:rPr>
          <w:sz w:val="27"/>
        </w:rPr>
      </w:pPr>
    </w:p>
    <w:p>
      <w:pPr>
        <w:pStyle w:val="3"/>
        <w:numPr>
          <w:ilvl w:val="1"/>
          <w:numId w:val="17"/>
        </w:numPr>
        <w:tabs>
          <w:tab w:val="left" w:pos="3615"/>
          <w:tab w:val="left" w:pos="3616"/>
        </w:tabs>
        <w:spacing w:before="84" w:after="0" w:line="240" w:lineRule="auto"/>
        <w:ind w:left="3616" w:right="0" w:hanging="802"/>
        <w:jc w:val="left"/>
      </w:pPr>
      <w:bookmarkStart w:id="52" w:name="                                        "/>
      <w:bookmarkEnd w:id="52"/>
      <w:bookmarkStart w:id="53" w:name="                                        "/>
      <w:bookmarkEnd w:id="53"/>
      <w:r>
        <w:t>LITERATURE</w:t>
      </w:r>
      <w:r>
        <w:rPr>
          <w:spacing w:val="-12"/>
        </w:rPr>
        <w:t xml:space="preserve"> </w:t>
      </w:r>
      <w:r>
        <w:t>SURVEY</w:t>
      </w:r>
    </w:p>
    <w:p>
      <w:pPr>
        <w:pStyle w:val="8"/>
        <w:spacing w:before="1"/>
        <w:rPr>
          <w:b/>
          <w:sz w:val="26"/>
        </w:rPr>
      </w:pPr>
    </w:p>
    <w:p>
      <w:pPr>
        <w:pStyle w:val="12"/>
        <w:numPr>
          <w:ilvl w:val="1"/>
          <w:numId w:val="17"/>
        </w:numPr>
        <w:tabs>
          <w:tab w:val="left" w:pos="820"/>
        </w:tabs>
        <w:spacing w:before="85" w:after="0" w:line="240" w:lineRule="auto"/>
        <w:ind w:left="820" w:right="0" w:hanging="480"/>
        <w:jc w:val="left"/>
        <w:rPr>
          <w:rFonts w:ascii="Times New Roman"/>
          <w:b/>
          <w:sz w:val="32"/>
        </w:rPr>
      </w:pPr>
      <w:bookmarkStart w:id="54" w:name="4.1 Scope "/>
      <w:bookmarkEnd w:id="54"/>
      <w:bookmarkStart w:id="55" w:name="4.1 Scope "/>
      <w:bookmarkEnd w:id="55"/>
      <w:r>
        <w:rPr>
          <w:rFonts w:ascii="Times New Roman"/>
          <w:b/>
          <w:sz w:val="32"/>
        </w:rPr>
        <w:t>Scope</w:t>
      </w:r>
    </w:p>
    <w:p>
      <w:pPr>
        <w:pStyle w:val="8"/>
        <w:spacing w:before="8"/>
        <w:rPr>
          <w:b/>
          <w:sz w:val="45"/>
        </w:rPr>
      </w:pPr>
    </w:p>
    <w:p>
      <w:pPr>
        <w:spacing w:before="0" w:line="480" w:lineRule="auto"/>
        <w:ind w:left="119" w:right="738" w:firstLine="801"/>
        <w:jc w:val="both"/>
        <w:rPr>
          <w:sz w:val="32"/>
        </w:rPr>
      </w:pPr>
      <w:bookmarkStart w:id="56" w:name="Voice assistants will continue to offer "/>
      <w:bookmarkEnd w:id="56"/>
      <w:r>
        <w:rPr>
          <w:sz w:val="32"/>
        </w:rPr>
        <w:t>Voice assistants will continue to offer more individualized experiences as</w:t>
      </w:r>
      <w:r>
        <w:rPr>
          <w:spacing w:val="1"/>
          <w:sz w:val="32"/>
        </w:rPr>
        <w:t xml:space="preserve"> </w:t>
      </w:r>
      <w:r>
        <w:rPr>
          <w:sz w:val="32"/>
        </w:rPr>
        <w:t>they get better at differentiating between voices. However, it’s not just developers</w:t>
      </w:r>
      <w:r>
        <w:rPr>
          <w:spacing w:val="-77"/>
          <w:sz w:val="32"/>
        </w:rPr>
        <w:t xml:space="preserve"> </w:t>
      </w:r>
      <w:r>
        <w:rPr>
          <w:sz w:val="32"/>
        </w:rPr>
        <w:t>that need to address the complexity of developing for voice as brands also need to</w:t>
      </w:r>
      <w:r>
        <w:rPr>
          <w:spacing w:val="-77"/>
          <w:sz w:val="32"/>
        </w:rPr>
        <w:t xml:space="preserve"> </w:t>
      </w:r>
      <w:r>
        <w:rPr>
          <w:sz w:val="32"/>
        </w:rPr>
        <w:t>understand</w:t>
      </w:r>
      <w:r>
        <w:rPr>
          <w:spacing w:val="36"/>
          <w:sz w:val="32"/>
        </w:rPr>
        <w:t xml:space="preserve"> </w:t>
      </w:r>
      <w:r>
        <w:rPr>
          <w:sz w:val="32"/>
        </w:rPr>
        <w:t>the</w:t>
      </w:r>
      <w:r>
        <w:rPr>
          <w:spacing w:val="35"/>
          <w:sz w:val="32"/>
        </w:rPr>
        <w:t xml:space="preserve"> </w:t>
      </w:r>
      <w:r>
        <w:rPr>
          <w:sz w:val="32"/>
        </w:rPr>
        <w:t>capabilities</w:t>
      </w:r>
      <w:r>
        <w:rPr>
          <w:spacing w:val="37"/>
          <w:sz w:val="32"/>
        </w:rPr>
        <w:t xml:space="preserve"> </w:t>
      </w:r>
      <w:r>
        <w:rPr>
          <w:sz w:val="32"/>
        </w:rPr>
        <w:t>of</w:t>
      </w:r>
      <w:r>
        <w:rPr>
          <w:spacing w:val="34"/>
          <w:sz w:val="32"/>
        </w:rPr>
        <w:t xml:space="preserve"> </w:t>
      </w:r>
      <w:r>
        <w:rPr>
          <w:sz w:val="32"/>
        </w:rPr>
        <w:t>each</w:t>
      </w:r>
      <w:r>
        <w:rPr>
          <w:spacing w:val="37"/>
          <w:sz w:val="32"/>
        </w:rPr>
        <w:t xml:space="preserve"> </w:t>
      </w:r>
      <w:r>
        <w:rPr>
          <w:sz w:val="32"/>
        </w:rPr>
        <w:t>device</w:t>
      </w:r>
      <w:r>
        <w:rPr>
          <w:spacing w:val="35"/>
          <w:sz w:val="32"/>
        </w:rPr>
        <w:t xml:space="preserve"> </w:t>
      </w:r>
      <w:r>
        <w:rPr>
          <w:sz w:val="32"/>
        </w:rPr>
        <w:t>and</w:t>
      </w:r>
      <w:r>
        <w:rPr>
          <w:spacing w:val="37"/>
          <w:sz w:val="32"/>
        </w:rPr>
        <w:t xml:space="preserve"> </w:t>
      </w:r>
      <w:r>
        <w:rPr>
          <w:sz w:val="32"/>
        </w:rPr>
        <w:t>integration</w:t>
      </w:r>
      <w:r>
        <w:rPr>
          <w:spacing w:val="34"/>
          <w:sz w:val="32"/>
        </w:rPr>
        <w:t xml:space="preserve"> </w:t>
      </w:r>
      <w:r>
        <w:rPr>
          <w:sz w:val="32"/>
        </w:rPr>
        <w:t>and</w:t>
      </w:r>
      <w:r>
        <w:rPr>
          <w:spacing w:val="37"/>
          <w:sz w:val="32"/>
        </w:rPr>
        <w:t xml:space="preserve"> </w:t>
      </w:r>
      <w:r>
        <w:rPr>
          <w:sz w:val="32"/>
        </w:rPr>
        <w:t>if</w:t>
      </w:r>
      <w:r>
        <w:rPr>
          <w:spacing w:val="34"/>
          <w:sz w:val="32"/>
        </w:rPr>
        <w:t xml:space="preserve"> </w:t>
      </w:r>
      <w:r>
        <w:rPr>
          <w:sz w:val="32"/>
        </w:rPr>
        <w:t>it</w:t>
      </w:r>
      <w:r>
        <w:rPr>
          <w:spacing w:val="36"/>
          <w:sz w:val="32"/>
        </w:rPr>
        <w:t xml:space="preserve"> </w:t>
      </w:r>
      <w:r>
        <w:rPr>
          <w:sz w:val="32"/>
        </w:rPr>
        <w:t>makes</w:t>
      </w:r>
      <w:r>
        <w:rPr>
          <w:spacing w:val="38"/>
          <w:sz w:val="32"/>
        </w:rPr>
        <w:t xml:space="preserve"> </w:t>
      </w:r>
      <w:r>
        <w:rPr>
          <w:sz w:val="32"/>
        </w:rPr>
        <w:t>sense</w:t>
      </w:r>
      <w:r>
        <w:rPr>
          <w:spacing w:val="-77"/>
          <w:sz w:val="32"/>
        </w:rPr>
        <w:t xml:space="preserve"> </w:t>
      </w:r>
      <w:r>
        <w:rPr>
          <w:sz w:val="32"/>
        </w:rPr>
        <w:t>for their</w:t>
      </w:r>
      <w:r>
        <w:rPr>
          <w:spacing w:val="1"/>
          <w:sz w:val="32"/>
        </w:rPr>
        <w:t xml:space="preserve"> </w:t>
      </w:r>
      <w:r>
        <w:rPr>
          <w:sz w:val="32"/>
        </w:rPr>
        <w:t>specific</w:t>
      </w:r>
      <w:r>
        <w:rPr>
          <w:spacing w:val="1"/>
          <w:sz w:val="32"/>
        </w:rPr>
        <w:t xml:space="preserve"> </w:t>
      </w:r>
      <w:r>
        <w:rPr>
          <w:sz w:val="32"/>
        </w:rPr>
        <w:t>brand. They</w:t>
      </w:r>
      <w:r>
        <w:rPr>
          <w:spacing w:val="1"/>
          <w:sz w:val="32"/>
        </w:rPr>
        <w:t xml:space="preserve"> </w:t>
      </w:r>
      <w:r>
        <w:rPr>
          <w:sz w:val="32"/>
        </w:rPr>
        <w:t>will</w:t>
      </w:r>
      <w:r>
        <w:rPr>
          <w:spacing w:val="1"/>
          <w:sz w:val="32"/>
        </w:rPr>
        <w:t xml:space="preserve"> </w:t>
      </w:r>
      <w:r>
        <w:rPr>
          <w:sz w:val="32"/>
        </w:rPr>
        <w:t>also</w:t>
      </w:r>
      <w:r>
        <w:rPr>
          <w:spacing w:val="1"/>
          <w:sz w:val="32"/>
        </w:rPr>
        <w:t xml:space="preserve"> </w:t>
      </w:r>
      <w:r>
        <w:rPr>
          <w:sz w:val="32"/>
        </w:rPr>
        <w:t>need</w:t>
      </w:r>
      <w:r>
        <w:rPr>
          <w:spacing w:val="1"/>
          <w:sz w:val="32"/>
        </w:rPr>
        <w:t xml:space="preserve"> </w:t>
      </w:r>
      <w:r>
        <w:rPr>
          <w:sz w:val="32"/>
        </w:rPr>
        <w:t>to</w:t>
      </w:r>
      <w:r>
        <w:rPr>
          <w:spacing w:val="1"/>
          <w:sz w:val="32"/>
        </w:rPr>
        <w:t xml:space="preserve"> </w:t>
      </w:r>
      <w:r>
        <w:rPr>
          <w:sz w:val="32"/>
        </w:rPr>
        <w:t>focus</w:t>
      </w:r>
      <w:r>
        <w:rPr>
          <w:spacing w:val="1"/>
          <w:sz w:val="32"/>
        </w:rPr>
        <w:t xml:space="preserve"> </w:t>
      </w:r>
      <w:r>
        <w:rPr>
          <w:sz w:val="32"/>
        </w:rPr>
        <w:t>on</w:t>
      </w:r>
      <w:r>
        <w:rPr>
          <w:spacing w:val="1"/>
          <w:sz w:val="32"/>
        </w:rPr>
        <w:t xml:space="preserve"> </w:t>
      </w:r>
      <w:r>
        <w:rPr>
          <w:sz w:val="32"/>
        </w:rPr>
        <w:t>maintaining</w:t>
      </w:r>
      <w:r>
        <w:rPr>
          <w:spacing w:val="1"/>
          <w:sz w:val="32"/>
        </w:rPr>
        <w:t xml:space="preserve"> </w:t>
      </w:r>
      <w:r>
        <w:rPr>
          <w:sz w:val="32"/>
        </w:rPr>
        <w:t>a</w:t>
      </w:r>
      <w:r>
        <w:rPr>
          <w:spacing w:val="1"/>
          <w:sz w:val="32"/>
        </w:rPr>
        <w:t xml:space="preserve"> </w:t>
      </w:r>
      <w:r>
        <w:rPr>
          <w:sz w:val="32"/>
        </w:rPr>
        <w:t>user</w:t>
      </w:r>
      <w:r>
        <w:rPr>
          <w:spacing w:val="1"/>
          <w:sz w:val="32"/>
        </w:rPr>
        <w:t xml:space="preserve"> </w:t>
      </w:r>
      <w:r>
        <w:rPr>
          <w:sz w:val="32"/>
        </w:rPr>
        <w:t>experience</w:t>
      </w:r>
      <w:r>
        <w:rPr>
          <w:spacing w:val="1"/>
          <w:sz w:val="32"/>
        </w:rPr>
        <w:t xml:space="preserve"> </w:t>
      </w:r>
      <w:r>
        <w:rPr>
          <w:sz w:val="32"/>
        </w:rPr>
        <w:t>that</w:t>
      </w:r>
      <w:r>
        <w:rPr>
          <w:spacing w:val="1"/>
          <w:sz w:val="32"/>
        </w:rPr>
        <w:t xml:space="preserve"> </w:t>
      </w:r>
      <w:r>
        <w:rPr>
          <w:sz w:val="32"/>
        </w:rPr>
        <w:t>is</w:t>
      </w:r>
      <w:r>
        <w:rPr>
          <w:spacing w:val="1"/>
          <w:sz w:val="32"/>
        </w:rPr>
        <w:t xml:space="preserve"> </w:t>
      </w:r>
      <w:r>
        <w:rPr>
          <w:sz w:val="32"/>
        </w:rPr>
        <w:t>consistent within</w:t>
      </w:r>
      <w:r>
        <w:rPr>
          <w:spacing w:val="1"/>
          <w:sz w:val="32"/>
        </w:rPr>
        <w:t xml:space="preserve"> </w:t>
      </w:r>
      <w:r>
        <w:rPr>
          <w:sz w:val="32"/>
        </w:rPr>
        <w:t>the coming</w:t>
      </w:r>
      <w:r>
        <w:rPr>
          <w:spacing w:val="1"/>
          <w:sz w:val="32"/>
        </w:rPr>
        <w:t xml:space="preserve"> </w:t>
      </w:r>
      <w:r>
        <w:rPr>
          <w:sz w:val="32"/>
        </w:rPr>
        <w:t>years</w:t>
      </w:r>
      <w:r>
        <w:rPr>
          <w:spacing w:val="1"/>
          <w:sz w:val="32"/>
        </w:rPr>
        <w:t xml:space="preserve"> </w:t>
      </w:r>
      <w:r>
        <w:rPr>
          <w:sz w:val="32"/>
        </w:rPr>
        <w:t>as</w:t>
      </w:r>
      <w:r>
        <w:rPr>
          <w:spacing w:val="1"/>
          <w:sz w:val="32"/>
        </w:rPr>
        <w:t xml:space="preserve"> </w:t>
      </w:r>
      <w:r>
        <w:rPr>
          <w:sz w:val="32"/>
        </w:rPr>
        <w:t>complexity</w:t>
      </w:r>
      <w:r>
        <w:rPr>
          <w:spacing w:val="80"/>
          <w:sz w:val="32"/>
        </w:rPr>
        <w:t xml:space="preserve"> </w:t>
      </w:r>
      <w:r>
        <w:rPr>
          <w:sz w:val="32"/>
        </w:rPr>
        <w:t>becomes</w:t>
      </w:r>
      <w:r>
        <w:rPr>
          <w:spacing w:val="1"/>
          <w:sz w:val="32"/>
        </w:rPr>
        <w:t xml:space="preserve"> </w:t>
      </w:r>
      <w:r>
        <w:rPr>
          <w:sz w:val="32"/>
        </w:rPr>
        <w:t>more of a concern. This is because the visual interface with voice assistants is</w:t>
      </w:r>
      <w:r>
        <w:rPr>
          <w:spacing w:val="1"/>
          <w:sz w:val="32"/>
        </w:rPr>
        <w:t xml:space="preserve"> </w:t>
      </w:r>
      <w:r>
        <w:rPr>
          <w:sz w:val="32"/>
        </w:rPr>
        <w:t>missing. Users</w:t>
      </w:r>
      <w:r>
        <w:rPr>
          <w:spacing w:val="2"/>
          <w:sz w:val="32"/>
        </w:rPr>
        <w:t xml:space="preserve"> </w:t>
      </w:r>
      <w:r>
        <w:rPr>
          <w:sz w:val="32"/>
        </w:rPr>
        <w:t>simply</w:t>
      </w:r>
      <w:r>
        <w:rPr>
          <w:spacing w:val="-1"/>
          <w:sz w:val="32"/>
        </w:rPr>
        <w:t xml:space="preserve"> </w:t>
      </w:r>
      <w:r>
        <w:rPr>
          <w:sz w:val="32"/>
        </w:rPr>
        <w:t>cannot</w:t>
      </w:r>
      <w:r>
        <w:rPr>
          <w:spacing w:val="-1"/>
          <w:sz w:val="32"/>
        </w:rPr>
        <w:t xml:space="preserve"> </w:t>
      </w:r>
      <w:r>
        <w:rPr>
          <w:sz w:val="32"/>
        </w:rPr>
        <w:t>see</w:t>
      </w:r>
      <w:r>
        <w:rPr>
          <w:spacing w:val="-2"/>
          <w:sz w:val="32"/>
        </w:rPr>
        <w:t xml:space="preserve"> </w:t>
      </w:r>
      <w:r>
        <w:rPr>
          <w:sz w:val="32"/>
        </w:rPr>
        <w:t>or touch</w:t>
      </w:r>
      <w:r>
        <w:rPr>
          <w:spacing w:val="-1"/>
          <w:sz w:val="32"/>
        </w:rPr>
        <w:t xml:space="preserve"> </w:t>
      </w:r>
      <w:r>
        <w:rPr>
          <w:sz w:val="32"/>
        </w:rPr>
        <w:t>a</w:t>
      </w:r>
      <w:r>
        <w:rPr>
          <w:spacing w:val="1"/>
          <w:sz w:val="32"/>
        </w:rPr>
        <w:t xml:space="preserve"> </w:t>
      </w:r>
      <w:r>
        <w:rPr>
          <w:sz w:val="32"/>
        </w:rPr>
        <w:t>voice</w:t>
      </w:r>
      <w:r>
        <w:rPr>
          <w:spacing w:val="1"/>
          <w:sz w:val="32"/>
        </w:rPr>
        <w:t xml:space="preserve"> </w:t>
      </w:r>
      <w:r>
        <w:rPr>
          <w:sz w:val="32"/>
        </w:rPr>
        <w:t>interface</w:t>
      </w:r>
    </w:p>
    <w:p>
      <w:pPr>
        <w:pStyle w:val="12"/>
        <w:numPr>
          <w:ilvl w:val="1"/>
          <w:numId w:val="17"/>
        </w:numPr>
        <w:tabs>
          <w:tab w:val="left" w:pos="820"/>
        </w:tabs>
        <w:spacing w:before="0" w:after="0" w:line="368" w:lineRule="exact"/>
        <w:ind w:left="820" w:right="0" w:hanging="480"/>
        <w:jc w:val="left"/>
        <w:rPr>
          <w:rFonts w:ascii="Times New Roman"/>
          <w:b/>
          <w:sz w:val="32"/>
        </w:rPr>
      </w:pPr>
      <w:r>
        <w:rPr>
          <w:rFonts w:ascii="Times New Roman"/>
          <w:b/>
          <w:sz w:val="32"/>
        </w:rPr>
        <w:t>Applicability</w:t>
      </w:r>
    </w:p>
    <w:p>
      <w:pPr>
        <w:pStyle w:val="8"/>
        <w:spacing w:before="7"/>
        <w:rPr>
          <w:b/>
          <w:sz w:val="45"/>
        </w:rPr>
      </w:pPr>
    </w:p>
    <w:p>
      <w:pPr>
        <w:spacing w:before="0" w:line="480" w:lineRule="auto"/>
        <w:ind w:left="340" w:right="738" w:firstLine="640"/>
        <w:jc w:val="both"/>
        <w:rPr>
          <w:sz w:val="32"/>
        </w:rPr>
        <w:sectPr>
          <w:pgSz w:w="11910" w:h="16840"/>
          <w:pgMar w:top="1120" w:right="0" w:bottom="280" w:left="500" w:header="935" w:footer="0" w:gutter="0"/>
          <w:pgNumType w:fmt="decimal"/>
          <w:cols w:space="720" w:num="1"/>
        </w:sectPr>
      </w:pPr>
      <w:bookmarkStart w:id="57" w:name="The mass adoption of artificial intellig"/>
      <w:bookmarkEnd w:id="57"/>
      <w:r>
        <w:rPr>
          <w:sz w:val="32"/>
        </w:rPr>
        <w:t>The mass adoption of artificial intelligence in users’ everyday lives is also</w:t>
      </w:r>
      <w:r>
        <w:rPr>
          <w:spacing w:val="1"/>
          <w:sz w:val="32"/>
        </w:rPr>
        <w:t xml:space="preserve"> </w:t>
      </w:r>
      <w:r>
        <w:rPr>
          <w:sz w:val="32"/>
        </w:rPr>
        <w:t>fueling</w:t>
      </w:r>
      <w:r>
        <w:rPr>
          <w:spacing w:val="1"/>
          <w:sz w:val="32"/>
        </w:rPr>
        <w:t xml:space="preserve"> </w:t>
      </w:r>
      <w:r>
        <w:rPr>
          <w:sz w:val="32"/>
        </w:rPr>
        <w:t>the</w:t>
      </w:r>
      <w:r>
        <w:rPr>
          <w:spacing w:val="1"/>
          <w:sz w:val="32"/>
        </w:rPr>
        <w:t xml:space="preserve"> </w:t>
      </w:r>
      <w:r>
        <w:rPr>
          <w:sz w:val="32"/>
        </w:rPr>
        <w:t>shift</w:t>
      </w:r>
      <w:r>
        <w:rPr>
          <w:spacing w:val="1"/>
          <w:sz w:val="32"/>
        </w:rPr>
        <w:t xml:space="preserve"> </w:t>
      </w:r>
      <w:r>
        <w:rPr>
          <w:sz w:val="32"/>
        </w:rPr>
        <w:t>towards</w:t>
      </w:r>
      <w:r>
        <w:rPr>
          <w:spacing w:val="1"/>
          <w:sz w:val="32"/>
        </w:rPr>
        <w:t xml:space="preserve"> </w:t>
      </w:r>
      <w:r>
        <w:rPr>
          <w:sz w:val="32"/>
        </w:rPr>
        <w:t>voice.</w:t>
      </w:r>
      <w:r>
        <w:rPr>
          <w:spacing w:val="1"/>
          <w:sz w:val="32"/>
        </w:rPr>
        <w:t xml:space="preserve"> </w:t>
      </w:r>
      <w:r>
        <w:rPr>
          <w:sz w:val="32"/>
        </w:rPr>
        <w:t>The</w:t>
      </w:r>
      <w:r>
        <w:rPr>
          <w:spacing w:val="1"/>
          <w:sz w:val="32"/>
        </w:rPr>
        <w:t xml:space="preserve"> </w:t>
      </w:r>
      <w:r>
        <w:rPr>
          <w:sz w:val="32"/>
        </w:rPr>
        <w:t>number</w:t>
      </w:r>
      <w:r>
        <w:rPr>
          <w:spacing w:val="1"/>
          <w:sz w:val="32"/>
        </w:rPr>
        <w:t xml:space="preserve"> </w:t>
      </w:r>
      <w:r>
        <w:rPr>
          <w:sz w:val="32"/>
        </w:rPr>
        <w:t>of</w:t>
      </w:r>
      <w:r>
        <w:rPr>
          <w:spacing w:val="1"/>
          <w:sz w:val="32"/>
        </w:rPr>
        <w:t xml:space="preserve"> </w:t>
      </w:r>
      <w:r>
        <w:rPr>
          <w:sz w:val="32"/>
        </w:rPr>
        <w:t>IoT</w:t>
      </w:r>
      <w:r>
        <w:rPr>
          <w:spacing w:val="1"/>
          <w:sz w:val="32"/>
        </w:rPr>
        <w:t xml:space="preserve"> </w:t>
      </w:r>
      <w:r>
        <w:rPr>
          <w:sz w:val="32"/>
        </w:rPr>
        <w:t>devices</w:t>
      </w:r>
      <w:r>
        <w:rPr>
          <w:spacing w:val="1"/>
          <w:sz w:val="32"/>
        </w:rPr>
        <w:t xml:space="preserve"> </w:t>
      </w:r>
      <w:r>
        <w:rPr>
          <w:sz w:val="32"/>
        </w:rPr>
        <w:t>such</w:t>
      </w:r>
      <w:r>
        <w:rPr>
          <w:spacing w:val="1"/>
          <w:sz w:val="32"/>
        </w:rPr>
        <w:t xml:space="preserve"> </w:t>
      </w:r>
      <w:r>
        <w:rPr>
          <w:sz w:val="32"/>
        </w:rPr>
        <w:t>as</w:t>
      </w:r>
      <w:r>
        <w:rPr>
          <w:spacing w:val="1"/>
          <w:sz w:val="32"/>
        </w:rPr>
        <w:t xml:space="preserve"> </w:t>
      </w:r>
      <w:r>
        <w:rPr>
          <w:sz w:val="32"/>
        </w:rPr>
        <w:t>smart</w:t>
      </w:r>
      <w:r>
        <w:rPr>
          <w:spacing w:val="-77"/>
          <w:sz w:val="32"/>
        </w:rPr>
        <w:t xml:space="preserve"> </w:t>
      </w:r>
      <w:r>
        <w:rPr>
          <w:sz w:val="32"/>
        </w:rPr>
        <w:t>thermostats and speakers are giving voice assistants more utility in a connected</w:t>
      </w:r>
      <w:r>
        <w:rPr>
          <w:spacing w:val="1"/>
          <w:sz w:val="32"/>
        </w:rPr>
        <w:t xml:space="preserve"> </w:t>
      </w:r>
      <w:r>
        <w:rPr>
          <w:sz w:val="32"/>
        </w:rPr>
        <w:t>user’s life. Smart speakers are the number one way we are seeing voice being</w:t>
      </w:r>
      <w:r>
        <w:rPr>
          <w:spacing w:val="1"/>
          <w:sz w:val="32"/>
        </w:rPr>
        <w:t xml:space="preserve"> </w:t>
      </w:r>
      <w:r>
        <w:rPr>
          <w:sz w:val="32"/>
        </w:rPr>
        <w:t>used. Many industry experts even predict that nearly every application will</w:t>
      </w:r>
      <w:r>
        <w:rPr>
          <w:spacing w:val="1"/>
          <w:sz w:val="32"/>
        </w:rPr>
        <w:t xml:space="preserve"> </w:t>
      </w:r>
      <w:r>
        <w:rPr>
          <w:sz w:val="32"/>
        </w:rPr>
        <w:t>integrate voice technology in some way in the next 5 years. The use of virtual</w:t>
      </w:r>
      <w:r>
        <w:rPr>
          <w:spacing w:val="1"/>
          <w:sz w:val="32"/>
        </w:rPr>
        <w:t xml:space="preserve"> </w:t>
      </w:r>
      <w:r>
        <w:rPr>
          <w:sz w:val="32"/>
        </w:rPr>
        <w:t>assistants can also enhance the system of IoT (Internet of Things). Twenty years</w:t>
      </w:r>
      <w:r>
        <w:rPr>
          <w:spacing w:val="-77"/>
          <w:sz w:val="32"/>
        </w:rPr>
        <w:t xml:space="preserve"> </w:t>
      </w:r>
      <w:r>
        <w:rPr>
          <w:sz w:val="32"/>
        </w:rPr>
        <w:t>from</w:t>
      </w:r>
      <w:r>
        <w:rPr>
          <w:spacing w:val="1"/>
          <w:sz w:val="32"/>
        </w:rPr>
        <w:t xml:space="preserve"> </w:t>
      </w:r>
      <w:r>
        <w:rPr>
          <w:sz w:val="32"/>
        </w:rPr>
        <w:t>now,</w:t>
      </w:r>
      <w:r>
        <w:rPr>
          <w:spacing w:val="-1"/>
          <w:sz w:val="32"/>
        </w:rPr>
        <w:t xml:space="preserve"> </w:t>
      </w:r>
      <w:r>
        <w:rPr>
          <w:sz w:val="32"/>
        </w:rPr>
        <w:t>Microsoft</w:t>
      </w:r>
      <w:r>
        <w:rPr>
          <w:spacing w:val="3"/>
          <w:sz w:val="32"/>
        </w:rPr>
        <w:t xml:space="preserve"> </w:t>
      </w:r>
      <w:r>
        <w:rPr>
          <w:sz w:val="32"/>
        </w:rPr>
        <w:t>and its</w:t>
      </w:r>
      <w:r>
        <w:rPr>
          <w:spacing w:val="1"/>
          <w:sz w:val="32"/>
        </w:rPr>
        <w:t xml:space="preserve"> </w:t>
      </w:r>
      <w:r>
        <w:rPr>
          <w:sz w:val="32"/>
        </w:rPr>
        <w:t>competitors</w:t>
      </w:r>
      <w:r>
        <w:rPr>
          <w:spacing w:val="2"/>
          <w:sz w:val="32"/>
        </w:rPr>
        <w:t xml:space="preserve"> </w:t>
      </w:r>
    </w:p>
    <w:p>
      <w:pPr>
        <w:spacing w:before="0" w:line="367" w:lineRule="exact"/>
        <w:ind w:left="340" w:right="0" w:firstLine="0"/>
        <w:jc w:val="left"/>
        <w:rPr>
          <w:sz w:val="32"/>
        </w:rPr>
      </w:pPr>
    </w:p>
    <w:p>
      <w:pPr>
        <w:spacing w:before="0" w:line="367" w:lineRule="exact"/>
        <w:ind w:left="340" w:right="0" w:firstLine="0"/>
        <w:jc w:val="left"/>
        <w:rPr>
          <w:sz w:val="32"/>
        </w:rPr>
      </w:pPr>
    </w:p>
    <w:p>
      <w:pPr>
        <w:spacing w:before="0" w:line="367" w:lineRule="exact"/>
        <w:ind w:left="340" w:right="0" w:firstLine="0"/>
        <w:jc w:val="left"/>
        <w:rPr>
          <w:sz w:val="34"/>
        </w:rPr>
      </w:pPr>
      <w:r>
        <w:rPr>
          <w:sz w:val="32"/>
        </w:rPr>
        <w:t>that</w:t>
      </w:r>
      <w:r>
        <w:rPr>
          <w:spacing w:val="-3"/>
          <w:sz w:val="32"/>
        </w:rPr>
        <w:t xml:space="preserve"> </w:t>
      </w:r>
      <w:r>
        <w:rPr>
          <w:sz w:val="32"/>
        </w:rPr>
        <w:t>will</w:t>
      </w:r>
      <w:r>
        <w:rPr>
          <w:spacing w:val="-1"/>
          <w:sz w:val="32"/>
        </w:rPr>
        <w:t xml:space="preserve"> </w:t>
      </w:r>
      <w:r>
        <w:rPr>
          <w:sz w:val="32"/>
        </w:rPr>
        <w:t>offer</w:t>
      </w:r>
      <w:r>
        <w:rPr>
          <w:spacing w:val="-4"/>
          <w:sz w:val="32"/>
        </w:rPr>
        <w:t xml:space="preserve"> </w:t>
      </w:r>
      <w:r>
        <w:rPr>
          <w:sz w:val="32"/>
        </w:rPr>
        <w:t>the</w:t>
      </w:r>
      <w:r>
        <w:rPr>
          <w:spacing w:val="-2"/>
          <w:sz w:val="32"/>
        </w:rPr>
        <w:t xml:space="preserve"> </w:t>
      </w:r>
      <w:r>
        <w:rPr>
          <w:sz w:val="32"/>
        </w:rPr>
        <w:t>services of</w:t>
      </w:r>
      <w:r>
        <w:rPr>
          <w:spacing w:val="-2"/>
          <w:sz w:val="32"/>
        </w:rPr>
        <w:t xml:space="preserve"> </w:t>
      </w:r>
      <w:r>
        <w:rPr>
          <w:sz w:val="32"/>
        </w:rPr>
        <w:t>a</w:t>
      </w:r>
      <w:r>
        <w:rPr>
          <w:spacing w:val="-2"/>
          <w:sz w:val="32"/>
        </w:rPr>
        <w:t xml:space="preserve"> </w:t>
      </w:r>
      <w:r>
        <w:rPr>
          <w:sz w:val="32"/>
        </w:rPr>
        <w:t>full-time</w:t>
      </w:r>
      <w:r>
        <w:rPr>
          <w:spacing w:val="2"/>
          <w:sz w:val="32"/>
        </w:rPr>
        <w:t xml:space="preserve"> </w:t>
      </w:r>
      <w:r>
        <w:rPr>
          <w:sz w:val="32"/>
        </w:rPr>
        <w:t>employee</w:t>
      </w:r>
      <w:r>
        <w:rPr>
          <w:spacing w:val="-1"/>
          <w:sz w:val="32"/>
        </w:rPr>
        <w:t xml:space="preserve"> </w:t>
      </w:r>
      <w:r>
        <w:rPr>
          <w:sz w:val="32"/>
        </w:rPr>
        <w:t>usually</w:t>
      </w:r>
      <w:r>
        <w:rPr>
          <w:spacing w:val="-2"/>
          <w:sz w:val="32"/>
        </w:rPr>
        <w:t xml:space="preserve"> </w:t>
      </w:r>
      <w:r>
        <w:rPr>
          <w:sz w:val="32"/>
        </w:rPr>
        <w:t>reserved</w:t>
      </w:r>
      <w:r>
        <w:rPr>
          <w:spacing w:val="-1"/>
          <w:sz w:val="32"/>
        </w:rPr>
        <w:t xml:space="preserve"> </w:t>
      </w:r>
      <w:r>
        <w:rPr>
          <w:sz w:val="32"/>
        </w:rPr>
        <w:t>for</w:t>
      </w:r>
      <w:r>
        <w:rPr>
          <w:spacing w:val="-4"/>
          <w:sz w:val="32"/>
        </w:rPr>
        <w:t xml:space="preserve"> </w:t>
      </w:r>
      <w:r>
        <w:rPr>
          <w:sz w:val="32"/>
        </w:rPr>
        <w:t>the</w:t>
      </w:r>
      <w:r>
        <w:rPr>
          <w:spacing w:val="-3"/>
          <w:sz w:val="32"/>
        </w:rPr>
        <w:t xml:space="preserve"> </w:t>
      </w:r>
      <w:r>
        <w:rPr>
          <w:sz w:val="32"/>
        </w:rPr>
        <w:t>rich.</w:t>
      </w:r>
    </w:p>
    <w:p>
      <w:pPr>
        <w:pStyle w:val="8"/>
        <w:rPr>
          <w:sz w:val="39"/>
        </w:rPr>
      </w:pPr>
    </w:p>
    <w:p>
      <w:pPr>
        <w:pStyle w:val="12"/>
        <w:numPr>
          <w:ilvl w:val="1"/>
          <w:numId w:val="18"/>
        </w:numPr>
        <w:tabs>
          <w:tab w:val="left" w:pos="600"/>
        </w:tabs>
        <w:spacing w:before="0" w:after="0" w:line="460" w:lineRule="auto"/>
        <w:ind w:left="119" w:right="5327" w:firstLine="0"/>
        <w:jc w:val="left"/>
        <w:rPr>
          <w:rFonts w:ascii="Times New Roman"/>
          <w:sz w:val="32"/>
        </w:rPr>
      </w:pPr>
      <w:bookmarkStart w:id="58" w:name="4.1 &quot;VOICE ASSISTANT USING PYTHON&quot;"/>
      <w:bookmarkEnd w:id="58"/>
      <w:bookmarkStart w:id="59" w:name="4.1 &quot;VOICE ASSISTANT USING PYTHON&quot;"/>
      <w:bookmarkEnd w:id="59"/>
      <w:r>
        <w:rPr>
          <w:rFonts w:ascii="Times New Roman"/>
          <w:sz w:val="32"/>
        </w:rPr>
        <w:t>"VOICE ASSISTANT USING PYTHON"</w:t>
      </w:r>
      <w:r>
        <w:rPr>
          <w:rFonts w:ascii="Times New Roman"/>
          <w:spacing w:val="-77"/>
          <w:sz w:val="32"/>
        </w:rPr>
        <w:t xml:space="preserve"> </w:t>
      </w:r>
      <w:bookmarkStart w:id="60" w:name="YEAR: 2020"/>
      <w:bookmarkEnd w:id="60"/>
      <w:r>
        <w:rPr>
          <w:rFonts w:ascii="Times New Roman"/>
          <w:sz w:val="32"/>
        </w:rPr>
        <w:t>YEAR: 2020</w:t>
      </w:r>
    </w:p>
    <w:p>
      <w:pPr>
        <w:spacing w:before="3" w:line="460" w:lineRule="auto"/>
        <w:ind w:left="119" w:right="4587" w:firstLine="0"/>
        <w:jc w:val="left"/>
        <w:rPr>
          <w:sz w:val="32"/>
        </w:rPr>
      </w:pPr>
      <w:bookmarkStart w:id="61" w:name="AUTHORS: Subhash Mani Kaushal, Megha Mis"/>
      <w:bookmarkEnd w:id="61"/>
      <w:r>
        <w:rPr>
          <w:sz w:val="32"/>
        </w:rPr>
        <w:t>AUTHORS: Subhash Mani Kaushal, Megha Mishra</w:t>
      </w:r>
      <w:r>
        <w:rPr>
          <w:spacing w:val="-77"/>
          <w:sz w:val="32"/>
        </w:rPr>
        <w:t xml:space="preserve"> </w:t>
      </w:r>
      <w:bookmarkStart w:id="62" w:name="CONCEPT: Natural Language Processing."/>
      <w:bookmarkEnd w:id="62"/>
      <w:r>
        <w:rPr>
          <w:sz w:val="32"/>
        </w:rPr>
        <w:t>CONCEPT: Natural Language</w:t>
      </w:r>
      <w:r>
        <w:rPr>
          <w:spacing w:val="-1"/>
          <w:sz w:val="32"/>
        </w:rPr>
        <w:t xml:space="preserve"> </w:t>
      </w:r>
      <w:r>
        <w:rPr>
          <w:sz w:val="32"/>
        </w:rPr>
        <w:t>Processing.</w:t>
      </w:r>
    </w:p>
    <w:p>
      <w:pPr>
        <w:pStyle w:val="8"/>
        <w:rPr>
          <w:sz w:val="34"/>
        </w:rPr>
      </w:pPr>
    </w:p>
    <w:p>
      <w:pPr>
        <w:pStyle w:val="8"/>
        <w:spacing w:before="9"/>
        <w:rPr>
          <w:sz w:val="27"/>
        </w:rPr>
      </w:pPr>
    </w:p>
    <w:p>
      <w:pPr>
        <w:pStyle w:val="12"/>
        <w:numPr>
          <w:ilvl w:val="1"/>
          <w:numId w:val="18"/>
        </w:numPr>
        <w:tabs>
          <w:tab w:val="left" w:pos="600"/>
        </w:tabs>
        <w:spacing w:before="0" w:after="0" w:line="460" w:lineRule="auto"/>
        <w:ind w:left="119" w:right="6241" w:firstLine="0"/>
        <w:jc w:val="left"/>
        <w:rPr>
          <w:rFonts w:ascii="Times New Roman"/>
          <w:sz w:val="32"/>
        </w:rPr>
      </w:pPr>
      <w:bookmarkStart w:id="63" w:name="4.2 &quot;DESKTOP VOICE ASSISTANT&quot;"/>
      <w:bookmarkEnd w:id="63"/>
      <w:bookmarkStart w:id="64" w:name="4.2 &quot;DESKTOP VOICE ASSISTANT&quot;"/>
      <w:bookmarkEnd w:id="64"/>
      <w:r>
        <w:rPr>
          <w:rFonts w:ascii="Times New Roman"/>
          <w:sz w:val="32"/>
        </w:rPr>
        <w:t>"DESKTOP VOICE ASSISTANT"</w:t>
      </w:r>
      <w:r>
        <w:rPr>
          <w:rFonts w:ascii="Times New Roman"/>
          <w:spacing w:val="-77"/>
          <w:sz w:val="32"/>
        </w:rPr>
        <w:t xml:space="preserve"> </w:t>
      </w:r>
      <w:bookmarkStart w:id="65" w:name="YEAR: 2020"/>
      <w:bookmarkEnd w:id="65"/>
      <w:r>
        <w:rPr>
          <w:rFonts w:ascii="Times New Roman"/>
          <w:sz w:val="32"/>
        </w:rPr>
        <w:t>YEAR: 2020</w:t>
      </w:r>
    </w:p>
    <w:p>
      <w:pPr>
        <w:spacing w:before="3" w:line="460" w:lineRule="auto"/>
        <w:ind w:left="119" w:right="3610" w:firstLine="0"/>
        <w:jc w:val="left"/>
        <w:rPr>
          <w:sz w:val="32"/>
        </w:rPr>
      </w:pPr>
      <w:bookmarkStart w:id="66" w:name="AUTHORS: Gaurav Agarwal, Harsha Gupta, C"/>
      <w:bookmarkEnd w:id="66"/>
      <w:r>
        <w:rPr>
          <w:sz w:val="32"/>
        </w:rPr>
        <w:t>AUTHORS: Gaurav Agarwal, Harsha Gupta, Chinmay Jain</w:t>
      </w:r>
      <w:r>
        <w:rPr>
          <w:spacing w:val="-77"/>
          <w:sz w:val="32"/>
        </w:rPr>
        <w:t xml:space="preserve"> </w:t>
      </w:r>
      <w:bookmarkStart w:id="67" w:name="CONCEPT: Prerequisite APIs For Virtual A"/>
      <w:bookmarkEnd w:id="67"/>
      <w:r>
        <w:rPr>
          <w:sz w:val="32"/>
        </w:rPr>
        <w:t>CONCEPT: Prerequisite</w:t>
      </w:r>
      <w:r>
        <w:rPr>
          <w:spacing w:val="-2"/>
          <w:sz w:val="32"/>
        </w:rPr>
        <w:t xml:space="preserve"> </w:t>
      </w:r>
      <w:r>
        <w:rPr>
          <w:sz w:val="32"/>
        </w:rPr>
        <w:t>APIs</w:t>
      </w:r>
      <w:r>
        <w:rPr>
          <w:spacing w:val="1"/>
          <w:sz w:val="32"/>
        </w:rPr>
        <w:t xml:space="preserve"> </w:t>
      </w:r>
      <w:r>
        <w:rPr>
          <w:sz w:val="32"/>
        </w:rPr>
        <w:t>For</w:t>
      </w:r>
      <w:r>
        <w:rPr>
          <w:spacing w:val="-1"/>
          <w:sz w:val="32"/>
        </w:rPr>
        <w:t xml:space="preserve"> </w:t>
      </w:r>
      <w:r>
        <w:rPr>
          <w:sz w:val="32"/>
        </w:rPr>
        <w:t>Virtual Assistant.</w:t>
      </w:r>
    </w:p>
    <w:p>
      <w:pPr>
        <w:pStyle w:val="8"/>
        <w:rPr>
          <w:sz w:val="34"/>
        </w:rPr>
      </w:pPr>
    </w:p>
    <w:p>
      <w:pPr>
        <w:pStyle w:val="8"/>
        <w:spacing w:before="10"/>
        <w:rPr>
          <w:sz w:val="27"/>
        </w:rPr>
      </w:pPr>
    </w:p>
    <w:p>
      <w:pPr>
        <w:pStyle w:val="12"/>
        <w:numPr>
          <w:ilvl w:val="1"/>
          <w:numId w:val="18"/>
        </w:numPr>
        <w:tabs>
          <w:tab w:val="left" w:pos="600"/>
        </w:tabs>
        <w:spacing w:before="0" w:after="0" w:line="460" w:lineRule="auto"/>
        <w:ind w:left="340" w:right="1903" w:hanging="221"/>
        <w:jc w:val="left"/>
        <w:rPr>
          <w:rFonts w:ascii="Times New Roman"/>
          <w:sz w:val="32"/>
        </w:rPr>
      </w:pPr>
      <w:bookmarkStart w:id="68" w:name="4.3 &quot;SMART PYTHON CODING THROUGH VOICE R"/>
      <w:bookmarkEnd w:id="68"/>
      <w:bookmarkStart w:id="69" w:name="4.3 &quot;SMART PYTHON CODING THROUGH VOICE R"/>
      <w:bookmarkEnd w:id="69"/>
      <w:r>
        <w:rPr>
          <w:rFonts w:ascii="Times New Roman"/>
          <w:sz w:val="32"/>
        </w:rPr>
        <w:t>"SMART PYTHON CODING THROUGH VOICE RECOGNITION</w:t>
      </w:r>
      <w:r>
        <w:rPr>
          <w:rFonts w:ascii="Times New Roman"/>
          <w:spacing w:val="-77"/>
          <w:sz w:val="32"/>
        </w:rPr>
        <w:t xml:space="preserve"> </w:t>
      </w:r>
      <w:bookmarkStart w:id="70" w:name="YEAR: 2019"/>
      <w:bookmarkEnd w:id="70"/>
      <w:r>
        <w:rPr>
          <w:rFonts w:ascii="Times New Roman"/>
          <w:sz w:val="32"/>
        </w:rPr>
        <w:t>YEAR:</w:t>
      </w:r>
      <w:r>
        <w:rPr>
          <w:rFonts w:ascii="Times New Roman"/>
          <w:spacing w:val="-2"/>
          <w:sz w:val="32"/>
        </w:rPr>
        <w:t xml:space="preserve"> </w:t>
      </w:r>
      <w:r>
        <w:rPr>
          <w:rFonts w:ascii="Times New Roman"/>
          <w:sz w:val="32"/>
        </w:rPr>
        <w:t>2019</w:t>
      </w:r>
    </w:p>
    <w:p>
      <w:pPr>
        <w:spacing w:before="3"/>
        <w:ind w:left="340" w:right="0" w:firstLine="0"/>
        <w:jc w:val="left"/>
        <w:rPr>
          <w:sz w:val="32"/>
        </w:rPr>
      </w:pPr>
      <w:bookmarkStart w:id="71" w:name="AUTHORS: M. A. Jawale, A. B. Pawar, D. N"/>
      <w:bookmarkEnd w:id="71"/>
      <w:r>
        <w:rPr>
          <w:sz w:val="32"/>
        </w:rPr>
        <w:t>AUTHORS:</w:t>
      </w:r>
      <w:r>
        <w:rPr>
          <w:spacing w:val="-2"/>
          <w:sz w:val="32"/>
        </w:rPr>
        <w:t xml:space="preserve"> </w:t>
      </w:r>
      <w:r>
        <w:rPr>
          <w:sz w:val="32"/>
        </w:rPr>
        <w:t>M.</w:t>
      </w:r>
      <w:r>
        <w:rPr>
          <w:spacing w:val="-1"/>
          <w:sz w:val="32"/>
        </w:rPr>
        <w:t xml:space="preserve"> </w:t>
      </w:r>
      <w:r>
        <w:rPr>
          <w:sz w:val="32"/>
        </w:rPr>
        <w:t>A.</w:t>
      </w:r>
      <w:r>
        <w:rPr>
          <w:spacing w:val="-1"/>
          <w:sz w:val="32"/>
        </w:rPr>
        <w:t xml:space="preserve"> </w:t>
      </w:r>
      <w:r>
        <w:rPr>
          <w:sz w:val="32"/>
        </w:rPr>
        <w:t>Jawale,</w:t>
      </w:r>
      <w:r>
        <w:rPr>
          <w:spacing w:val="-1"/>
          <w:sz w:val="32"/>
        </w:rPr>
        <w:t xml:space="preserve"> </w:t>
      </w:r>
      <w:r>
        <w:rPr>
          <w:sz w:val="32"/>
        </w:rPr>
        <w:t>A.</w:t>
      </w:r>
      <w:r>
        <w:rPr>
          <w:spacing w:val="-1"/>
          <w:sz w:val="32"/>
        </w:rPr>
        <w:t xml:space="preserve"> </w:t>
      </w:r>
      <w:r>
        <w:rPr>
          <w:sz w:val="32"/>
        </w:rPr>
        <w:t>B.</w:t>
      </w:r>
      <w:r>
        <w:rPr>
          <w:spacing w:val="-1"/>
          <w:sz w:val="32"/>
        </w:rPr>
        <w:t xml:space="preserve"> </w:t>
      </w:r>
      <w:r>
        <w:rPr>
          <w:sz w:val="32"/>
        </w:rPr>
        <w:t>Pawar,</w:t>
      </w:r>
      <w:r>
        <w:rPr>
          <w:spacing w:val="-1"/>
          <w:sz w:val="32"/>
        </w:rPr>
        <w:t xml:space="preserve"> </w:t>
      </w:r>
      <w:r>
        <w:rPr>
          <w:sz w:val="32"/>
        </w:rPr>
        <w:t>D.</w:t>
      </w:r>
      <w:r>
        <w:rPr>
          <w:spacing w:val="-1"/>
          <w:sz w:val="32"/>
        </w:rPr>
        <w:t xml:space="preserve"> </w:t>
      </w:r>
      <w:r>
        <w:rPr>
          <w:sz w:val="32"/>
        </w:rPr>
        <w:t>N.</w:t>
      </w:r>
      <w:r>
        <w:rPr>
          <w:spacing w:val="-1"/>
          <w:sz w:val="32"/>
        </w:rPr>
        <w:t xml:space="preserve"> </w:t>
      </w:r>
      <w:r>
        <w:rPr>
          <w:sz w:val="32"/>
        </w:rPr>
        <w:t>Kyatanavar</w:t>
      </w:r>
    </w:p>
    <w:p>
      <w:pPr>
        <w:pStyle w:val="8"/>
        <w:spacing w:before="6"/>
        <w:rPr>
          <w:sz w:val="29"/>
        </w:rPr>
      </w:pPr>
    </w:p>
    <w:p>
      <w:pPr>
        <w:tabs>
          <w:tab w:val="left" w:pos="2180"/>
          <w:tab w:val="left" w:pos="3078"/>
          <w:tab w:val="left" w:pos="4760"/>
          <w:tab w:val="left" w:pos="5639"/>
          <w:tab w:val="left" w:pos="6308"/>
          <w:tab w:val="left" w:pos="7331"/>
          <w:tab w:val="left" w:pos="9366"/>
        </w:tabs>
        <w:spacing w:before="0" w:line="360" w:lineRule="auto"/>
        <w:ind w:left="340" w:right="742" w:firstLine="0"/>
        <w:jc w:val="left"/>
        <w:rPr>
          <w:sz w:val="32"/>
        </w:rPr>
      </w:pPr>
      <w:bookmarkStart w:id="72" w:name="CONCEPT: User experience field for bette"/>
      <w:bookmarkEnd w:id="72"/>
      <w:r>
        <w:rPr>
          <w:sz w:val="32"/>
        </w:rPr>
        <w:t>CONCEPT:</w:t>
      </w:r>
      <w:r>
        <w:rPr>
          <w:sz w:val="32"/>
        </w:rPr>
        <w:tab/>
      </w:r>
      <w:r>
        <w:rPr>
          <w:sz w:val="32"/>
        </w:rPr>
        <w:t>User</w:t>
      </w:r>
      <w:r>
        <w:rPr>
          <w:sz w:val="32"/>
        </w:rPr>
        <w:tab/>
      </w:r>
      <w:r>
        <w:rPr>
          <w:sz w:val="32"/>
        </w:rPr>
        <w:t>experience</w:t>
      </w:r>
      <w:r>
        <w:rPr>
          <w:sz w:val="32"/>
        </w:rPr>
        <w:tab/>
      </w:r>
      <w:r>
        <w:rPr>
          <w:sz w:val="32"/>
        </w:rPr>
        <w:t>field</w:t>
      </w:r>
      <w:r>
        <w:rPr>
          <w:sz w:val="32"/>
        </w:rPr>
        <w:tab/>
      </w:r>
      <w:r>
        <w:rPr>
          <w:sz w:val="32"/>
        </w:rPr>
        <w:t>for</w:t>
      </w:r>
      <w:r>
        <w:rPr>
          <w:sz w:val="32"/>
        </w:rPr>
        <w:tab/>
      </w:r>
      <w:r>
        <w:rPr>
          <w:sz w:val="32"/>
        </w:rPr>
        <w:t>better</w:t>
      </w:r>
      <w:r>
        <w:rPr>
          <w:sz w:val="32"/>
        </w:rPr>
        <w:tab/>
      </w:r>
      <w:r>
        <w:rPr>
          <w:sz w:val="32"/>
        </w:rPr>
        <w:t>programming</w:t>
      </w:r>
      <w:r>
        <w:rPr>
          <w:sz w:val="32"/>
        </w:rPr>
        <w:tab/>
      </w:r>
      <w:r>
        <w:rPr>
          <w:spacing w:val="-1"/>
          <w:sz w:val="32"/>
        </w:rPr>
        <w:t>Integrated</w:t>
      </w:r>
      <w:r>
        <w:rPr>
          <w:spacing w:val="-77"/>
          <w:sz w:val="32"/>
        </w:rPr>
        <w:t xml:space="preserve"> </w:t>
      </w:r>
      <w:r>
        <w:rPr>
          <w:sz w:val="32"/>
        </w:rPr>
        <w:t>Development</w:t>
      </w:r>
      <w:r>
        <w:rPr>
          <w:spacing w:val="-2"/>
          <w:sz w:val="32"/>
        </w:rPr>
        <w:t xml:space="preserve"> </w:t>
      </w:r>
      <w:r>
        <w:rPr>
          <w:sz w:val="32"/>
        </w:rPr>
        <w:t>Environment</w:t>
      </w:r>
      <w:r>
        <w:rPr>
          <w:spacing w:val="1"/>
          <w:sz w:val="32"/>
        </w:rPr>
        <w:t xml:space="preserve"> </w:t>
      </w:r>
      <w:r>
        <w:rPr>
          <w:sz w:val="32"/>
        </w:rPr>
        <w:t>Development</w:t>
      </w:r>
      <w:r>
        <w:rPr>
          <w:spacing w:val="-1"/>
          <w:sz w:val="32"/>
        </w:rPr>
        <w:t xml:space="preserve"> </w:t>
      </w:r>
      <w:r>
        <w:rPr>
          <w:sz w:val="32"/>
        </w:rPr>
        <w:t>(IDE).</w:t>
      </w:r>
    </w:p>
    <w:p>
      <w:pPr>
        <w:pStyle w:val="8"/>
        <w:rPr>
          <w:sz w:val="34"/>
        </w:rPr>
      </w:pPr>
    </w:p>
    <w:p>
      <w:pPr>
        <w:pStyle w:val="8"/>
        <w:spacing w:before="2"/>
        <w:rPr>
          <w:sz w:val="41"/>
        </w:rPr>
      </w:pPr>
    </w:p>
    <w:p>
      <w:pPr>
        <w:pStyle w:val="12"/>
        <w:numPr>
          <w:ilvl w:val="1"/>
          <w:numId w:val="18"/>
        </w:numPr>
        <w:tabs>
          <w:tab w:val="left" w:pos="600"/>
        </w:tabs>
        <w:spacing w:before="0" w:after="0" w:line="460" w:lineRule="auto"/>
        <w:ind w:left="340" w:right="4794" w:hanging="221"/>
        <w:jc w:val="left"/>
        <w:rPr>
          <w:rFonts w:ascii="Times New Roman"/>
          <w:sz w:val="32"/>
        </w:rPr>
      </w:pPr>
      <w:bookmarkStart w:id="73" w:name="4.4 &quot;VPA: VIRTUAL PERSONAL ASSISTANT&quot;"/>
      <w:bookmarkEnd w:id="73"/>
      <w:bookmarkStart w:id="74" w:name="4.4 &quot;VPA: VIRTUAL PERSONAL ASSISTANT&quot;"/>
      <w:bookmarkEnd w:id="74"/>
      <w:r>
        <w:rPr>
          <w:rFonts w:ascii="Times New Roman"/>
          <w:sz w:val="32"/>
        </w:rPr>
        <w:t>"VPA: VIRTUAL PERSONAL ASSISTANT"</w:t>
      </w:r>
      <w:r>
        <w:rPr>
          <w:rFonts w:ascii="Times New Roman"/>
          <w:spacing w:val="-77"/>
          <w:sz w:val="32"/>
        </w:rPr>
        <w:t xml:space="preserve"> </w:t>
      </w:r>
      <w:bookmarkStart w:id="75" w:name="YEAR: 2018"/>
      <w:bookmarkEnd w:id="75"/>
      <w:r>
        <w:rPr>
          <w:rFonts w:ascii="Times New Roman"/>
          <w:sz w:val="32"/>
        </w:rPr>
        <w:t>YEAR:</w:t>
      </w:r>
      <w:r>
        <w:rPr>
          <w:rFonts w:ascii="Times New Roman"/>
          <w:spacing w:val="-2"/>
          <w:sz w:val="32"/>
        </w:rPr>
        <w:t xml:space="preserve"> </w:t>
      </w:r>
      <w:r>
        <w:rPr>
          <w:rFonts w:ascii="Times New Roman"/>
          <w:sz w:val="32"/>
        </w:rPr>
        <w:t>2018</w:t>
      </w:r>
    </w:p>
    <w:p>
      <w:pPr>
        <w:spacing w:before="3"/>
        <w:ind w:left="340" w:right="0" w:firstLine="0"/>
        <w:jc w:val="left"/>
        <w:rPr>
          <w:sz w:val="32"/>
        </w:rPr>
      </w:pPr>
      <w:bookmarkStart w:id="76" w:name="AUTHORS: Nikita Saibewar, Yash Shah, Mon"/>
      <w:bookmarkEnd w:id="76"/>
      <w:r>
        <w:rPr>
          <w:sz w:val="32"/>
        </w:rPr>
        <w:t>AUTHORS:</w:t>
      </w:r>
      <w:r>
        <w:rPr>
          <w:spacing w:val="-2"/>
          <w:sz w:val="32"/>
        </w:rPr>
        <w:t xml:space="preserve"> </w:t>
      </w:r>
      <w:r>
        <w:rPr>
          <w:sz w:val="32"/>
        </w:rPr>
        <w:t>Nikita</w:t>
      </w:r>
      <w:r>
        <w:rPr>
          <w:spacing w:val="-1"/>
          <w:sz w:val="32"/>
        </w:rPr>
        <w:t xml:space="preserve"> </w:t>
      </w:r>
      <w:r>
        <w:rPr>
          <w:sz w:val="32"/>
        </w:rPr>
        <w:t>Saibewar,</w:t>
      </w:r>
      <w:r>
        <w:rPr>
          <w:spacing w:val="-2"/>
          <w:sz w:val="32"/>
        </w:rPr>
        <w:t xml:space="preserve"> </w:t>
      </w:r>
      <w:r>
        <w:rPr>
          <w:sz w:val="32"/>
        </w:rPr>
        <w:t>Yash Shah,</w:t>
      </w:r>
      <w:r>
        <w:rPr>
          <w:spacing w:val="-5"/>
          <w:sz w:val="32"/>
        </w:rPr>
        <w:t xml:space="preserve"> </w:t>
      </w:r>
      <w:r>
        <w:rPr>
          <w:sz w:val="32"/>
        </w:rPr>
        <w:t>Monika</w:t>
      </w:r>
      <w:r>
        <w:rPr>
          <w:spacing w:val="-3"/>
          <w:sz w:val="32"/>
        </w:rPr>
        <w:t xml:space="preserve"> </w:t>
      </w:r>
      <w:r>
        <w:rPr>
          <w:sz w:val="32"/>
        </w:rPr>
        <w:t>Das</w:t>
      </w:r>
    </w:p>
    <w:p>
      <w:pPr>
        <w:spacing w:after="0"/>
        <w:jc w:val="left"/>
        <w:rPr>
          <w:sz w:val="32"/>
        </w:rPr>
        <w:sectPr>
          <w:pgSz w:w="11910" w:h="16840"/>
          <w:pgMar w:top="1120" w:right="0" w:bottom="280" w:left="500" w:header="935" w:footer="0" w:gutter="0"/>
          <w:pgNumType w:fmt="decimal"/>
          <w:cols w:space="720" w:num="1"/>
        </w:sectPr>
      </w:pPr>
    </w:p>
    <w:p>
      <w:pPr>
        <w:spacing w:before="0" w:line="460" w:lineRule="auto"/>
        <w:ind w:left="280" w:right="3921" w:firstLine="60"/>
        <w:jc w:val="left"/>
        <w:rPr>
          <w:sz w:val="32"/>
        </w:rPr>
      </w:pPr>
      <w:bookmarkStart w:id="77" w:name="CONCEPT: Implementation of Functionaliti"/>
      <w:bookmarkEnd w:id="77"/>
    </w:p>
    <w:p>
      <w:pPr>
        <w:spacing w:before="0" w:line="460" w:lineRule="auto"/>
        <w:ind w:left="280" w:right="3921" w:firstLine="60"/>
        <w:jc w:val="left"/>
        <w:rPr>
          <w:sz w:val="32"/>
        </w:rPr>
      </w:pPr>
      <w:r>
        <w:rPr>
          <w:sz w:val="32"/>
        </w:rPr>
        <w:t>CONCEPT: Implementation of Functionalities of VPA.</w:t>
      </w:r>
      <w:r>
        <w:rPr>
          <w:spacing w:val="-77"/>
          <w:sz w:val="32"/>
        </w:rPr>
        <w:t xml:space="preserve"> </w:t>
      </w:r>
      <w:bookmarkStart w:id="78" w:name="  Q4.5 &quot;SURVEY ON VIRTUAL ASSISTANT&quot;"/>
      <w:bookmarkEnd w:id="78"/>
      <w:r>
        <w:rPr>
          <w:sz w:val="32"/>
        </w:rPr>
        <w:t>Q4.5</w:t>
      </w:r>
      <w:r>
        <w:rPr>
          <w:spacing w:val="-1"/>
          <w:sz w:val="32"/>
        </w:rPr>
        <w:t xml:space="preserve"> </w:t>
      </w:r>
      <w:r>
        <w:rPr>
          <w:sz w:val="32"/>
        </w:rPr>
        <w:t>"SURVEY ON VIRTUAL</w:t>
      </w:r>
      <w:r>
        <w:rPr>
          <w:spacing w:val="2"/>
          <w:sz w:val="32"/>
        </w:rPr>
        <w:t xml:space="preserve"> </w:t>
      </w:r>
      <w:r>
        <w:rPr>
          <w:sz w:val="32"/>
        </w:rPr>
        <w:t>ASSISTANT"</w:t>
      </w:r>
    </w:p>
    <w:p>
      <w:pPr>
        <w:spacing w:before="0"/>
        <w:ind w:left="599" w:right="0" w:firstLine="0"/>
        <w:jc w:val="left"/>
        <w:rPr>
          <w:sz w:val="32"/>
        </w:rPr>
      </w:pPr>
      <w:bookmarkStart w:id="79" w:name="YEAR: 2018"/>
      <w:bookmarkEnd w:id="79"/>
      <w:r>
        <w:rPr>
          <w:sz w:val="32"/>
        </w:rPr>
        <w:t>YEAR:</w:t>
      </w:r>
      <w:r>
        <w:rPr>
          <w:spacing w:val="-3"/>
          <w:sz w:val="32"/>
        </w:rPr>
        <w:t xml:space="preserve"> </w:t>
      </w:r>
      <w:r>
        <w:rPr>
          <w:sz w:val="32"/>
        </w:rPr>
        <w:t>2018</w:t>
      </w:r>
    </w:p>
    <w:p>
      <w:pPr>
        <w:pStyle w:val="8"/>
        <w:spacing w:before="6"/>
        <w:rPr>
          <w:sz w:val="29"/>
        </w:rPr>
      </w:pPr>
    </w:p>
    <w:p>
      <w:pPr>
        <w:tabs>
          <w:tab w:val="left" w:pos="2113"/>
          <w:tab w:val="left" w:pos="3411"/>
          <w:tab w:val="left" w:pos="4479"/>
          <w:tab w:val="left" w:pos="5984"/>
          <w:tab w:val="left" w:pos="7232"/>
          <w:tab w:val="left" w:pos="9116"/>
        </w:tabs>
        <w:spacing w:before="0" w:line="360" w:lineRule="auto"/>
        <w:ind w:left="119" w:right="741" w:firstLine="0"/>
        <w:jc w:val="left"/>
        <w:rPr>
          <w:sz w:val="32"/>
        </w:rPr>
      </w:pPr>
      <w:bookmarkStart w:id="80" w:name="AUTHORS: Amrita Sunil Tulshan, Sudhir Na"/>
      <w:bookmarkEnd w:id="80"/>
      <w:r>
        <w:rPr>
          <w:sz w:val="32"/>
        </w:rPr>
        <w:t>AUTHORS:</w:t>
      </w:r>
      <w:r>
        <w:rPr>
          <w:sz w:val="32"/>
        </w:rPr>
        <w:tab/>
      </w:r>
      <w:r>
        <w:rPr>
          <w:sz w:val="32"/>
        </w:rPr>
        <w:t>Amrita</w:t>
      </w:r>
      <w:r>
        <w:rPr>
          <w:sz w:val="32"/>
        </w:rPr>
        <w:tab/>
      </w:r>
      <w:r>
        <w:rPr>
          <w:sz w:val="32"/>
        </w:rPr>
        <w:t>Sunil</w:t>
      </w:r>
      <w:r>
        <w:rPr>
          <w:sz w:val="32"/>
        </w:rPr>
        <w:tab/>
      </w:r>
      <w:r>
        <w:rPr>
          <w:sz w:val="32"/>
        </w:rPr>
        <w:t>Tulshan,</w:t>
      </w:r>
      <w:r>
        <w:rPr>
          <w:sz w:val="32"/>
        </w:rPr>
        <w:tab/>
      </w:r>
      <w:r>
        <w:rPr>
          <w:sz w:val="32"/>
        </w:rPr>
        <w:t>Sudhir</w:t>
      </w:r>
      <w:r>
        <w:rPr>
          <w:sz w:val="32"/>
        </w:rPr>
        <w:tab/>
      </w:r>
      <w:r>
        <w:rPr>
          <w:sz w:val="32"/>
        </w:rPr>
        <w:t>Namdeorao</w:t>
      </w:r>
      <w:r>
        <w:rPr>
          <w:sz w:val="32"/>
        </w:rPr>
        <w:tab/>
      </w:r>
      <w:r>
        <w:rPr>
          <w:spacing w:val="-1"/>
          <w:sz w:val="32"/>
        </w:rPr>
        <w:t>CONCEPT:</w:t>
      </w:r>
      <w:r>
        <w:rPr>
          <w:spacing w:val="-77"/>
          <w:sz w:val="32"/>
        </w:rPr>
        <w:t xml:space="preserve"> </w:t>
      </w:r>
      <w:r>
        <w:rPr>
          <w:sz w:val="32"/>
        </w:rPr>
        <w:t>Functionalities</w:t>
      </w:r>
      <w:r>
        <w:rPr>
          <w:spacing w:val="-2"/>
          <w:sz w:val="32"/>
        </w:rPr>
        <w:t xml:space="preserve"> </w:t>
      </w:r>
      <w:r>
        <w:rPr>
          <w:sz w:val="32"/>
        </w:rPr>
        <w:t>of</w:t>
      </w:r>
      <w:r>
        <w:rPr>
          <w:spacing w:val="-2"/>
          <w:sz w:val="32"/>
        </w:rPr>
        <w:t xml:space="preserve"> </w:t>
      </w:r>
      <w:r>
        <w:rPr>
          <w:sz w:val="32"/>
        </w:rPr>
        <w:t>Existing IVAs.</w:t>
      </w:r>
    </w:p>
    <w:p>
      <w:pPr>
        <w:pStyle w:val="8"/>
        <w:rPr>
          <w:sz w:val="34"/>
        </w:rPr>
      </w:pPr>
    </w:p>
    <w:p>
      <w:pPr>
        <w:pStyle w:val="8"/>
        <w:spacing w:before="1"/>
        <w:rPr>
          <w:sz w:val="41"/>
        </w:rPr>
      </w:pPr>
    </w:p>
    <w:p>
      <w:pPr>
        <w:tabs>
          <w:tab w:val="left" w:pos="1050"/>
          <w:tab w:val="left" w:pos="3366"/>
          <w:tab w:val="left" w:pos="5619"/>
          <w:tab w:val="left" w:pos="6968"/>
          <w:tab w:val="left" w:pos="8478"/>
        </w:tabs>
        <w:spacing w:before="1" w:line="360" w:lineRule="auto"/>
        <w:ind w:left="119" w:right="741" w:firstLine="0"/>
        <w:jc w:val="left"/>
        <w:rPr>
          <w:sz w:val="32"/>
        </w:rPr>
      </w:pPr>
      <w:bookmarkStart w:id="81" w:name="4.6 &quot;PERSONAL ASSISTANT WITII VOICE RECO"/>
      <w:bookmarkEnd w:id="81"/>
      <w:r>
        <w:rPr>
          <w:sz w:val="32"/>
        </w:rPr>
        <w:t>4.6</w:t>
      </w:r>
      <w:r>
        <w:rPr>
          <w:sz w:val="32"/>
        </w:rPr>
        <w:tab/>
      </w:r>
      <w:r>
        <w:rPr>
          <w:sz w:val="32"/>
        </w:rPr>
        <w:t>"PERSONAL</w:t>
      </w:r>
      <w:r>
        <w:rPr>
          <w:sz w:val="32"/>
        </w:rPr>
        <w:tab/>
      </w:r>
      <w:r>
        <w:rPr>
          <w:sz w:val="32"/>
        </w:rPr>
        <w:t>ASSISTANT</w:t>
      </w:r>
      <w:r>
        <w:rPr>
          <w:sz w:val="32"/>
        </w:rPr>
        <w:tab/>
      </w:r>
      <w:r>
        <w:rPr>
          <w:sz w:val="32"/>
        </w:rPr>
        <w:t>WITII</w:t>
      </w:r>
      <w:r>
        <w:rPr>
          <w:sz w:val="32"/>
        </w:rPr>
        <w:tab/>
      </w:r>
      <w:r>
        <w:rPr>
          <w:sz w:val="32"/>
        </w:rPr>
        <w:t>VOICE</w:t>
      </w:r>
      <w:r>
        <w:rPr>
          <w:sz w:val="32"/>
        </w:rPr>
        <w:tab/>
      </w:r>
      <w:r>
        <w:rPr>
          <w:spacing w:val="-1"/>
          <w:sz w:val="32"/>
        </w:rPr>
        <w:t>RECOGNITION</w:t>
      </w:r>
      <w:r>
        <w:rPr>
          <w:spacing w:val="-77"/>
          <w:sz w:val="32"/>
        </w:rPr>
        <w:t xml:space="preserve"> </w:t>
      </w:r>
      <w:r>
        <w:rPr>
          <w:sz w:val="32"/>
        </w:rPr>
        <w:t>INTELLIGENCE”</w:t>
      </w:r>
    </w:p>
    <w:p>
      <w:pPr>
        <w:spacing w:before="156"/>
        <w:ind w:left="119" w:right="0" w:firstLine="0"/>
        <w:jc w:val="left"/>
        <w:rPr>
          <w:sz w:val="32"/>
        </w:rPr>
      </w:pPr>
      <w:bookmarkStart w:id="82" w:name="YEAR: 2017"/>
      <w:bookmarkEnd w:id="82"/>
      <w:r>
        <w:rPr>
          <w:sz w:val="32"/>
        </w:rPr>
        <w:t>YEAR:</w:t>
      </w:r>
      <w:r>
        <w:rPr>
          <w:spacing w:val="-3"/>
          <w:sz w:val="32"/>
        </w:rPr>
        <w:t xml:space="preserve"> </w:t>
      </w:r>
      <w:r>
        <w:rPr>
          <w:sz w:val="32"/>
        </w:rPr>
        <w:t>2017</w:t>
      </w:r>
    </w:p>
    <w:p>
      <w:pPr>
        <w:pStyle w:val="8"/>
        <w:spacing w:before="6"/>
        <w:rPr>
          <w:sz w:val="29"/>
        </w:rPr>
      </w:pPr>
    </w:p>
    <w:p>
      <w:pPr>
        <w:spacing w:before="0"/>
        <w:ind w:left="119" w:right="0" w:firstLine="0"/>
        <w:jc w:val="left"/>
        <w:rPr>
          <w:sz w:val="32"/>
        </w:rPr>
      </w:pPr>
      <w:bookmarkStart w:id="83" w:name="AUTHORS: Dr. Kshama, V Kulhalli, Dr. Kot"/>
      <w:bookmarkEnd w:id="83"/>
      <w:r>
        <w:rPr>
          <w:sz w:val="32"/>
        </w:rPr>
        <w:t>AUTHORS:</w:t>
      </w:r>
      <w:r>
        <w:rPr>
          <w:spacing w:val="-2"/>
          <w:sz w:val="32"/>
        </w:rPr>
        <w:t xml:space="preserve"> </w:t>
      </w:r>
      <w:r>
        <w:rPr>
          <w:sz w:val="32"/>
        </w:rPr>
        <w:t>Dr.</w:t>
      </w:r>
      <w:r>
        <w:rPr>
          <w:spacing w:val="-1"/>
          <w:sz w:val="32"/>
        </w:rPr>
        <w:t xml:space="preserve"> </w:t>
      </w:r>
      <w:r>
        <w:rPr>
          <w:sz w:val="32"/>
        </w:rPr>
        <w:t>Kshama, V</w:t>
      </w:r>
      <w:r>
        <w:rPr>
          <w:spacing w:val="-1"/>
          <w:sz w:val="32"/>
        </w:rPr>
        <w:t xml:space="preserve"> </w:t>
      </w:r>
      <w:r>
        <w:rPr>
          <w:sz w:val="32"/>
        </w:rPr>
        <w:t>Kulhalli,</w:t>
      </w:r>
      <w:r>
        <w:rPr>
          <w:spacing w:val="-4"/>
          <w:sz w:val="32"/>
        </w:rPr>
        <w:t xml:space="preserve"> </w:t>
      </w:r>
      <w:r>
        <w:rPr>
          <w:sz w:val="32"/>
        </w:rPr>
        <w:t>Dr. Kotrappa</w:t>
      </w:r>
      <w:r>
        <w:rPr>
          <w:spacing w:val="-3"/>
          <w:sz w:val="32"/>
        </w:rPr>
        <w:t xml:space="preserve"> </w:t>
      </w:r>
      <w:r>
        <w:rPr>
          <w:sz w:val="32"/>
        </w:rPr>
        <w:t>Sirbi,</w:t>
      </w:r>
      <w:r>
        <w:rPr>
          <w:spacing w:val="-1"/>
          <w:sz w:val="32"/>
        </w:rPr>
        <w:t xml:space="preserve"> </w:t>
      </w:r>
      <w:r>
        <w:rPr>
          <w:sz w:val="32"/>
        </w:rPr>
        <w:t>Mr. Abhijit</w:t>
      </w:r>
      <w:r>
        <w:rPr>
          <w:spacing w:val="-3"/>
          <w:sz w:val="32"/>
        </w:rPr>
        <w:t xml:space="preserve"> </w:t>
      </w:r>
      <w:r>
        <w:rPr>
          <w:sz w:val="32"/>
        </w:rPr>
        <w:t>J.</w:t>
      </w:r>
      <w:r>
        <w:rPr>
          <w:spacing w:val="-1"/>
          <w:sz w:val="32"/>
        </w:rPr>
        <w:t xml:space="preserve"> </w:t>
      </w:r>
      <w:r>
        <w:rPr>
          <w:sz w:val="32"/>
        </w:rPr>
        <w:t>Patank</w:t>
      </w:r>
    </w:p>
    <w:p>
      <w:pPr>
        <w:pStyle w:val="8"/>
        <w:spacing w:before="7"/>
        <w:rPr>
          <w:sz w:val="29"/>
        </w:rPr>
      </w:pPr>
    </w:p>
    <w:p>
      <w:pPr>
        <w:spacing w:before="0" w:line="360" w:lineRule="auto"/>
        <w:ind w:left="119" w:right="0" w:firstLine="0"/>
        <w:jc w:val="left"/>
        <w:rPr>
          <w:sz w:val="32"/>
        </w:rPr>
      </w:pPr>
      <w:bookmarkStart w:id="84" w:name="CONCEPT: Developing a Personal Assistant"/>
      <w:bookmarkEnd w:id="84"/>
      <w:r>
        <w:rPr>
          <w:sz w:val="32"/>
        </w:rPr>
        <w:t>CONCEPT:</w:t>
      </w:r>
      <w:r>
        <w:rPr>
          <w:spacing w:val="33"/>
          <w:sz w:val="32"/>
        </w:rPr>
        <w:t xml:space="preserve"> </w:t>
      </w:r>
      <w:r>
        <w:rPr>
          <w:sz w:val="32"/>
        </w:rPr>
        <w:t>Developing</w:t>
      </w:r>
      <w:r>
        <w:rPr>
          <w:spacing w:val="32"/>
          <w:sz w:val="32"/>
        </w:rPr>
        <w:t xml:space="preserve"> </w:t>
      </w:r>
      <w:r>
        <w:rPr>
          <w:sz w:val="32"/>
        </w:rPr>
        <w:t>a</w:t>
      </w:r>
      <w:r>
        <w:rPr>
          <w:spacing w:val="33"/>
          <w:sz w:val="32"/>
        </w:rPr>
        <w:t xml:space="preserve"> </w:t>
      </w:r>
      <w:r>
        <w:rPr>
          <w:sz w:val="32"/>
        </w:rPr>
        <w:t>Personal</w:t>
      </w:r>
      <w:r>
        <w:rPr>
          <w:spacing w:val="30"/>
          <w:sz w:val="32"/>
        </w:rPr>
        <w:t xml:space="preserve"> </w:t>
      </w:r>
      <w:r>
        <w:rPr>
          <w:sz w:val="32"/>
        </w:rPr>
        <w:t>Assistant</w:t>
      </w:r>
      <w:r>
        <w:rPr>
          <w:spacing w:val="33"/>
          <w:sz w:val="32"/>
        </w:rPr>
        <w:t xml:space="preserve"> </w:t>
      </w:r>
      <w:r>
        <w:rPr>
          <w:sz w:val="32"/>
        </w:rPr>
        <w:t>which</w:t>
      </w:r>
      <w:r>
        <w:rPr>
          <w:spacing w:val="32"/>
          <w:sz w:val="32"/>
        </w:rPr>
        <w:t xml:space="preserve"> </w:t>
      </w:r>
      <w:r>
        <w:rPr>
          <w:sz w:val="32"/>
        </w:rPr>
        <w:t>has</w:t>
      </w:r>
      <w:r>
        <w:rPr>
          <w:spacing w:val="33"/>
          <w:sz w:val="32"/>
        </w:rPr>
        <w:t xml:space="preserve"> </w:t>
      </w:r>
      <w:r>
        <w:rPr>
          <w:sz w:val="32"/>
        </w:rPr>
        <w:t>capability</w:t>
      </w:r>
      <w:r>
        <w:rPr>
          <w:spacing w:val="32"/>
          <w:sz w:val="32"/>
        </w:rPr>
        <w:t xml:space="preserve"> </w:t>
      </w:r>
      <w:r>
        <w:rPr>
          <w:sz w:val="32"/>
        </w:rPr>
        <w:t>to</w:t>
      </w:r>
      <w:r>
        <w:rPr>
          <w:spacing w:val="32"/>
          <w:sz w:val="32"/>
        </w:rPr>
        <w:t xml:space="preserve"> </w:t>
      </w:r>
      <w:r>
        <w:rPr>
          <w:sz w:val="32"/>
        </w:rPr>
        <w:t>work</w:t>
      </w:r>
      <w:r>
        <w:rPr>
          <w:spacing w:val="35"/>
          <w:sz w:val="32"/>
        </w:rPr>
        <w:t xml:space="preserve"> </w:t>
      </w:r>
      <w:r>
        <w:rPr>
          <w:sz w:val="32"/>
        </w:rPr>
        <w:t>with</w:t>
      </w:r>
      <w:r>
        <w:rPr>
          <w:spacing w:val="-77"/>
          <w:sz w:val="32"/>
        </w:rPr>
        <w:t xml:space="preserve"> </w:t>
      </w:r>
      <w:r>
        <w:rPr>
          <w:sz w:val="32"/>
        </w:rPr>
        <w:t>without</w:t>
      </w:r>
      <w:r>
        <w:rPr>
          <w:spacing w:val="-2"/>
          <w:sz w:val="32"/>
        </w:rPr>
        <w:t xml:space="preserve"> </w:t>
      </w:r>
      <w:r>
        <w:rPr>
          <w:sz w:val="32"/>
        </w:rPr>
        <w:t>Internet</w:t>
      </w:r>
      <w:r>
        <w:rPr>
          <w:spacing w:val="1"/>
          <w:sz w:val="32"/>
        </w:rPr>
        <w:t xml:space="preserve"> </w:t>
      </w:r>
      <w:r>
        <w:rPr>
          <w:sz w:val="32"/>
        </w:rPr>
        <w:t>Connectivity.</w:t>
      </w:r>
    </w:p>
    <w:p>
      <w:pPr>
        <w:spacing w:after="0" w:line="360" w:lineRule="auto"/>
        <w:jc w:val="left"/>
        <w:rPr>
          <w:sz w:val="32"/>
        </w:rPr>
        <w:sectPr>
          <w:pgSz w:w="11910" w:h="16840"/>
          <w:pgMar w:top="1120" w:right="0" w:bottom="280" w:left="500" w:header="935" w:footer="0" w:gutter="0"/>
          <w:pgNumType w:fmt="decimal"/>
          <w:cols w:space="720" w:num="1"/>
        </w:sectPr>
      </w:pPr>
    </w:p>
    <w:p>
      <w:pPr>
        <w:pStyle w:val="8"/>
        <w:rPr>
          <w:sz w:val="20"/>
        </w:rPr>
      </w:pPr>
    </w:p>
    <w:p>
      <w:pPr>
        <w:pStyle w:val="8"/>
        <w:spacing w:before="5"/>
        <w:rPr>
          <w:sz w:val="27"/>
        </w:rPr>
      </w:pPr>
    </w:p>
    <w:p>
      <w:pPr>
        <w:pStyle w:val="3"/>
        <w:spacing w:before="84"/>
        <w:ind w:left="1188" w:right="1822"/>
        <w:jc w:val="center"/>
      </w:pPr>
      <w:bookmarkStart w:id="85" w:name="                                        "/>
      <w:bookmarkEnd w:id="85"/>
      <w:r>
        <w:t>5.SYSTEM</w:t>
      </w:r>
      <w:r>
        <w:rPr>
          <w:spacing w:val="-12"/>
        </w:rPr>
        <w:t xml:space="preserve"> </w:t>
      </w:r>
      <w:r>
        <w:t>SPECIFICATIONS</w:t>
      </w:r>
    </w:p>
    <w:p>
      <w:pPr>
        <w:pStyle w:val="8"/>
        <w:rPr>
          <w:b/>
          <w:sz w:val="44"/>
        </w:rPr>
      </w:pPr>
    </w:p>
    <w:p>
      <w:pPr>
        <w:pStyle w:val="8"/>
        <w:spacing w:before="7"/>
        <w:rPr>
          <w:b/>
          <w:sz w:val="44"/>
        </w:rPr>
      </w:pPr>
    </w:p>
    <w:p>
      <w:pPr>
        <w:pStyle w:val="12"/>
        <w:numPr>
          <w:ilvl w:val="1"/>
          <w:numId w:val="19"/>
        </w:numPr>
        <w:tabs>
          <w:tab w:val="left" w:pos="600"/>
        </w:tabs>
        <w:spacing w:before="0" w:after="0" w:line="240" w:lineRule="auto"/>
        <w:ind w:left="599" w:right="0" w:hanging="481"/>
        <w:jc w:val="left"/>
        <w:rPr>
          <w:rFonts w:ascii="Times New Roman"/>
          <w:sz w:val="32"/>
        </w:rPr>
      </w:pPr>
      <w:bookmarkStart w:id="86" w:name="5.1 HARDWARE REQUIREMENTS"/>
      <w:bookmarkEnd w:id="86"/>
      <w:bookmarkStart w:id="87" w:name="5.1 HARDWARE REQUIREMENTS"/>
      <w:bookmarkEnd w:id="87"/>
      <w:r>
        <w:rPr>
          <w:rFonts w:ascii="Times New Roman"/>
          <w:sz w:val="32"/>
        </w:rPr>
        <w:t>HARDWARE</w:t>
      </w:r>
      <w:r>
        <w:rPr>
          <w:rFonts w:ascii="Times New Roman"/>
          <w:spacing w:val="-10"/>
          <w:sz w:val="32"/>
        </w:rPr>
        <w:t xml:space="preserve"> </w:t>
      </w:r>
      <w:r>
        <w:rPr>
          <w:rFonts w:ascii="Times New Roman"/>
          <w:sz w:val="32"/>
        </w:rPr>
        <w:t>REQUIREMENTS</w:t>
      </w:r>
    </w:p>
    <w:p>
      <w:pPr>
        <w:pStyle w:val="8"/>
        <w:spacing w:before="6"/>
        <w:rPr>
          <w:sz w:val="29"/>
        </w:rPr>
      </w:pPr>
    </w:p>
    <w:p>
      <w:pPr>
        <w:pStyle w:val="12"/>
        <w:numPr>
          <w:ilvl w:val="0"/>
          <w:numId w:val="20"/>
        </w:numPr>
        <w:tabs>
          <w:tab w:val="left" w:pos="525"/>
        </w:tabs>
        <w:spacing w:before="1" w:after="0" w:line="240" w:lineRule="auto"/>
        <w:ind w:left="524" w:right="0" w:hanging="185"/>
        <w:jc w:val="left"/>
        <w:rPr>
          <w:rFonts w:ascii="Times New Roman" w:hAnsi="Times New Roman"/>
          <w:sz w:val="32"/>
        </w:rPr>
      </w:pPr>
      <w:bookmarkStart w:id="88" w:name="- Processor Intel Pentium 4"/>
      <w:bookmarkEnd w:id="88"/>
      <w:bookmarkStart w:id="89" w:name="- Processor Intel Pentium 4"/>
      <w:bookmarkEnd w:id="89"/>
      <w:r>
        <w:rPr>
          <w:rFonts w:ascii="Times New Roman" w:hAnsi="Times New Roman"/>
          <w:sz w:val="32"/>
        </w:rPr>
        <w:t>Processor</w:t>
      </w:r>
      <w:r>
        <w:rPr>
          <w:rFonts w:ascii="Times New Roman" w:hAnsi="Times New Roman"/>
          <w:spacing w:val="-2"/>
          <w:sz w:val="32"/>
        </w:rPr>
        <w:t xml:space="preserve"> </w:t>
      </w:r>
      <w:r>
        <w:rPr>
          <w:rFonts w:ascii="Times New Roman" w:hAnsi="Times New Roman"/>
          <w:sz w:val="32"/>
        </w:rPr>
        <w:t>Intel</w:t>
      </w:r>
      <w:r>
        <w:rPr>
          <w:rFonts w:ascii="Times New Roman" w:hAnsi="Times New Roman"/>
          <w:spacing w:val="-1"/>
          <w:sz w:val="32"/>
        </w:rPr>
        <w:t xml:space="preserve"> </w:t>
      </w:r>
      <w:r>
        <w:rPr>
          <w:rFonts w:ascii="Times New Roman" w:hAnsi="Times New Roman"/>
          <w:sz w:val="32"/>
        </w:rPr>
        <w:t>Pentium</w:t>
      </w:r>
      <w:r>
        <w:rPr>
          <w:rFonts w:ascii="Times New Roman" w:hAnsi="Times New Roman"/>
          <w:spacing w:val="-2"/>
          <w:sz w:val="32"/>
        </w:rPr>
        <w:t xml:space="preserve"> </w:t>
      </w:r>
      <w:r>
        <w:rPr>
          <w:rFonts w:ascii="Times New Roman" w:hAnsi="Times New Roman"/>
          <w:sz w:val="32"/>
        </w:rPr>
        <w:t>4</w:t>
      </w:r>
    </w:p>
    <w:p>
      <w:pPr>
        <w:pStyle w:val="12"/>
        <w:numPr>
          <w:ilvl w:val="0"/>
          <w:numId w:val="20"/>
        </w:numPr>
        <w:tabs>
          <w:tab w:val="left" w:pos="525"/>
        </w:tabs>
        <w:spacing w:before="155" w:after="0" w:line="240" w:lineRule="auto"/>
        <w:ind w:left="524" w:right="0" w:hanging="185"/>
        <w:jc w:val="left"/>
        <w:rPr>
          <w:rFonts w:ascii="Times New Roman" w:hAnsi="Times New Roman"/>
          <w:sz w:val="32"/>
        </w:rPr>
      </w:pPr>
      <w:bookmarkStart w:id="90" w:name="- RAM 512 MB"/>
      <w:bookmarkEnd w:id="90"/>
      <w:bookmarkStart w:id="91" w:name="- RAM 512 MB"/>
      <w:bookmarkEnd w:id="91"/>
      <w:r>
        <w:rPr>
          <w:rFonts w:ascii="Times New Roman" w:hAnsi="Times New Roman"/>
          <w:sz w:val="32"/>
        </w:rPr>
        <w:t>RAM</w:t>
      </w:r>
      <w:r>
        <w:rPr>
          <w:rFonts w:ascii="Times New Roman" w:hAnsi="Times New Roman"/>
          <w:spacing w:val="-1"/>
          <w:sz w:val="32"/>
        </w:rPr>
        <w:t xml:space="preserve"> </w:t>
      </w:r>
      <w:r>
        <w:rPr>
          <w:rFonts w:ascii="Times New Roman" w:hAnsi="Times New Roman"/>
          <w:sz w:val="32"/>
        </w:rPr>
        <w:t>512</w:t>
      </w:r>
      <w:r>
        <w:rPr>
          <w:rFonts w:ascii="Times New Roman" w:hAnsi="Times New Roman"/>
          <w:spacing w:val="-4"/>
          <w:sz w:val="32"/>
        </w:rPr>
        <w:t xml:space="preserve"> </w:t>
      </w:r>
      <w:r>
        <w:rPr>
          <w:rFonts w:ascii="Times New Roman" w:hAnsi="Times New Roman"/>
          <w:sz w:val="32"/>
        </w:rPr>
        <w:t>MB</w:t>
      </w:r>
    </w:p>
    <w:p>
      <w:pPr>
        <w:pStyle w:val="12"/>
        <w:numPr>
          <w:ilvl w:val="0"/>
          <w:numId w:val="20"/>
        </w:numPr>
        <w:tabs>
          <w:tab w:val="left" w:pos="525"/>
        </w:tabs>
        <w:spacing w:before="155" w:after="0" w:line="240" w:lineRule="auto"/>
        <w:ind w:left="524" w:right="0" w:hanging="185"/>
        <w:jc w:val="left"/>
        <w:rPr>
          <w:rFonts w:ascii="Times New Roman" w:hAnsi="Times New Roman"/>
          <w:sz w:val="32"/>
        </w:rPr>
      </w:pPr>
      <w:bookmarkStart w:id="92" w:name="- Hardware capacity: 80GB"/>
      <w:bookmarkEnd w:id="92"/>
      <w:bookmarkStart w:id="93" w:name="- Hardware capacity: 80GB"/>
      <w:bookmarkEnd w:id="93"/>
      <w:r>
        <w:rPr>
          <w:rFonts w:ascii="Times New Roman" w:hAnsi="Times New Roman"/>
          <w:sz w:val="32"/>
        </w:rPr>
        <w:t>Hardware</w:t>
      </w:r>
      <w:r>
        <w:rPr>
          <w:rFonts w:ascii="Times New Roman" w:hAnsi="Times New Roman"/>
          <w:spacing w:val="-2"/>
          <w:sz w:val="32"/>
        </w:rPr>
        <w:t xml:space="preserve"> </w:t>
      </w:r>
      <w:r>
        <w:rPr>
          <w:rFonts w:ascii="Times New Roman" w:hAnsi="Times New Roman"/>
          <w:sz w:val="32"/>
        </w:rPr>
        <w:t>capacity:</w:t>
      </w:r>
      <w:r>
        <w:rPr>
          <w:rFonts w:ascii="Times New Roman" w:hAnsi="Times New Roman"/>
          <w:spacing w:val="-1"/>
          <w:sz w:val="32"/>
        </w:rPr>
        <w:t xml:space="preserve"> </w:t>
      </w:r>
      <w:r>
        <w:rPr>
          <w:rFonts w:ascii="Times New Roman" w:hAnsi="Times New Roman"/>
          <w:sz w:val="32"/>
        </w:rPr>
        <w:t>80GB</w:t>
      </w:r>
    </w:p>
    <w:p>
      <w:pPr>
        <w:pStyle w:val="12"/>
        <w:numPr>
          <w:ilvl w:val="0"/>
          <w:numId w:val="20"/>
        </w:numPr>
        <w:tabs>
          <w:tab w:val="left" w:pos="525"/>
        </w:tabs>
        <w:spacing w:before="155" w:after="0" w:line="240" w:lineRule="auto"/>
        <w:ind w:left="524" w:right="0" w:hanging="185"/>
        <w:jc w:val="left"/>
        <w:rPr>
          <w:rFonts w:ascii="Times New Roman" w:hAnsi="Times New Roman"/>
          <w:sz w:val="32"/>
        </w:rPr>
      </w:pPr>
      <w:bookmarkStart w:id="94" w:name="- Monitor type-15inch colour monitor"/>
      <w:bookmarkEnd w:id="94"/>
      <w:bookmarkStart w:id="95" w:name="- Monitor type-15inch colour monitor"/>
      <w:bookmarkEnd w:id="95"/>
      <w:r>
        <w:rPr>
          <w:rFonts w:ascii="Times New Roman" w:hAnsi="Times New Roman"/>
          <w:sz w:val="32"/>
        </w:rPr>
        <w:t>Monitor</w:t>
      </w:r>
      <w:r>
        <w:rPr>
          <w:rFonts w:ascii="Times New Roman" w:hAnsi="Times New Roman"/>
          <w:spacing w:val="-3"/>
          <w:sz w:val="32"/>
        </w:rPr>
        <w:t xml:space="preserve"> </w:t>
      </w:r>
      <w:r>
        <w:rPr>
          <w:rFonts w:ascii="Times New Roman" w:hAnsi="Times New Roman"/>
          <w:sz w:val="32"/>
        </w:rPr>
        <w:t>type-15inch</w:t>
      </w:r>
      <w:r>
        <w:rPr>
          <w:rFonts w:ascii="Times New Roman" w:hAnsi="Times New Roman"/>
          <w:spacing w:val="-2"/>
          <w:sz w:val="32"/>
        </w:rPr>
        <w:t xml:space="preserve"> </w:t>
      </w:r>
      <w:r>
        <w:rPr>
          <w:rFonts w:ascii="Times New Roman" w:hAnsi="Times New Roman"/>
          <w:sz w:val="32"/>
        </w:rPr>
        <w:t>colour</w:t>
      </w:r>
      <w:r>
        <w:rPr>
          <w:rFonts w:ascii="Times New Roman" w:hAnsi="Times New Roman"/>
          <w:spacing w:val="-4"/>
          <w:sz w:val="32"/>
        </w:rPr>
        <w:t xml:space="preserve"> </w:t>
      </w:r>
      <w:r>
        <w:rPr>
          <w:rFonts w:ascii="Times New Roman" w:hAnsi="Times New Roman"/>
          <w:sz w:val="32"/>
        </w:rPr>
        <w:t>monitor</w:t>
      </w:r>
    </w:p>
    <w:p>
      <w:pPr>
        <w:pStyle w:val="12"/>
        <w:numPr>
          <w:ilvl w:val="0"/>
          <w:numId w:val="20"/>
        </w:numPr>
        <w:tabs>
          <w:tab w:val="left" w:pos="525"/>
        </w:tabs>
        <w:spacing w:before="158" w:after="0" w:line="240" w:lineRule="auto"/>
        <w:ind w:left="524" w:right="0" w:hanging="185"/>
        <w:jc w:val="left"/>
        <w:rPr>
          <w:rFonts w:ascii="Times New Roman" w:hAnsi="Times New Roman"/>
          <w:sz w:val="32"/>
        </w:rPr>
      </w:pPr>
      <w:bookmarkStart w:id="96" w:name="- CD-Drive type-52xmax"/>
      <w:bookmarkEnd w:id="96"/>
      <w:bookmarkStart w:id="97" w:name="- CD-Drive type-52xmax"/>
      <w:bookmarkEnd w:id="97"/>
      <w:r>
        <w:rPr>
          <w:rFonts w:ascii="Times New Roman" w:hAnsi="Times New Roman"/>
          <w:sz w:val="32"/>
        </w:rPr>
        <w:t>CD-Drive</w:t>
      </w:r>
      <w:r>
        <w:rPr>
          <w:rFonts w:ascii="Times New Roman" w:hAnsi="Times New Roman"/>
          <w:spacing w:val="-9"/>
          <w:sz w:val="32"/>
        </w:rPr>
        <w:t xml:space="preserve"> </w:t>
      </w:r>
      <w:r>
        <w:rPr>
          <w:rFonts w:ascii="Times New Roman" w:hAnsi="Times New Roman"/>
          <w:sz w:val="32"/>
        </w:rPr>
        <w:t>type-52xmax</w:t>
      </w:r>
    </w:p>
    <w:p>
      <w:pPr>
        <w:pStyle w:val="12"/>
        <w:numPr>
          <w:ilvl w:val="0"/>
          <w:numId w:val="20"/>
        </w:numPr>
        <w:tabs>
          <w:tab w:val="left" w:pos="525"/>
        </w:tabs>
        <w:spacing w:before="155" w:after="0" w:line="240" w:lineRule="auto"/>
        <w:ind w:left="524" w:right="0" w:hanging="185"/>
        <w:jc w:val="left"/>
        <w:rPr>
          <w:rFonts w:ascii="Times New Roman" w:hAnsi="Times New Roman"/>
          <w:sz w:val="32"/>
        </w:rPr>
      </w:pPr>
      <w:bookmarkStart w:id="98" w:name="- Mouse"/>
      <w:bookmarkEnd w:id="98"/>
      <w:bookmarkStart w:id="99" w:name="- Mouse"/>
      <w:bookmarkEnd w:id="99"/>
      <w:r>
        <w:rPr>
          <w:rFonts w:ascii="Times New Roman" w:hAnsi="Times New Roman"/>
          <w:sz w:val="32"/>
        </w:rPr>
        <w:t>Mouse</w:t>
      </w:r>
    </w:p>
    <w:p>
      <w:pPr>
        <w:pStyle w:val="12"/>
        <w:numPr>
          <w:ilvl w:val="0"/>
          <w:numId w:val="20"/>
        </w:numPr>
        <w:tabs>
          <w:tab w:val="left" w:pos="525"/>
        </w:tabs>
        <w:spacing w:before="155" w:after="0" w:line="240" w:lineRule="auto"/>
        <w:ind w:left="524" w:right="0" w:hanging="185"/>
        <w:jc w:val="left"/>
        <w:rPr>
          <w:rFonts w:ascii="Times New Roman" w:hAnsi="Times New Roman"/>
          <w:sz w:val="32"/>
        </w:rPr>
      </w:pPr>
      <w:bookmarkStart w:id="100" w:name="- Microphone"/>
      <w:bookmarkEnd w:id="100"/>
      <w:bookmarkStart w:id="101" w:name="- Microphone"/>
      <w:bookmarkEnd w:id="101"/>
      <w:r>
        <w:rPr>
          <w:rFonts w:ascii="Times New Roman" w:hAnsi="Times New Roman"/>
          <w:sz w:val="32"/>
        </w:rPr>
        <w:t>Microphone</w:t>
      </w:r>
    </w:p>
    <w:p>
      <w:pPr>
        <w:pStyle w:val="12"/>
        <w:numPr>
          <w:ilvl w:val="0"/>
          <w:numId w:val="20"/>
        </w:numPr>
        <w:tabs>
          <w:tab w:val="left" w:pos="525"/>
        </w:tabs>
        <w:spacing w:before="158" w:after="0" w:line="240" w:lineRule="auto"/>
        <w:ind w:left="524" w:right="0" w:hanging="185"/>
        <w:jc w:val="left"/>
        <w:rPr>
          <w:rFonts w:ascii="Times New Roman" w:hAnsi="Times New Roman"/>
          <w:sz w:val="32"/>
        </w:rPr>
      </w:pPr>
      <w:bookmarkStart w:id="102" w:name="- Personal Computer/Laptop"/>
      <w:bookmarkEnd w:id="102"/>
      <w:bookmarkStart w:id="103" w:name="- Personal Computer/Laptop"/>
      <w:bookmarkEnd w:id="103"/>
      <w:r>
        <w:rPr>
          <w:rFonts w:ascii="Times New Roman" w:hAnsi="Times New Roman"/>
          <w:sz w:val="32"/>
        </w:rPr>
        <w:t>Personal</w:t>
      </w:r>
      <w:r>
        <w:rPr>
          <w:rFonts w:ascii="Times New Roman" w:hAnsi="Times New Roman"/>
          <w:spacing w:val="-8"/>
          <w:sz w:val="32"/>
        </w:rPr>
        <w:t xml:space="preserve"> </w:t>
      </w:r>
      <w:r>
        <w:rPr>
          <w:rFonts w:ascii="Times New Roman" w:hAnsi="Times New Roman"/>
          <w:sz w:val="32"/>
        </w:rPr>
        <w:t>Computer/Laptop</w:t>
      </w:r>
    </w:p>
    <w:p>
      <w:pPr>
        <w:pStyle w:val="12"/>
        <w:numPr>
          <w:ilvl w:val="1"/>
          <w:numId w:val="19"/>
        </w:numPr>
        <w:tabs>
          <w:tab w:val="left" w:pos="600"/>
        </w:tabs>
        <w:spacing w:before="155" w:after="0" w:line="240" w:lineRule="auto"/>
        <w:ind w:left="599" w:right="0" w:hanging="481"/>
        <w:jc w:val="left"/>
        <w:rPr>
          <w:rFonts w:ascii="Times New Roman"/>
          <w:sz w:val="32"/>
        </w:rPr>
      </w:pPr>
      <w:bookmarkStart w:id="104" w:name="5.2 SOFTWARE REQUIREMENTS"/>
      <w:bookmarkEnd w:id="104"/>
      <w:bookmarkStart w:id="105" w:name="5.2 SOFTWARE REQUIREMENTS"/>
      <w:bookmarkEnd w:id="105"/>
      <w:r>
        <w:rPr>
          <w:rFonts w:ascii="Times New Roman"/>
          <w:sz w:val="32"/>
        </w:rPr>
        <w:t>SOFTWARE</w:t>
      </w:r>
      <w:r>
        <w:rPr>
          <w:rFonts w:ascii="Times New Roman"/>
          <w:spacing w:val="-12"/>
          <w:sz w:val="32"/>
        </w:rPr>
        <w:t xml:space="preserve"> </w:t>
      </w:r>
      <w:r>
        <w:rPr>
          <w:rFonts w:ascii="Times New Roman"/>
          <w:sz w:val="32"/>
        </w:rPr>
        <w:t>REQUIREMENTS</w:t>
      </w:r>
    </w:p>
    <w:p>
      <w:pPr>
        <w:pStyle w:val="8"/>
        <w:spacing w:before="7"/>
        <w:rPr>
          <w:sz w:val="29"/>
        </w:rPr>
      </w:pPr>
    </w:p>
    <w:p>
      <w:pPr>
        <w:pStyle w:val="12"/>
        <w:numPr>
          <w:ilvl w:val="2"/>
          <w:numId w:val="19"/>
        </w:numPr>
        <w:tabs>
          <w:tab w:val="left" w:pos="840"/>
        </w:tabs>
        <w:spacing w:before="0" w:after="0" w:line="240" w:lineRule="auto"/>
        <w:ind w:left="839" w:right="0" w:hanging="721"/>
        <w:jc w:val="left"/>
        <w:rPr>
          <w:rFonts w:ascii="Times New Roman"/>
          <w:sz w:val="32"/>
        </w:rPr>
      </w:pPr>
      <w:bookmarkStart w:id="106" w:name="5.2.1 Operating System - Windows"/>
      <w:bookmarkEnd w:id="106"/>
      <w:bookmarkStart w:id="107" w:name="5.2.1 Operating System - Windows"/>
      <w:bookmarkEnd w:id="107"/>
      <w:r>
        <w:rPr>
          <w:rFonts w:ascii="Times New Roman"/>
          <w:sz w:val="32"/>
        </w:rPr>
        <w:t>Operating</w:t>
      </w:r>
      <w:r>
        <w:rPr>
          <w:rFonts w:ascii="Times New Roman"/>
          <w:spacing w:val="-2"/>
          <w:sz w:val="32"/>
        </w:rPr>
        <w:t xml:space="preserve"> </w:t>
      </w:r>
      <w:r>
        <w:rPr>
          <w:rFonts w:ascii="Times New Roman"/>
          <w:sz w:val="32"/>
        </w:rPr>
        <w:t>System</w:t>
      </w:r>
      <w:r>
        <w:rPr>
          <w:rFonts w:ascii="Times New Roman"/>
          <w:spacing w:val="-4"/>
          <w:sz w:val="32"/>
        </w:rPr>
        <w:t xml:space="preserve"> </w:t>
      </w:r>
      <w:r>
        <w:rPr>
          <w:rFonts w:ascii="Times New Roman"/>
          <w:sz w:val="32"/>
        </w:rPr>
        <w:t>-</w:t>
      </w:r>
      <w:r>
        <w:rPr>
          <w:rFonts w:ascii="Times New Roman"/>
          <w:spacing w:val="-4"/>
          <w:sz w:val="32"/>
        </w:rPr>
        <w:t xml:space="preserve"> </w:t>
      </w:r>
      <w:r>
        <w:rPr>
          <w:rFonts w:ascii="Times New Roman"/>
          <w:sz w:val="32"/>
        </w:rPr>
        <w:t>Windows</w:t>
      </w:r>
    </w:p>
    <w:p>
      <w:pPr>
        <w:pStyle w:val="8"/>
        <w:spacing w:before="6"/>
        <w:rPr>
          <w:sz w:val="29"/>
        </w:rPr>
      </w:pPr>
    </w:p>
    <w:p>
      <w:pPr>
        <w:pStyle w:val="12"/>
        <w:numPr>
          <w:ilvl w:val="2"/>
          <w:numId w:val="19"/>
        </w:numPr>
        <w:tabs>
          <w:tab w:val="left" w:pos="840"/>
        </w:tabs>
        <w:spacing w:before="0" w:after="0" w:line="240" w:lineRule="auto"/>
        <w:ind w:left="839" w:right="0" w:hanging="721"/>
        <w:jc w:val="left"/>
        <w:rPr>
          <w:rFonts w:ascii="Times New Roman"/>
          <w:sz w:val="32"/>
        </w:rPr>
      </w:pPr>
      <w:bookmarkStart w:id="108" w:name="5.2.2 Simulation Tools - Visual Studio C"/>
      <w:bookmarkEnd w:id="108"/>
      <w:bookmarkStart w:id="109" w:name="5.2.2 Simulation Tools - Visual Studio C"/>
      <w:bookmarkEnd w:id="109"/>
      <w:r>
        <w:rPr>
          <w:rFonts w:ascii="Times New Roman"/>
          <w:sz w:val="32"/>
        </w:rPr>
        <w:t>Simulation</w:t>
      </w:r>
      <w:r>
        <w:rPr>
          <w:rFonts w:ascii="Times New Roman"/>
          <w:spacing w:val="-1"/>
          <w:sz w:val="32"/>
        </w:rPr>
        <w:t xml:space="preserve"> </w:t>
      </w:r>
      <w:r>
        <w:rPr>
          <w:rFonts w:ascii="Times New Roman"/>
          <w:sz w:val="32"/>
        </w:rPr>
        <w:t>Tools</w:t>
      </w:r>
      <w:r>
        <w:rPr>
          <w:rFonts w:ascii="Times New Roman"/>
          <w:spacing w:val="-3"/>
          <w:sz w:val="32"/>
        </w:rPr>
        <w:t xml:space="preserve"> </w:t>
      </w:r>
      <w:r>
        <w:rPr>
          <w:rFonts w:ascii="Times New Roman"/>
          <w:sz w:val="32"/>
        </w:rPr>
        <w:t>-</w:t>
      </w:r>
      <w:r>
        <w:rPr>
          <w:rFonts w:ascii="Times New Roman"/>
          <w:spacing w:val="-2"/>
          <w:sz w:val="32"/>
        </w:rPr>
        <w:t xml:space="preserve"> </w:t>
      </w:r>
      <w:r>
        <w:rPr>
          <w:rFonts w:ascii="Times New Roman"/>
          <w:sz w:val="32"/>
        </w:rPr>
        <w:t>Visual</w:t>
      </w:r>
      <w:r>
        <w:rPr>
          <w:rFonts w:ascii="Times New Roman"/>
          <w:spacing w:val="-4"/>
          <w:sz w:val="32"/>
        </w:rPr>
        <w:t xml:space="preserve"> </w:t>
      </w:r>
      <w:r>
        <w:rPr>
          <w:rFonts w:ascii="Times New Roman"/>
          <w:sz w:val="32"/>
        </w:rPr>
        <w:t>Studio</w:t>
      </w:r>
      <w:r>
        <w:rPr>
          <w:rFonts w:ascii="Times New Roman"/>
          <w:spacing w:val="-2"/>
          <w:sz w:val="32"/>
        </w:rPr>
        <w:t xml:space="preserve"> </w:t>
      </w:r>
      <w:r>
        <w:rPr>
          <w:rFonts w:ascii="Times New Roman"/>
          <w:sz w:val="32"/>
        </w:rPr>
        <w:t>Code</w:t>
      </w:r>
    </w:p>
    <w:p>
      <w:pPr>
        <w:pStyle w:val="8"/>
        <w:spacing w:before="7"/>
        <w:rPr>
          <w:sz w:val="29"/>
        </w:rPr>
      </w:pPr>
    </w:p>
    <w:p>
      <w:pPr>
        <w:pStyle w:val="12"/>
        <w:numPr>
          <w:ilvl w:val="2"/>
          <w:numId w:val="19"/>
        </w:numPr>
        <w:tabs>
          <w:tab w:val="left" w:pos="840"/>
        </w:tabs>
        <w:spacing w:before="0" w:after="0" w:line="240" w:lineRule="auto"/>
        <w:ind w:left="839" w:right="0" w:hanging="721"/>
        <w:jc w:val="left"/>
        <w:rPr>
          <w:rFonts w:ascii="Times New Roman"/>
          <w:sz w:val="32"/>
        </w:rPr>
      </w:pPr>
      <w:bookmarkStart w:id="110" w:name="5.2.3 Python- Version 3.9.6"/>
      <w:bookmarkEnd w:id="110"/>
      <w:bookmarkStart w:id="111" w:name="5.2.3 Python- Version 3.9.6"/>
      <w:bookmarkEnd w:id="111"/>
      <w:r>
        <w:rPr>
          <w:rFonts w:ascii="Times New Roman"/>
          <w:sz w:val="32"/>
        </w:rPr>
        <w:t>Python-</w:t>
      </w:r>
      <w:r>
        <w:rPr>
          <w:rFonts w:ascii="Times New Roman"/>
          <w:spacing w:val="-3"/>
          <w:sz w:val="32"/>
        </w:rPr>
        <w:t xml:space="preserve"> </w:t>
      </w:r>
      <w:r>
        <w:rPr>
          <w:rFonts w:ascii="Times New Roman"/>
          <w:sz w:val="32"/>
        </w:rPr>
        <w:t>Version</w:t>
      </w:r>
      <w:r>
        <w:rPr>
          <w:rFonts w:ascii="Times New Roman"/>
          <w:spacing w:val="-4"/>
          <w:sz w:val="32"/>
        </w:rPr>
        <w:t xml:space="preserve"> </w:t>
      </w:r>
      <w:r>
        <w:rPr>
          <w:rFonts w:ascii="Times New Roman"/>
          <w:sz w:val="32"/>
        </w:rPr>
        <w:t>3.9.6</w:t>
      </w:r>
    </w:p>
    <w:p>
      <w:pPr>
        <w:pStyle w:val="12"/>
        <w:numPr>
          <w:ilvl w:val="2"/>
          <w:numId w:val="19"/>
        </w:numPr>
        <w:tabs>
          <w:tab w:val="left" w:pos="840"/>
        </w:tabs>
        <w:spacing w:before="8" w:after="0" w:line="700" w:lineRule="atLeast"/>
        <w:ind w:left="280" w:right="9375" w:hanging="161"/>
        <w:jc w:val="left"/>
        <w:rPr>
          <w:rFonts w:ascii="Times New Roman"/>
          <w:sz w:val="32"/>
        </w:rPr>
      </w:pPr>
      <w:bookmarkStart w:id="112" w:name="5.2.4 Packages"/>
      <w:bookmarkEnd w:id="112"/>
      <w:bookmarkStart w:id="113" w:name="5.2.4 Packages"/>
      <w:bookmarkEnd w:id="113"/>
      <w:r>
        <w:rPr>
          <w:rFonts w:ascii="Times New Roman"/>
          <w:spacing w:val="-1"/>
          <w:sz w:val="32"/>
        </w:rPr>
        <w:t>Packages</w:t>
      </w:r>
      <w:r>
        <w:rPr>
          <w:rFonts w:ascii="Times New Roman"/>
          <w:spacing w:val="-77"/>
          <w:sz w:val="32"/>
        </w:rPr>
        <w:t xml:space="preserve"> </w:t>
      </w:r>
      <w:bookmarkStart w:id="114" w:name="  1.Pyttsx3"/>
      <w:bookmarkEnd w:id="114"/>
      <w:r>
        <w:rPr>
          <w:rFonts w:ascii="Times New Roman"/>
          <w:sz w:val="32"/>
        </w:rPr>
        <w:t>1.Pyttsx3</w:t>
      </w:r>
    </w:p>
    <w:p>
      <w:pPr>
        <w:pStyle w:val="12"/>
        <w:numPr>
          <w:ilvl w:val="0"/>
          <w:numId w:val="21"/>
        </w:numPr>
        <w:tabs>
          <w:tab w:val="left" w:pos="600"/>
        </w:tabs>
        <w:spacing w:before="163" w:after="0" w:line="240" w:lineRule="auto"/>
        <w:ind w:left="599" w:right="0" w:hanging="320"/>
        <w:jc w:val="left"/>
        <w:rPr>
          <w:rFonts w:ascii="Times New Roman"/>
          <w:sz w:val="32"/>
        </w:rPr>
      </w:pPr>
      <w:bookmarkStart w:id="115" w:name="2. Speech Recognition"/>
      <w:bookmarkEnd w:id="115"/>
      <w:bookmarkStart w:id="116" w:name="2. Speech Recognition"/>
      <w:bookmarkEnd w:id="116"/>
      <w:r>
        <w:rPr>
          <w:rFonts w:ascii="Times New Roman"/>
          <w:sz w:val="32"/>
        </w:rPr>
        <w:t>Speech</w:t>
      </w:r>
      <w:r>
        <w:rPr>
          <w:rFonts w:ascii="Times New Roman"/>
          <w:spacing w:val="-4"/>
          <w:sz w:val="32"/>
        </w:rPr>
        <w:t xml:space="preserve"> </w:t>
      </w:r>
      <w:r>
        <w:rPr>
          <w:rFonts w:ascii="Times New Roman"/>
          <w:sz w:val="32"/>
        </w:rPr>
        <w:t>Recognition</w:t>
      </w:r>
    </w:p>
    <w:p>
      <w:pPr>
        <w:pStyle w:val="12"/>
        <w:numPr>
          <w:ilvl w:val="0"/>
          <w:numId w:val="21"/>
        </w:numPr>
        <w:tabs>
          <w:tab w:val="left" w:pos="660"/>
        </w:tabs>
        <w:spacing w:before="158" w:after="0" w:line="240" w:lineRule="auto"/>
        <w:ind w:left="659" w:right="0" w:hanging="320"/>
        <w:jc w:val="left"/>
        <w:rPr>
          <w:rFonts w:ascii="Times New Roman"/>
          <w:sz w:val="32"/>
        </w:rPr>
      </w:pPr>
      <w:bookmarkStart w:id="117" w:name="3. Wikipedia"/>
      <w:bookmarkEnd w:id="117"/>
      <w:bookmarkStart w:id="118" w:name="3. Wikipedia"/>
      <w:bookmarkEnd w:id="118"/>
      <w:r>
        <w:rPr>
          <w:rFonts w:ascii="Times New Roman"/>
          <w:sz w:val="32"/>
        </w:rPr>
        <w:t>Wikipedia</w:t>
      </w:r>
    </w:p>
    <w:p>
      <w:pPr>
        <w:pStyle w:val="12"/>
        <w:numPr>
          <w:ilvl w:val="0"/>
          <w:numId w:val="21"/>
        </w:numPr>
        <w:tabs>
          <w:tab w:val="left" w:pos="660"/>
        </w:tabs>
        <w:spacing w:before="155" w:after="0" w:line="240" w:lineRule="auto"/>
        <w:ind w:left="659" w:right="0" w:hanging="320"/>
        <w:jc w:val="left"/>
        <w:rPr>
          <w:rFonts w:ascii="Times New Roman"/>
          <w:sz w:val="32"/>
        </w:rPr>
      </w:pPr>
      <w:bookmarkStart w:id="119" w:name="4. Pyaudio"/>
      <w:bookmarkEnd w:id="119"/>
      <w:bookmarkStart w:id="120" w:name="4. Pyaudio"/>
      <w:bookmarkEnd w:id="120"/>
      <w:r>
        <w:rPr>
          <w:rFonts w:ascii="Times New Roman"/>
          <w:sz w:val="32"/>
        </w:rPr>
        <w:t>Pyaudio</w:t>
      </w:r>
    </w:p>
    <w:p>
      <w:pPr>
        <w:pStyle w:val="12"/>
        <w:numPr>
          <w:ilvl w:val="0"/>
          <w:numId w:val="21"/>
        </w:numPr>
        <w:tabs>
          <w:tab w:val="left" w:pos="660"/>
        </w:tabs>
        <w:spacing w:before="155" w:after="0" w:line="240" w:lineRule="auto"/>
        <w:ind w:left="659" w:right="0" w:hanging="320"/>
        <w:jc w:val="left"/>
        <w:rPr>
          <w:rFonts w:ascii="Times New Roman"/>
          <w:sz w:val="32"/>
        </w:rPr>
      </w:pPr>
      <w:bookmarkStart w:id="121" w:name="5. Webbrowser"/>
      <w:bookmarkEnd w:id="121"/>
      <w:bookmarkStart w:id="122" w:name="5. Webbrowser"/>
      <w:bookmarkEnd w:id="122"/>
      <w:r>
        <w:rPr>
          <w:rFonts w:ascii="Times New Roman"/>
          <w:sz w:val="32"/>
        </w:rPr>
        <w:t>Webbrowser</w:t>
      </w:r>
    </w:p>
    <w:p>
      <w:pPr>
        <w:pStyle w:val="12"/>
        <w:numPr>
          <w:ilvl w:val="0"/>
          <w:numId w:val="21"/>
        </w:numPr>
        <w:tabs>
          <w:tab w:val="left" w:pos="660"/>
        </w:tabs>
        <w:spacing w:before="158" w:after="0" w:line="240" w:lineRule="auto"/>
        <w:ind w:left="659" w:right="0" w:hanging="320"/>
        <w:jc w:val="left"/>
        <w:rPr>
          <w:rFonts w:ascii="Times New Roman"/>
          <w:sz w:val="32"/>
        </w:rPr>
      </w:pPr>
      <w:bookmarkStart w:id="123" w:name="6. Face_Recognition"/>
      <w:bookmarkEnd w:id="123"/>
      <w:bookmarkStart w:id="124" w:name="6. Face_Recognition"/>
      <w:bookmarkEnd w:id="124"/>
      <w:r>
        <w:rPr>
          <w:rFonts w:ascii="Times New Roman"/>
          <w:sz w:val="32"/>
        </w:rPr>
        <w:t>Face_Recognition</w:t>
      </w:r>
    </w:p>
    <w:p>
      <w:pPr>
        <w:pStyle w:val="12"/>
        <w:numPr>
          <w:ilvl w:val="0"/>
          <w:numId w:val="21"/>
        </w:numPr>
        <w:tabs>
          <w:tab w:val="left" w:pos="660"/>
        </w:tabs>
        <w:spacing w:before="155" w:after="0" w:line="240" w:lineRule="auto"/>
        <w:ind w:left="659" w:right="0" w:hanging="320"/>
        <w:jc w:val="left"/>
        <w:rPr>
          <w:rFonts w:ascii="Times New Roman"/>
          <w:sz w:val="32"/>
        </w:rPr>
      </w:pPr>
      <w:bookmarkStart w:id="125" w:name="7. Smtplib"/>
      <w:bookmarkEnd w:id="125"/>
      <w:bookmarkStart w:id="126" w:name="7. Smtplib"/>
      <w:bookmarkEnd w:id="126"/>
      <w:r>
        <w:rPr>
          <w:rFonts w:ascii="Times New Roman"/>
          <w:sz w:val="32"/>
        </w:rPr>
        <w:t>Smtplib</w:t>
      </w:r>
    </w:p>
    <w:p>
      <w:pPr>
        <w:pStyle w:val="12"/>
        <w:numPr>
          <w:ilvl w:val="0"/>
          <w:numId w:val="21"/>
        </w:numPr>
        <w:tabs>
          <w:tab w:val="left" w:pos="660"/>
        </w:tabs>
        <w:spacing w:before="155" w:after="0" w:line="240" w:lineRule="auto"/>
        <w:ind w:left="659" w:right="0" w:hanging="320"/>
        <w:jc w:val="left"/>
        <w:rPr>
          <w:rFonts w:ascii="Times New Roman"/>
          <w:sz w:val="32"/>
        </w:rPr>
      </w:pPr>
      <w:bookmarkStart w:id="127" w:name="8. Cv2"/>
      <w:bookmarkEnd w:id="127"/>
      <w:bookmarkStart w:id="128" w:name="8. Cv2"/>
      <w:bookmarkEnd w:id="128"/>
      <w:r>
        <w:rPr>
          <w:rFonts w:ascii="Times New Roman"/>
          <w:sz w:val="32"/>
        </w:rPr>
        <w:t>Cv2</w:t>
      </w:r>
    </w:p>
    <w:p>
      <w:pPr>
        <w:spacing w:after="0" w:line="240" w:lineRule="auto"/>
        <w:jc w:val="left"/>
        <w:rPr>
          <w:rFonts w:ascii="Times New Roman"/>
          <w:sz w:val="32"/>
        </w:rPr>
        <w:sectPr>
          <w:pgSz w:w="11910" w:h="16840"/>
          <w:pgMar w:top="1120" w:right="0" w:bottom="280" w:left="500" w:header="935" w:footer="0" w:gutter="0"/>
          <w:pgNumType w:fmt="decimal"/>
          <w:cols w:space="720" w:num="1"/>
        </w:sectPr>
      </w:pPr>
    </w:p>
    <w:p>
      <w:pPr>
        <w:pStyle w:val="12"/>
        <w:numPr>
          <w:ilvl w:val="0"/>
          <w:numId w:val="0"/>
        </w:numPr>
        <w:tabs>
          <w:tab w:val="left" w:pos="660"/>
        </w:tabs>
        <w:spacing w:before="0" w:after="0" w:line="367" w:lineRule="exact"/>
        <w:ind w:left="339" w:leftChars="0" w:right="0" w:rightChars="0"/>
        <w:jc w:val="left"/>
        <w:rPr>
          <w:rFonts w:ascii="Times New Roman"/>
          <w:sz w:val="32"/>
        </w:rPr>
      </w:pPr>
      <w:bookmarkStart w:id="129" w:name="9. Datetime"/>
      <w:bookmarkEnd w:id="129"/>
      <w:bookmarkStart w:id="130" w:name="9. Datetime"/>
      <w:bookmarkEnd w:id="130"/>
      <w:r>
        <w:rPr>
          <w:rFonts w:hint="default" w:ascii="Times New Roman"/>
          <w:sz w:val="32"/>
          <w:lang w:val="en-US"/>
        </w:rPr>
        <w:t>9.</w:t>
      </w:r>
      <w:r>
        <w:rPr>
          <w:rFonts w:ascii="Times New Roman"/>
          <w:sz w:val="32"/>
          <w:lang w:val="en-US"/>
        </w:rPr>
        <w:t>Date time</w:t>
      </w:r>
    </w:p>
    <w:p>
      <w:pPr>
        <w:pStyle w:val="12"/>
        <w:numPr>
          <w:ilvl w:val="0"/>
          <w:numId w:val="0"/>
        </w:numPr>
        <w:tabs>
          <w:tab w:val="left" w:pos="820"/>
        </w:tabs>
        <w:spacing w:before="155" w:after="0" w:line="240" w:lineRule="auto"/>
        <w:ind w:left="340" w:leftChars="0" w:right="0" w:rightChars="0"/>
        <w:jc w:val="left"/>
      </w:pPr>
      <w:bookmarkStart w:id="131" w:name="10. OS"/>
      <w:bookmarkEnd w:id="131"/>
      <w:bookmarkStart w:id="132" w:name="10. OS"/>
      <w:bookmarkEnd w:id="132"/>
      <w:r>
        <w:rPr>
          <w:rFonts w:hint="default" w:ascii="Times New Roman"/>
          <w:sz w:val="32"/>
          <w:lang w:val="en-US"/>
        </w:rPr>
        <w:t>10.</w:t>
      </w:r>
      <w:r>
        <w:rPr>
          <w:rFonts w:ascii="Times New Roman"/>
          <w:sz w:val="32"/>
        </w:rPr>
        <w:t>OS</w:t>
      </w:r>
      <w:bookmarkStart w:id="133" w:name="5.2 .5 System Design &amp; Block Diagrams "/>
      <w:bookmarkEnd w:id="133"/>
    </w:p>
    <w:p>
      <w:pPr>
        <w:pStyle w:val="4"/>
        <w:spacing w:before="154"/>
        <w:ind w:left="119"/>
      </w:pPr>
      <w:r>
        <w:t>5.2</w:t>
      </w:r>
      <w:r>
        <w:rPr>
          <w:spacing w:val="-2"/>
        </w:rPr>
        <w:t xml:space="preserve"> </w:t>
      </w:r>
      <w:r>
        <w:t>.5</w:t>
      </w:r>
      <w:r>
        <w:rPr>
          <w:spacing w:val="-2"/>
        </w:rPr>
        <w:t xml:space="preserve"> </w:t>
      </w:r>
      <w:r>
        <w:t>System</w:t>
      </w:r>
      <w:r>
        <w:rPr>
          <w:spacing w:val="-2"/>
        </w:rPr>
        <w:t xml:space="preserve"> </w:t>
      </w:r>
      <w:r>
        <w:t>Design &amp;</w:t>
      </w:r>
      <w:r>
        <w:rPr>
          <w:spacing w:val="-2"/>
        </w:rPr>
        <w:t xml:space="preserve"> </w:t>
      </w:r>
      <w:r>
        <w:t>Block</w:t>
      </w:r>
      <w:r>
        <w:rPr>
          <w:spacing w:val="-2"/>
        </w:rPr>
        <w:t xml:space="preserve"> </w:t>
      </w:r>
      <w:r>
        <w:t>Diagrams</w:t>
      </w:r>
    </w:p>
    <w:p>
      <w:pPr>
        <w:pStyle w:val="8"/>
        <w:spacing w:before="8"/>
        <w:rPr>
          <w:b/>
          <w:sz w:val="35"/>
        </w:rPr>
      </w:pPr>
    </w:p>
    <w:p>
      <w:pPr>
        <w:spacing w:before="0"/>
        <w:ind w:left="119" w:right="0" w:firstLine="0"/>
        <w:jc w:val="left"/>
        <w:rPr>
          <w:b/>
          <w:sz w:val="24"/>
        </w:rPr>
      </w:pPr>
      <w:bookmarkStart w:id="134" w:name="4.2.1 ER DIAGRAM"/>
      <w:bookmarkEnd w:id="134"/>
      <w:r>
        <w:rPr>
          <w:b/>
          <w:sz w:val="24"/>
        </w:rPr>
        <w:t>4.2.1</w:t>
      </w:r>
      <w:r>
        <w:rPr>
          <w:b/>
          <w:spacing w:val="-3"/>
          <w:sz w:val="24"/>
        </w:rPr>
        <w:t xml:space="preserve"> </w:t>
      </w:r>
      <w:r>
        <w:rPr>
          <w:b/>
          <w:sz w:val="24"/>
        </w:rPr>
        <w:t>ER</w:t>
      </w:r>
      <w:r>
        <w:rPr>
          <w:b/>
          <w:spacing w:val="-2"/>
          <w:sz w:val="24"/>
        </w:rPr>
        <w:t xml:space="preserve"> </w:t>
      </w:r>
      <w:r>
        <w:rPr>
          <w:b/>
          <w:sz w:val="24"/>
        </w:rPr>
        <w:t>DIAGRAM</w:t>
      </w:r>
    </w:p>
    <w:p>
      <w:pPr>
        <w:pStyle w:val="8"/>
        <w:rPr>
          <w:b/>
          <w:sz w:val="20"/>
        </w:rPr>
      </w:pPr>
    </w:p>
    <w:p>
      <w:pPr>
        <w:pStyle w:val="8"/>
        <w:rPr>
          <w:b/>
          <w:sz w:val="20"/>
        </w:rPr>
      </w:pPr>
    </w:p>
    <w:p>
      <w:pPr>
        <w:pStyle w:val="8"/>
        <w:rPr>
          <w:b/>
          <w:sz w:val="20"/>
        </w:rPr>
      </w:pPr>
    </w:p>
    <w:p>
      <w:pPr>
        <w:pStyle w:val="8"/>
        <w:spacing w:before="1"/>
        <w:rPr>
          <w:b/>
          <w:sz w:val="25"/>
        </w:rPr>
      </w:pPr>
      <w:r>
        <w:drawing>
          <wp:anchor distT="0" distB="0" distL="0" distR="0" simplePos="0" relativeHeight="251661312" behindDoc="0" locked="0" layoutInCell="1" allowOverlap="1">
            <wp:simplePos x="0" y="0"/>
            <wp:positionH relativeFrom="page">
              <wp:posOffset>1190625</wp:posOffset>
            </wp:positionH>
            <wp:positionV relativeFrom="paragraph">
              <wp:posOffset>208280</wp:posOffset>
            </wp:positionV>
            <wp:extent cx="5069205" cy="388874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20" cstate="print"/>
                    <a:stretch>
                      <a:fillRect/>
                    </a:stretch>
                  </pic:blipFill>
                  <pic:spPr>
                    <a:xfrm>
                      <a:off x="0" y="0"/>
                      <a:ext cx="5069197" cy="3888486"/>
                    </a:xfrm>
                    <a:prstGeom prst="rect">
                      <a:avLst/>
                    </a:prstGeom>
                  </pic:spPr>
                </pic:pic>
              </a:graphicData>
            </a:graphic>
          </wp:anchor>
        </w:drawing>
      </w:r>
    </w:p>
    <w:p>
      <w:pPr>
        <w:pStyle w:val="8"/>
        <w:spacing w:before="1"/>
        <w:rPr>
          <w:b/>
          <w:sz w:val="21"/>
        </w:rPr>
      </w:pPr>
    </w:p>
    <w:p>
      <w:pPr>
        <w:spacing w:before="86" w:line="360" w:lineRule="auto"/>
        <w:ind w:left="119" w:right="739" w:firstLine="0"/>
        <w:jc w:val="both"/>
        <w:rPr>
          <w:sz w:val="32"/>
        </w:rPr>
      </w:pPr>
      <w:bookmarkStart w:id="135" w:name="The above diagram shows entities and the"/>
      <w:bookmarkEnd w:id="135"/>
      <w:r>
        <w:rPr>
          <w:sz w:val="32"/>
        </w:rPr>
        <w:t>The above diagram shows entities and their relationship for a virtual assistant</w:t>
      </w:r>
      <w:r>
        <w:rPr>
          <w:spacing w:val="1"/>
          <w:sz w:val="32"/>
        </w:rPr>
        <w:t xml:space="preserve"> </w:t>
      </w:r>
      <w:r>
        <w:rPr>
          <w:sz w:val="32"/>
        </w:rPr>
        <w:t>system. We have a user of a system who can have their keys and values. It can be</w:t>
      </w:r>
      <w:r>
        <w:rPr>
          <w:spacing w:val="1"/>
          <w:sz w:val="32"/>
        </w:rPr>
        <w:t xml:space="preserve"> </w:t>
      </w:r>
      <w:r>
        <w:rPr>
          <w:sz w:val="32"/>
        </w:rPr>
        <w:t>used to store any information about the user. Say, for key “name” value can be</w:t>
      </w:r>
      <w:r>
        <w:rPr>
          <w:spacing w:val="1"/>
          <w:sz w:val="32"/>
        </w:rPr>
        <w:t xml:space="preserve"> </w:t>
      </w:r>
      <w:r>
        <w:rPr>
          <w:sz w:val="32"/>
        </w:rPr>
        <w:t>“Jim”.</w:t>
      </w:r>
      <w:r>
        <w:rPr>
          <w:spacing w:val="35"/>
          <w:sz w:val="32"/>
        </w:rPr>
        <w:t xml:space="preserve"> </w:t>
      </w:r>
      <w:r>
        <w:rPr>
          <w:sz w:val="32"/>
        </w:rPr>
        <w:t>For</w:t>
      </w:r>
      <w:r>
        <w:rPr>
          <w:spacing w:val="32"/>
          <w:sz w:val="32"/>
        </w:rPr>
        <w:t xml:space="preserve"> </w:t>
      </w:r>
      <w:r>
        <w:rPr>
          <w:sz w:val="32"/>
        </w:rPr>
        <w:t>some</w:t>
      </w:r>
      <w:r>
        <w:rPr>
          <w:spacing w:val="38"/>
          <w:sz w:val="32"/>
        </w:rPr>
        <w:t xml:space="preserve"> </w:t>
      </w:r>
      <w:r>
        <w:rPr>
          <w:sz w:val="32"/>
        </w:rPr>
        <w:t>keys</w:t>
      </w:r>
      <w:r>
        <w:rPr>
          <w:spacing w:val="37"/>
          <w:sz w:val="32"/>
        </w:rPr>
        <w:t xml:space="preserve"> </w:t>
      </w:r>
      <w:r>
        <w:rPr>
          <w:sz w:val="32"/>
        </w:rPr>
        <w:t>user</w:t>
      </w:r>
      <w:r>
        <w:rPr>
          <w:spacing w:val="32"/>
          <w:sz w:val="32"/>
        </w:rPr>
        <w:t xml:space="preserve"> </w:t>
      </w:r>
      <w:r>
        <w:rPr>
          <w:sz w:val="32"/>
        </w:rPr>
        <w:t>might</w:t>
      </w:r>
      <w:r>
        <w:rPr>
          <w:spacing w:val="35"/>
          <w:sz w:val="32"/>
        </w:rPr>
        <w:t xml:space="preserve"> </w:t>
      </w:r>
      <w:r>
        <w:rPr>
          <w:sz w:val="32"/>
        </w:rPr>
        <w:t>like</w:t>
      </w:r>
      <w:r>
        <w:rPr>
          <w:spacing w:val="34"/>
          <w:sz w:val="32"/>
        </w:rPr>
        <w:t xml:space="preserve"> </w:t>
      </w:r>
      <w:r>
        <w:rPr>
          <w:sz w:val="32"/>
        </w:rPr>
        <w:t>to</w:t>
      </w:r>
      <w:r>
        <w:rPr>
          <w:spacing w:val="34"/>
          <w:sz w:val="32"/>
        </w:rPr>
        <w:t xml:space="preserve"> </w:t>
      </w:r>
      <w:r>
        <w:rPr>
          <w:sz w:val="32"/>
        </w:rPr>
        <w:t>keep</w:t>
      </w:r>
      <w:r>
        <w:rPr>
          <w:spacing w:val="34"/>
          <w:sz w:val="32"/>
        </w:rPr>
        <w:t xml:space="preserve"> </w:t>
      </w:r>
      <w:r>
        <w:rPr>
          <w:sz w:val="32"/>
        </w:rPr>
        <w:t>secure.</w:t>
      </w:r>
      <w:r>
        <w:rPr>
          <w:spacing w:val="36"/>
          <w:sz w:val="32"/>
        </w:rPr>
        <w:t xml:space="preserve"> </w:t>
      </w:r>
      <w:r>
        <w:rPr>
          <w:sz w:val="32"/>
        </w:rPr>
        <w:t>There</w:t>
      </w:r>
      <w:r>
        <w:rPr>
          <w:spacing w:val="35"/>
          <w:sz w:val="32"/>
        </w:rPr>
        <w:t xml:space="preserve"> </w:t>
      </w:r>
      <w:r>
        <w:rPr>
          <w:sz w:val="32"/>
        </w:rPr>
        <w:t>he</w:t>
      </w:r>
      <w:r>
        <w:rPr>
          <w:spacing w:val="33"/>
          <w:sz w:val="32"/>
        </w:rPr>
        <w:t xml:space="preserve"> </w:t>
      </w:r>
      <w:r>
        <w:rPr>
          <w:sz w:val="32"/>
        </w:rPr>
        <w:t>can</w:t>
      </w:r>
      <w:r>
        <w:rPr>
          <w:spacing w:val="37"/>
          <w:sz w:val="32"/>
        </w:rPr>
        <w:t xml:space="preserve"> </w:t>
      </w:r>
      <w:r>
        <w:rPr>
          <w:sz w:val="32"/>
        </w:rPr>
        <w:t>enable</w:t>
      </w:r>
      <w:r>
        <w:rPr>
          <w:spacing w:val="33"/>
          <w:sz w:val="32"/>
        </w:rPr>
        <w:t xml:space="preserve"> </w:t>
      </w:r>
      <w:r>
        <w:rPr>
          <w:sz w:val="32"/>
        </w:rPr>
        <w:t>lock</w:t>
      </w:r>
      <w:r>
        <w:rPr>
          <w:spacing w:val="-78"/>
          <w:sz w:val="32"/>
        </w:rPr>
        <w:t xml:space="preserve"> </w:t>
      </w:r>
      <w:r>
        <w:rPr>
          <w:sz w:val="32"/>
        </w:rPr>
        <w:t>and set a password (voice clip). Single user can ask multiple questions. Each</w:t>
      </w:r>
      <w:r>
        <w:rPr>
          <w:spacing w:val="1"/>
          <w:sz w:val="32"/>
        </w:rPr>
        <w:t xml:space="preserve"> </w:t>
      </w:r>
      <w:r>
        <w:rPr>
          <w:sz w:val="32"/>
        </w:rPr>
        <w:t>question</w:t>
      </w:r>
      <w:r>
        <w:rPr>
          <w:spacing w:val="1"/>
          <w:sz w:val="32"/>
        </w:rPr>
        <w:t xml:space="preserve"> </w:t>
      </w:r>
      <w:r>
        <w:rPr>
          <w:sz w:val="32"/>
        </w:rPr>
        <w:t>will</w:t>
      </w:r>
      <w:r>
        <w:rPr>
          <w:spacing w:val="1"/>
          <w:sz w:val="32"/>
        </w:rPr>
        <w:t xml:space="preserve"> </w:t>
      </w:r>
      <w:r>
        <w:rPr>
          <w:sz w:val="32"/>
        </w:rPr>
        <w:t>be</w:t>
      </w:r>
      <w:r>
        <w:rPr>
          <w:spacing w:val="1"/>
          <w:sz w:val="32"/>
        </w:rPr>
        <w:t xml:space="preserve"> </w:t>
      </w:r>
      <w:r>
        <w:rPr>
          <w:sz w:val="32"/>
        </w:rPr>
        <w:t>given</w:t>
      </w:r>
      <w:r>
        <w:rPr>
          <w:spacing w:val="1"/>
          <w:sz w:val="32"/>
        </w:rPr>
        <w:t xml:space="preserve"> </w:t>
      </w:r>
      <w:r>
        <w:rPr>
          <w:sz w:val="32"/>
        </w:rPr>
        <w:t>ID</w:t>
      </w:r>
      <w:r>
        <w:rPr>
          <w:spacing w:val="1"/>
          <w:sz w:val="32"/>
        </w:rPr>
        <w:t xml:space="preserve"> </w:t>
      </w:r>
      <w:r>
        <w:rPr>
          <w:sz w:val="32"/>
        </w:rPr>
        <w:t>to</w:t>
      </w:r>
      <w:r>
        <w:rPr>
          <w:spacing w:val="1"/>
          <w:sz w:val="32"/>
        </w:rPr>
        <w:t xml:space="preserve"> </w:t>
      </w:r>
      <w:r>
        <w:rPr>
          <w:sz w:val="32"/>
        </w:rPr>
        <w:t>get</w:t>
      </w:r>
      <w:r>
        <w:rPr>
          <w:spacing w:val="1"/>
          <w:sz w:val="32"/>
        </w:rPr>
        <w:t xml:space="preserve"> </w:t>
      </w:r>
      <w:r>
        <w:rPr>
          <w:sz w:val="32"/>
        </w:rPr>
        <w:t>recognized</w:t>
      </w:r>
      <w:r>
        <w:rPr>
          <w:spacing w:val="1"/>
          <w:sz w:val="32"/>
        </w:rPr>
        <w:t xml:space="preserve"> </w:t>
      </w:r>
      <w:r>
        <w:rPr>
          <w:sz w:val="32"/>
        </w:rPr>
        <w:t>along</w:t>
      </w:r>
      <w:r>
        <w:rPr>
          <w:spacing w:val="1"/>
          <w:sz w:val="32"/>
        </w:rPr>
        <w:t xml:space="preserve"> </w:t>
      </w:r>
      <w:r>
        <w:rPr>
          <w:sz w:val="32"/>
        </w:rPr>
        <w:t>with</w:t>
      </w:r>
      <w:r>
        <w:rPr>
          <w:spacing w:val="1"/>
          <w:sz w:val="32"/>
        </w:rPr>
        <w:t xml:space="preserve"> </w:t>
      </w:r>
      <w:r>
        <w:rPr>
          <w:sz w:val="32"/>
        </w:rPr>
        <w:t>the</w:t>
      </w:r>
      <w:r>
        <w:rPr>
          <w:spacing w:val="1"/>
          <w:sz w:val="32"/>
        </w:rPr>
        <w:t xml:space="preserve"> </w:t>
      </w:r>
      <w:r>
        <w:rPr>
          <w:sz w:val="32"/>
        </w:rPr>
        <w:t>query</w:t>
      </w:r>
      <w:r>
        <w:rPr>
          <w:spacing w:val="1"/>
          <w:sz w:val="32"/>
        </w:rPr>
        <w:t xml:space="preserve"> </w:t>
      </w:r>
      <w:r>
        <w:rPr>
          <w:sz w:val="32"/>
        </w:rPr>
        <w:t>and</w:t>
      </w:r>
      <w:r>
        <w:rPr>
          <w:spacing w:val="1"/>
          <w:sz w:val="32"/>
        </w:rPr>
        <w:t xml:space="preserve"> </w:t>
      </w:r>
      <w:r>
        <w:rPr>
          <w:sz w:val="32"/>
        </w:rPr>
        <w:t>its</w:t>
      </w:r>
      <w:r>
        <w:rPr>
          <w:spacing w:val="1"/>
          <w:sz w:val="32"/>
        </w:rPr>
        <w:t xml:space="preserve"> </w:t>
      </w:r>
      <w:r>
        <w:rPr>
          <w:sz w:val="32"/>
        </w:rPr>
        <w:t>corresponding</w:t>
      </w:r>
      <w:r>
        <w:rPr>
          <w:spacing w:val="20"/>
          <w:sz w:val="32"/>
        </w:rPr>
        <w:t xml:space="preserve"> </w:t>
      </w:r>
      <w:r>
        <w:rPr>
          <w:sz w:val="32"/>
        </w:rPr>
        <w:t>answer.</w:t>
      </w:r>
      <w:r>
        <w:rPr>
          <w:spacing w:val="25"/>
          <w:sz w:val="32"/>
        </w:rPr>
        <w:t xml:space="preserve"> </w:t>
      </w:r>
      <w:r>
        <w:rPr>
          <w:sz w:val="32"/>
        </w:rPr>
        <w:t>User</w:t>
      </w:r>
      <w:r>
        <w:rPr>
          <w:spacing w:val="22"/>
          <w:sz w:val="32"/>
        </w:rPr>
        <w:t xml:space="preserve"> </w:t>
      </w:r>
      <w:r>
        <w:rPr>
          <w:sz w:val="32"/>
        </w:rPr>
        <w:t>can</w:t>
      </w:r>
      <w:r>
        <w:rPr>
          <w:spacing w:val="22"/>
          <w:sz w:val="32"/>
        </w:rPr>
        <w:t xml:space="preserve"> </w:t>
      </w:r>
      <w:r>
        <w:rPr>
          <w:sz w:val="32"/>
        </w:rPr>
        <w:t>also</w:t>
      </w:r>
      <w:r>
        <w:rPr>
          <w:spacing w:val="22"/>
          <w:sz w:val="32"/>
        </w:rPr>
        <w:t xml:space="preserve"> </w:t>
      </w:r>
      <w:r>
        <w:rPr>
          <w:sz w:val="32"/>
        </w:rPr>
        <w:t>be</w:t>
      </w:r>
      <w:r>
        <w:rPr>
          <w:spacing w:val="23"/>
          <w:sz w:val="32"/>
        </w:rPr>
        <w:t xml:space="preserve"> </w:t>
      </w:r>
      <w:r>
        <w:rPr>
          <w:sz w:val="32"/>
        </w:rPr>
        <w:t>having</w:t>
      </w:r>
      <w:r>
        <w:rPr>
          <w:spacing w:val="22"/>
          <w:sz w:val="32"/>
        </w:rPr>
        <w:t xml:space="preserve"> </w:t>
      </w:r>
      <w:r>
        <w:rPr>
          <w:sz w:val="32"/>
        </w:rPr>
        <w:t>n</w:t>
      </w:r>
      <w:r>
        <w:rPr>
          <w:spacing w:val="23"/>
          <w:sz w:val="32"/>
        </w:rPr>
        <w:t xml:space="preserve"> </w:t>
      </w:r>
      <w:r>
        <w:rPr>
          <w:sz w:val="32"/>
        </w:rPr>
        <w:t>number</w:t>
      </w:r>
      <w:r>
        <w:rPr>
          <w:spacing w:val="25"/>
          <w:sz w:val="32"/>
        </w:rPr>
        <w:t xml:space="preserve"> </w:t>
      </w:r>
      <w:r>
        <w:rPr>
          <w:sz w:val="32"/>
        </w:rPr>
        <w:t>of</w:t>
      </w:r>
      <w:r>
        <w:rPr>
          <w:spacing w:val="20"/>
          <w:sz w:val="32"/>
        </w:rPr>
        <w:t xml:space="preserve"> </w:t>
      </w:r>
      <w:r>
        <w:rPr>
          <w:sz w:val="32"/>
        </w:rPr>
        <w:t>tasks.</w:t>
      </w:r>
      <w:r>
        <w:rPr>
          <w:spacing w:val="23"/>
          <w:sz w:val="32"/>
        </w:rPr>
        <w:t xml:space="preserve"> </w:t>
      </w:r>
      <w:r>
        <w:rPr>
          <w:sz w:val="32"/>
        </w:rPr>
        <w:t>These</w:t>
      </w:r>
      <w:r>
        <w:rPr>
          <w:spacing w:val="21"/>
          <w:sz w:val="32"/>
        </w:rPr>
        <w:t xml:space="preserve"> </w:t>
      </w:r>
      <w:r>
        <w:rPr>
          <w:sz w:val="32"/>
        </w:rPr>
        <w:t>should</w:t>
      </w:r>
    </w:p>
    <w:p>
      <w:pPr>
        <w:spacing w:after="0" w:line="360" w:lineRule="auto"/>
        <w:jc w:val="both"/>
        <w:rPr>
          <w:sz w:val="32"/>
        </w:rPr>
        <w:sectPr>
          <w:pgSz w:w="11910" w:h="16840"/>
          <w:pgMar w:top="1120" w:right="0" w:bottom="280" w:left="500" w:header="935" w:footer="0" w:gutter="0"/>
          <w:pgNumType w:fmt="decimal"/>
          <w:cols w:space="720" w:num="1"/>
        </w:sectPr>
      </w:pPr>
    </w:p>
    <w:p>
      <w:pPr>
        <w:spacing w:before="0" w:line="360" w:lineRule="auto"/>
        <w:ind w:left="119" w:right="739" w:firstLine="0"/>
        <w:jc w:val="both"/>
        <w:rPr>
          <w:sz w:val="32"/>
        </w:rPr>
      </w:pPr>
    </w:p>
    <w:p>
      <w:pPr>
        <w:spacing w:before="0" w:line="360" w:lineRule="auto"/>
        <w:ind w:left="119" w:right="739" w:firstLine="0"/>
        <w:jc w:val="both"/>
        <w:rPr>
          <w:sz w:val="32"/>
        </w:rPr>
      </w:pPr>
      <w:r>
        <w:rPr>
          <w:sz w:val="32"/>
        </w:rPr>
        <w:t>have their own unique id and status i.e. their current state. A task should also have</w:t>
      </w:r>
      <w:r>
        <w:rPr>
          <w:spacing w:val="-77"/>
          <w:sz w:val="32"/>
        </w:rPr>
        <w:t xml:space="preserve"> </w:t>
      </w:r>
      <w:r>
        <w:rPr>
          <w:sz w:val="32"/>
        </w:rPr>
        <w:t>a</w:t>
      </w:r>
      <w:r>
        <w:rPr>
          <w:spacing w:val="45"/>
          <w:sz w:val="32"/>
        </w:rPr>
        <w:t xml:space="preserve"> </w:t>
      </w:r>
      <w:r>
        <w:rPr>
          <w:sz w:val="32"/>
        </w:rPr>
        <w:t>priority</w:t>
      </w:r>
      <w:r>
        <w:rPr>
          <w:spacing w:val="45"/>
          <w:sz w:val="32"/>
        </w:rPr>
        <w:t xml:space="preserve"> </w:t>
      </w:r>
      <w:r>
        <w:rPr>
          <w:sz w:val="32"/>
        </w:rPr>
        <w:t>value</w:t>
      </w:r>
      <w:r>
        <w:rPr>
          <w:spacing w:val="43"/>
          <w:sz w:val="32"/>
        </w:rPr>
        <w:t xml:space="preserve"> </w:t>
      </w:r>
      <w:r>
        <w:rPr>
          <w:sz w:val="32"/>
        </w:rPr>
        <w:t>and</w:t>
      </w:r>
      <w:r>
        <w:rPr>
          <w:spacing w:val="45"/>
          <w:sz w:val="32"/>
        </w:rPr>
        <w:t xml:space="preserve"> </w:t>
      </w:r>
      <w:r>
        <w:rPr>
          <w:sz w:val="32"/>
        </w:rPr>
        <w:t>its</w:t>
      </w:r>
      <w:r>
        <w:rPr>
          <w:spacing w:val="46"/>
          <w:sz w:val="32"/>
        </w:rPr>
        <w:t xml:space="preserve"> </w:t>
      </w:r>
      <w:r>
        <w:rPr>
          <w:sz w:val="32"/>
        </w:rPr>
        <w:t>category</w:t>
      </w:r>
      <w:r>
        <w:rPr>
          <w:spacing w:val="45"/>
          <w:sz w:val="32"/>
        </w:rPr>
        <w:t xml:space="preserve"> </w:t>
      </w:r>
      <w:r>
        <w:rPr>
          <w:sz w:val="32"/>
        </w:rPr>
        <w:t>whether</w:t>
      </w:r>
      <w:r>
        <w:rPr>
          <w:spacing w:val="45"/>
          <w:sz w:val="32"/>
        </w:rPr>
        <w:t xml:space="preserve"> </w:t>
      </w:r>
      <w:r>
        <w:rPr>
          <w:sz w:val="32"/>
        </w:rPr>
        <w:t>it</w:t>
      </w:r>
      <w:r>
        <w:rPr>
          <w:spacing w:val="46"/>
          <w:sz w:val="32"/>
        </w:rPr>
        <w:t xml:space="preserve"> </w:t>
      </w:r>
      <w:r>
        <w:rPr>
          <w:sz w:val="32"/>
        </w:rPr>
        <w:t>is</w:t>
      </w:r>
      <w:r>
        <w:rPr>
          <w:spacing w:val="44"/>
          <w:sz w:val="32"/>
        </w:rPr>
        <w:t xml:space="preserve"> </w:t>
      </w:r>
      <w:r>
        <w:rPr>
          <w:sz w:val="32"/>
        </w:rPr>
        <w:t>a</w:t>
      </w:r>
      <w:r>
        <w:rPr>
          <w:spacing w:val="46"/>
          <w:sz w:val="32"/>
        </w:rPr>
        <w:t xml:space="preserve"> </w:t>
      </w:r>
      <w:r>
        <w:rPr>
          <w:sz w:val="32"/>
        </w:rPr>
        <w:t>parent</w:t>
      </w:r>
      <w:r>
        <w:rPr>
          <w:spacing w:val="44"/>
          <w:sz w:val="32"/>
        </w:rPr>
        <w:t xml:space="preserve"> </w:t>
      </w:r>
      <w:r>
        <w:rPr>
          <w:sz w:val="32"/>
        </w:rPr>
        <w:t>task</w:t>
      </w:r>
      <w:r>
        <w:rPr>
          <w:spacing w:val="45"/>
          <w:sz w:val="32"/>
        </w:rPr>
        <w:t xml:space="preserve"> </w:t>
      </w:r>
      <w:r>
        <w:rPr>
          <w:sz w:val="32"/>
        </w:rPr>
        <w:t>or</w:t>
      </w:r>
      <w:r>
        <w:rPr>
          <w:spacing w:val="45"/>
          <w:sz w:val="32"/>
        </w:rPr>
        <w:t xml:space="preserve"> </w:t>
      </w:r>
      <w:r>
        <w:rPr>
          <w:sz w:val="32"/>
        </w:rPr>
        <w:t>child</w:t>
      </w:r>
      <w:r>
        <w:rPr>
          <w:spacing w:val="45"/>
          <w:sz w:val="32"/>
        </w:rPr>
        <w:t xml:space="preserve"> </w:t>
      </w:r>
      <w:r>
        <w:rPr>
          <w:sz w:val="32"/>
        </w:rPr>
        <w:t>task</w:t>
      </w:r>
      <w:r>
        <w:rPr>
          <w:spacing w:val="45"/>
          <w:sz w:val="32"/>
        </w:rPr>
        <w:t xml:space="preserve"> </w:t>
      </w:r>
      <w:r>
        <w:rPr>
          <w:sz w:val="32"/>
        </w:rPr>
        <w:t>of</w:t>
      </w:r>
      <w:r>
        <w:rPr>
          <w:spacing w:val="45"/>
          <w:sz w:val="32"/>
        </w:rPr>
        <w:t xml:space="preserve"> </w:t>
      </w:r>
      <w:r>
        <w:rPr>
          <w:sz w:val="32"/>
        </w:rPr>
        <w:t>an</w:t>
      </w:r>
      <w:r>
        <w:rPr>
          <w:spacing w:val="-78"/>
          <w:sz w:val="32"/>
        </w:rPr>
        <w:t xml:space="preserve"> </w:t>
      </w:r>
      <w:r>
        <w:rPr>
          <w:sz w:val="32"/>
        </w:rPr>
        <w:t>older</w:t>
      </w:r>
      <w:r>
        <w:rPr>
          <w:spacing w:val="-2"/>
          <w:sz w:val="32"/>
        </w:rPr>
        <w:t xml:space="preserve"> </w:t>
      </w:r>
      <w:r>
        <w:rPr>
          <w:sz w:val="32"/>
        </w:rPr>
        <w:t>task.</w:t>
      </w:r>
    </w:p>
    <w:p>
      <w:pPr>
        <w:pStyle w:val="8"/>
        <w:spacing w:before="4"/>
        <w:rPr>
          <w:sz w:val="34"/>
        </w:rPr>
      </w:pPr>
    </w:p>
    <w:p>
      <w:pPr>
        <w:pStyle w:val="12"/>
        <w:numPr>
          <w:ilvl w:val="2"/>
          <w:numId w:val="22"/>
        </w:numPr>
        <w:tabs>
          <w:tab w:val="left" w:pos="820"/>
        </w:tabs>
        <w:spacing w:before="0" w:after="0" w:line="240" w:lineRule="auto"/>
        <w:ind w:left="820" w:right="0" w:hanging="701"/>
        <w:jc w:val="left"/>
        <w:rPr>
          <w:rFonts w:ascii="Times New Roman"/>
          <w:b/>
          <w:sz w:val="28"/>
        </w:rPr>
      </w:pPr>
      <w:bookmarkStart w:id="136" w:name="5.2.6 UML DIAGRAM"/>
      <w:bookmarkEnd w:id="136"/>
      <w:bookmarkStart w:id="137" w:name="5.2.6 UML DIAGRAM"/>
      <w:bookmarkEnd w:id="137"/>
      <w:r>
        <w:rPr>
          <w:rFonts w:ascii="Times New Roman"/>
          <w:b/>
          <w:sz w:val="32"/>
        </w:rPr>
        <w:t>UML</w:t>
      </w:r>
      <w:r>
        <w:rPr>
          <w:rFonts w:ascii="Times New Roman"/>
          <w:b/>
          <w:spacing w:val="-6"/>
          <w:sz w:val="32"/>
        </w:rPr>
        <w:t xml:space="preserve"> </w:t>
      </w:r>
      <w:r>
        <w:rPr>
          <w:rFonts w:ascii="Times New Roman"/>
          <w:b/>
          <w:sz w:val="32"/>
        </w:rPr>
        <w:t>DIAGRAM</w:t>
      </w:r>
    </w:p>
    <w:p>
      <w:pPr>
        <w:pStyle w:val="8"/>
        <w:spacing w:before="7"/>
        <w:rPr>
          <w:b/>
          <w:sz w:val="29"/>
        </w:rPr>
      </w:pPr>
    </w:p>
    <w:p>
      <w:pPr>
        <w:spacing w:before="0" w:line="360" w:lineRule="auto"/>
        <w:ind w:left="340" w:right="738" w:firstLine="480"/>
        <w:jc w:val="both"/>
        <w:rPr>
          <w:sz w:val="32"/>
        </w:rPr>
      </w:pPr>
      <w:bookmarkStart w:id="138" w:name="The Unified Modeling Language is a gener"/>
      <w:bookmarkEnd w:id="138"/>
      <w:r>
        <w:rPr>
          <w:sz w:val="32"/>
        </w:rPr>
        <w:t>The</w:t>
      </w:r>
      <w:r>
        <w:rPr>
          <w:spacing w:val="1"/>
          <w:sz w:val="32"/>
        </w:rPr>
        <w:t xml:space="preserve"> </w:t>
      </w:r>
      <w:r>
        <w:rPr>
          <w:sz w:val="32"/>
        </w:rPr>
        <w:t>Unified</w:t>
      </w:r>
      <w:r>
        <w:rPr>
          <w:spacing w:val="1"/>
          <w:sz w:val="32"/>
        </w:rPr>
        <w:t xml:space="preserve"> </w:t>
      </w:r>
      <w:r>
        <w:rPr>
          <w:sz w:val="32"/>
        </w:rPr>
        <w:t>Modeling</w:t>
      </w:r>
      <w:r>
        <w:rPr>
          <w:spacing w:val="1"/>
          <w:sz w:val="32"/>
        </w:rPr>
        <w:t xml:space="preserve"> </w:t>
      </w:r>
      <w:r>
        <w:rPr>
          <w:sz w:val="32"/>
        </w:rPr>
        <w:t>Language</w:t>
      </w:r>
      <w:r>
        <w:rPr>
          <w:spacing w:val="1"/>
          <w:sz w:val="32"/>
        </w:rPr>
        <w:t xml:space="preserve"> </w:t>
      </w:r>
      <w:r>
        <w:rPr>
          <w:sz w:val="32"/>
        </w:rPr>
        <w:t>is</w:t>
      </w:r>
      <w:r>
        <w:rPr>
          <w:spacing w:val="1"/>
          <w:sz w:val="32"/>
        </w:rPr>
        <w:t xml:space="preserve"> </w:t>
      </w:r>
      <w:r>
        <w:rPr>
          <w:sz w:val="32"/>
        </w:rPr>
        <w:t>a</w:t>
      </w:r>
      <w:r>
        <w:rPr>
          <w:spacing w:val="1"/>
          <w:sz w:val="32"/>
        </w:rPr>
        <w:t xml:space="preserve"> </w:t>
      </w:r>
      <w:r>
        <w:rPr>
          <w:sz w:val="32"/>
        </w:rPr>
        <w:t>general-purpose,</w:t>
      </w:r>
      <w:r>
        <w:rPr>
          <w:spacing w:val="1"/>
          <w:sz w:val="32"/>
        </w:rPr>
        <w:t xml:space="preserve"> </w:t>
      </w:r>
      <w:r>
        <w:rPr>
          <w:sz w:val="32"/>
        </w:rPr>
        <w:t>developmental,</w:t>
      </w:r>
      <w:r>
        <w:rPr>
          <w:spacing w:val="1"/>
          <w:sz w:val="32"/>
        </w:rPr>
        <w:t xml:space="preserve"> </w:t>
      </w:r>
      <w:r>
        <w:rPr>
          <w:sz w:val="32"/>
        </w:rPr>
        <w:t>modeling</w:t>
      </w:r>
      <w:r>
        <w:rPr>
          <w:spacing w:val="1"/>
          <w:sz w:val="32"/>
        </w:rPr>
        <w:t xml:space="preserve"> </w:t>
      </w:r>
      <w:r>
        <w:rPr>
          <w:sz w:val="32"/>
        </w:rPr>
        <w:t>language</w:t>
      </w:r>
      <w:r>
        <w:rPr>
          <w:spacing w:val="1"/>
          <w:sz w:val="32"/>
        </w:rPr>
        <w:t xml:space="preserve"> </w:t>
      </w:r>
      <w:r>
        <w:rPr>
          <w:sz w:val="32"/>
        </w:rPr>
        <w:t>in</w:t>
      </w:r>
      <w:r>
        <w:rPr>
          <w:spacing w:val="1"/>
          <w:sz w:val="32"/>
        </w:rPr>
        <w:t xml:space="preserve"> </w:t>
      </w:r>
      <w:r>
        <w:rPr>
          <w:sz w:val="32"/>
        </w:rPr>
        <w:t>the</w:t>
      </w:r>
      <w:r>
        <w:rPr>
          <w:spacing w:val="1"/>
          <w:sz w:val="32"/>
        </w:rPr>
        <w:t xml:space="preserve"> </w:t>
      </w:r>
      <w:r>
        <w:rPr>
          <w:sz w:val="32"/>
        </w:rPr>
        <w:t>field</w:t>
      </w:r>
      <w:r>
        <w:rPr>
          <w:spacing w:val="1"/>
          <w:sz w:val="32"/>
        </w:rPr>
        <w:t xml:space="preserve"> </w:t>
      </w:r>
      <w:r>
        <w:rPr>
          <w:sz w:val="32"/>
        </w:rPr>
        <w:t>of</w:t>
      </w:r>
      <w:r>
        <w:rPr>
          <w:spacing w:val="1"/>
          <w:sz w:val="32"/>
        </w:rPr>
        <w:t xml:space="preserve"> </w:t>
      </w:r>
      <w:r>
        <w:rPr>
          <w:sz w:val="32"/>
        </w:rPr>
        <w:t>software</w:t>
      </w:r>
      <w:r>
        <w:rPr>
          <w:spacing w:val="1"/>
          <w:sz w:val="32"/>
        </w:rPr>
        <w:t xml:space="preserve"> </w:t>
      </w:r>
      <w:r>
        <w:rPr>
          <w:sz w:val="32"/>
        </w:rPr>
        <w:t>engineering</w:t>
      </w:r>
      <w:r>
        <w:rPr>
          <w:spacing w:val="1"/>
          <w:sz w:val="32"/>
        </w:rPr>
        <w:t xml:space="preserve"> </w:t>
      </w:r>
      <w:r>
        <w:rPr>
          <w:sz w:val="32"/>
        </w:rPr>
        <w:t>that</w:t>
      </w:r>
      <w:r>
        <w:rPr>
          <w:spacing w:val="1"/>
          <w:sz w:val="32"/>
        </w:rPr>
        <w:t xml:space="preserve"> </w:t>
      </w:r>
      <w:r>
        <w:rPr>
          <w:sz w:val="32"/>
        </w:rPr>
        <w:t>is</w:t>
      </w:r>
      <w:r>
        <w:rPr>
          <w:spacing w:val="1"/>
          <w:sz w:val="32"/>
        </w:rPr>
        <w:t xml:space="preserve"> </w:t>
      </w:r>
      <w:r>
        <w:rPr>
          <w:sz w:val="32"/>
        </w:rPr>
        <w:t>intended</w:t>
      </w:r>
      <w:r>
        <w:rPr>
          <w:spacing w:val="1"/>
          <w:sz w:val="32"/>
        </w:rPr>
        <w:t xml:space="preserve"> </w:t>
      </w:r>
      <w:r>
        <w:rPr>
          <w:sz w:val="32"/>
        </w:rPr>
        <w:t>to</w:t>
      </w:r>
      <w:r>
        <w:rPr>
          <w:spacing w:val="-77"/>
          <w:sz w:val="32"/>
        </w:rPr>
        <w:t xml:space="preserve"> </w:t>
      </w:r>
      <w:r>
        <w:rPr>
          <w:sz w:val="32"/>
        </w:rPr>
        <w:t>provide a standard way to visualize the design of a system. A UML diagram is a</w:t>
      </w:r>
      <w:r>
        <w:rPr>
          <w:spacing w:val="-77"/>
          <w:sz w:val="32"/>
        </w:rPr>
        <w:t xml:space="preserve"> </w:t>
      </w:r>
      <w:r>
        <w:rPr>
          <w:sz w:val="32"/>
        </w:rPr>
        <w:t>diagram based on the UML (Unified Modeling Language) with the purpose of</w:t>
      </w:r>
      <w:r>
        <w:rPr>
          <w:spacing w:val="1"/>
          <w:sz w:val="32"/>
        </w:rPr>
        <w:t xml:space="preserve"> </w:t>
      </w:r>
      <w:r>
        <w:rPr>
          <w:sz w:val="32"/>
        </w:rPr>
        <w:t>visually representing a system along with its main actors, roles, actions, artifacts</w:t>
      </w:r>
      <w:r>
        <w:rPr>
          <w:spacing w:val="-77"/>
          <w:sz w:val="32"/>
        </w:rPr>
        <w:t xml:space="preserve"> </w:t>
      </w:r>
      <w:r>
        <w:rPr>
          <w:sz w:val="32"/>
        </w:rPr>
        <w:t>or</w:t>
      </w:r>
      <w:r>
        <w:rPr>
          <w:spacing w:val="1"/>
          <w:sz w:val="32"/>
        </w:rPr>
        <w:t xml:space="preserve"> </w:t>
      </w:r>
      <w:r>
        <w:rPr>
          <w:sz w:val="32"/>
        </w:rPr>
        <w:t>classes,</w:t>
      </w:r>
      <w:r>
        <w:rPr>
          <w:spacing w:val="1"/>
          <w:sz w:val="32"/>
        </w:rPr>
        <w:t xml:space="preserve"> </w:t>
      </w:r>
      <w:r>
        <w:rPr>
          <w:sz w:val="32"/>
        </w:rPr>
        <w:t>in</w:t>
      </w:r>
      <w:r>
        <w:rPr>
          <w:spacing w:val="1"/>
          <w:sz w:val="32"/>
        </w:rPr>
        <w:t xml:space="preserve"> </w:t>
      </w:r>
      <w:r>
        <w:rPr>
          <w:sz w:val="32"/>
        </w:rPr>
        <w:t>order</w:t>
      </w:r>
      <w:r>
        <w:rPr>
          <w:spacing w:val="1"/>
          <w:sz w:val="32"/>
        </w:rPr>
        <w:t xml:space="preserve"> </w:t>
      </w:r>
      <w:r>
        <w:rPr>
          <w:sz w:val="32"/>
        </w:rPr>
        <w:t>to</w:t>
      </w:r>
      <w:r>
        <w:rPr>
          <w:spacing w:val="1"/>
          <w:sz w:val="32"/>
        </w:rPr>
        <w:t xml:space="preserve"> </w:t>
      </w:r>
      <w:r>
        <w:rPr>
          <w:sz w:val="32"/>
        </w:rPr>
        <w:t>better</w:t>
      </w:r>
      <w:r>
        <w:rPr>
          <w:spacing w:val="1"/>
          <w:sz w:val="32"/>
        </w:rPr>
        <w:t xml:space="preserve"> </w:t>
      </w:r>
      <w:r>
        <w:rPr>
          <w:sz w:val="32"/>
        </w:rPr>
        <w:t>understand,</w:t>
      </w:r>
      <w:r>
        <w:rPr>
          <w:spacing w:val="1"/>
          <w:sz w:val="32"/>
        </w:rPr>
        <w:t xml:space="preserve"> </w:t>
      </w:r>
      <w:r>
        <w:rPr>
          <w:sz w:val="32"/>
        </w:rPr>
        <w:t>alter,</w:t>
      </w:r>
      <w:r>
        <w:rPr>
          <w:spacing w:val="1"/>
          <w:sz w:val="32"/>
        </w:rPr>
        <w:t xml:space="preserve"> </w:t>
      </w:r>
      <w:r>
        <w:rPr>
          <w:sz w:val="32"/>
        </w:rPr>
        <w:t>maintain,</w:t>
      </w:r>
      <w:r>
        <w:rPr>
          <w:spacing w:val="1"/>
          <w:sz w:val="32"/>
        </w:rPr>
        <w:t xml:space="preserve"> </w:t>
      </w:r>
      <w:r>
        <w:rPr>
          <w:sz w:val="32"/>
        </w:rPr>
        <w:t>or</w:t>
      </w:r>
      <w:r>
        <w:rPr>
          <w:spacing w:val="80"/>
          <w:sz w:val="32"/>
        </w:rPr>
        <w:t xml:space="preserve"> </w:t>
      </w:r>
      <w:r>
        <w:rPr>
          <w:sz w:val="32"/>
        </w:rPr>
        <w:t>document</w:t>
      </w:r>
      <w:r>
        <w:rPr>
          <w:spacing w:val="1"/>
          <w:sz w:val="32"/>
        </w:rPr>
        <w:t xml:space="preserve"> </w:t>
      </w:r>
      <w:r>
        <w:rPr>
          <w:sz w:val="32"/>
        </w:rPr>
        <w:t>information</w:t>
      </w:r>
      <w:r>
        <w:rPr>
          <w:spacing w:val="-3"/>
          <w:sz w:val="32"/>
        </w:rPr>
        <w:t xml:space="preserve"> </w:t>
      </w:r>
      <w:r>
        <w:rPr>
          <w:sz w:val="32"/>
        </w:rPr>
        <w:t>about</w:t>
      </w:r>
      <w:r>
        <w:rPr>
          <w:spacing w:val="-1"/>
          <w:sz w:val="32"/>
        </w:rPr>
        <w:t xml:space="preserve"> </w:t>
      </w:r>
      <w:r>
        <w:rPr>
          <w:sz w:val="32"/>
        </w:rPr>
        <w:t>the</w:t>
      </w:r>
      <w:r>
        <w:rPr>
          <w:spacing w:val="-1"/>
          <w:sz w:val="32"/>
        </w:rPr>
        <w:t xml:space="preserve"> </w:t>
      </w:r>
      <w:r>
        <w:rPr>
          <w:sz w:val="32"/>
        </w:rPr>
        <w:t>system.</w:t>
      </w:r>
    </w:p>
    <w:p>
      <w:pPr>
        <w:spacing w:before="156"/>
        <w:ind w:left="340" w:right="0" w:firstLine="0"/>
        <w:jc w:val="both"/>
        <w:rPr>
          <w:b/>
          <w:sz w:val="32"/>
        </w:rPr>
      </w:pPr>
      <w:bookmarkStart w:id="139" w:name="UML defines several models for represent"/>
      <w:bookmarkEnd w:id="139"/>
      <w:r>
        <w:rPr>
          <w:b/>
          <w:sz w:val="32"/>
        </w:rPr>
        <w:t>UML</w:t>
      </w:r>
      <w:r>
        <w:rPr>
          <w:b/>
          <w:spacing w:val="-4"/>
          <w:sz w:val="32"/>
        </w:rPr>
        <w:t xml:space="preserve"> </w:t>
      </w:r>
      <w:r>
        <w:rPr>
          <w:b/>
          <w:sz w:val="32"/>
        </w:rPr>
        <w:t>defines</w:t>
      </w:r>
      <w:r>
        <w:rPr>
          <w:b/>
          <w:spacing w:val="-4"/>
          <w:sz w:val="32"/>
        </w:rPr>
        <w:t xml:space="preserve"> </w:t>
      </w:r>
      <w:r>
        <w:rPr>
          <w:b/>
          <w:sz w:val="32"/>
        </w:rPr>
        <w:t>several</w:t>
      </w:r>
      <w:r>
        <w:rPr>
          <w:b/>
          <w:spacing w:val="-2"/>
          <w:sz w:val="32"/>
        </w:rPr>
        <w:t xml:space="preserve"> </w:t>
      </w:r>
      <w:r>
        <w:rPr>
          <w:b/>
          <w:sz w:val="32"/>
        </w:rPr>
        <w:t>models</w:t>
      </w:r>
      <w:r>
        <w:rPr>
          <w:b/>
          <w:spacing w:val="-1"/>
          <w:sz w:val="32"/>
        </w:rPr>
        <w:t xml:space="preserve"> </w:t>
      </w:r>
      <w:r>
        <w:rPr>
          <w:b/>
          <w:sz w:val="32"/>
        </w:rPr>
        <w:t>for</w:t>
      </w:r>
      <w:r>
        <w:rPr>
          <w:b/>
          <w:spacing w:val="-4"/>
          <w:sz w:val="32"/>
        </w:rPr>
        <w:t xml:space="preserve"> </w:t>
      </w:r>
      <w:r>
        <w:rPr>
          <w:b/>
          <w:sz w:val="32"/>
        </w:rPr>
        <w:t>representing</w:t>
      </w:r>
      <w:r>
        <w:rPr>
          <w:b/>
          <w:spacing w:val="-2"/>
          <w:sz w:val="32"/>
        </w:rPr>
        <w:t xml:space="preserve"> </w:t>
      </w:r>
      <w:r>
        <w:rPr>
          <w:b/>
          <w:sz w:val="32"/>
        </w:rPr>
        <w:t>systems</w:t>
      </w:r>
    </w:p>
    <w:p>
      <w:pPr>
        <w:pStyle w:val="8"/>
        <w:spacing w:before="6"/>
        <w:rPr>
          <w:b/>
          <w:sz w:val="29"/>
        </w:rPr>
      </w:pPr>
    </w:p>
    <w:p>
      <w:pPr>
        <w:pStyle w:val="12"/>
        <w:numPr>
          <w:ilvl w:val="0"/>
          <w:numId w:val="23"/>
        </w:numPr>
        <w:tabs>
          <w:tab w:val="left" w:pos="441"/>
        </w:tabs>
        <w:spacing w:before="1" w:after="0" w:line="240" w:lineRule="auto"/>
        <w:ind w:left="440" w:right="0" w:hanging="322"/>
        <w:jc w:val="left"/>
        <w:rPr>
          <w:rFonts w:ascii="Times New Roman"/>
          <w:sz w:val="32"/>
        </w:rPr>
      </w:pPr>
      <w:bookmarkStart w:id="140" w:name="1. The class model captures the static s"/>
      <w:bookmarkEnd w:id="140"/>
      <w:bookmarkStart w:id="141" w:name="1. The class model captures the static s"/>
      <w:bookmarkEnd w:id="141"/>
      <w:r>
        <w:rPr>
          <w:rFonts w:ascii="Times New Roman"/>
          <w:sz w:val="32"/>
        </w:rPr>
        <w:t>The</w:t>
      </w:r>
      <w:r>
        <w:rPr>
          <w:rFonts w:ascii="Times New Roman"/>
          <w:spacing w:val="-4"/>
          <w:sz w:val="32"/>
        </w:rPr>
        <w:t xml:space="preserve"> </w:t>
      </w:r>
      <w:r>
        <w:rPr>
          <w:rFonts w:ascii="Times New Roman"/>
          <w:sz w:val="32"/>
        </w:rPr>
        <w:t>class</w:t>
      </w:r>
      <w:r>
        <w:rPr>
          <w:rFonts w:ascii="Times New Roman"/>
          <w:spacing w:val="-1"/>
          <w:sz w:val="32"/>
        </w:rPr>
        <w:t xml:space="preserve"> </w:t>
      </w:r>
      <w:r>
        <w:rPr>
          <w:rFonts w:ascii="Times New Roman"/>
          <w:sz w:val="32"/>
        </w:rPr>
        <w:t>model</w:t>
      </w:r>
      <w:r>
        <w:rPr>
          <w:rFonts w:ascii="Times New Roman"/>
          <w:spacing w:val="-2"/>
          <w:sz w:val="32"/>
        </w:rPr>
        <w:t xml:space="preserve"> </w:t>
      </w:r>
      <w:r>
        <w:rPr>
          <w:rFonts w:ascii="Times New Roman"/>
          <w:sz w:val="32"/>
        </w:rPr>
        <w:t>captures the</w:t>
      </w:r>
      <w:r>
        <w:rPr>
          <w:rFonts w:ascii="Times New Roman"/>
          <w:spacing w:val="-4"/>
          <w:sz w:val="32"/>
        </w:rPr>
        <w:t xml:space="preserve"> </w:t>
      </w:r>
      <w:r>
        <w:rPr>
          <w:rFonts w:ascii="Times New Roman"/>
          <w:sz w:val="32"/>
        </w:rPr>
        <w:t>static</w:t>
      </w:r>
      <w:r>
        <w:rPr>
          <w:rFonts w:ascii="Times New Roman"/>
          <w:spacing w:val="-2"/>
          <w:sz w:val="32"/>
        </w:rPr>
        <w:t xml:space="preserve"> </w:t>
      </w:r>
      <w:r>
        <w:rPr>
          <w:rFonts w:ascii="Times New Roman"/>
          <w:sz w:val="32"/>
        </w:rPr>
        <w:t>structure</w:t>
      </w:r>
    </w:p>
    <w:p>
      <w:pPr>
        <w:pStyle w:val="8"/>
        <w:spacing w:before="6"/>
        <w:rPr>
          <w:sz w:val="29"/>
        </w:rPr>
      </w:pPr>
    </w:p>
    <w:p>
      <w:pPr>
        <w:pStyle w:val="12"/>
        <w:numPr>
          <w:ilvl w:val="0"/>
          <w:numId w:val="23"/>
        </w:numPr>
        <w:tabs>
          <w:tab w:val="left" w:pos="441"/>
        </w:tabs>
        <w:spacing w:before="0" w:after="0" w:line="240" w:lineRule="auto"/>
        <w:ind w:left="440" w:right="0" w:hanging="322"/>
        <w:jc w:val="left"/>
        <w:rPr>
          <w:rFonts w:ascii="Times New Roman"/>
          <w:sz w:val="32"/>
        </w:rPr>
      </w:pPr>
      <w:bookmarkStart w:id="142" w:name="2. The state model expresses the dynamic"/>
      <w:bookmarkEnd w:id="142"/>
      <w:bookmarkStart w:id="143" w:name="2. The state model expresses the dynamic"/>
      <w:bookmarkEnd w:id="143"/>
      <w:r>
        <w:rPr>
          <w:rFonts w:ascii="Times New Roman"/>
          <w:sz w:val="32"/>
        </w:rPr>
        <w:t>The</w:t>
      </w:r>
      <w:r>
        <w:rPr>
          <w:rFonts w:ascii="Times New Roman"/>
          <w:spacing w:val="-4"/>
          <w:sz w:val="32"/>
        </w:rPr>
        <w:t xml:space="preserve"> </w:t>
      </w:r>
      <w:r>
        <w:rPr>
          <w:rFonts w:ascii="Times New Roman"/>
          <w:sz w:val="32"/>
        </w:rPr>
        <w:t>state</w:t>
      </w:r>
      <w:r>
        <w:rPr>
          <w:rFonts w:ascii="Times New Roman"/>
          <w:spacing w:val="-1"/>
          <w:sz w:val="32"/>
        </w:rPr>
        <w:t xml:space="preserve"> </w:t>
      </w:r>
      <w:r>
        <w:rPr>
          <w:rFonts w:ascii="Times New Roman"/>
          <w:sz w:val="32"/>
        </w:rPr>
        <w:t>model</w:t>
      </w:r>
      <w:r>
        <w:rPr>
          <w:rFonts w:ascii="Times New Roman"/>
          <w:spacing w:val="-1"/>
          <w:sz w:val="32"/>
        </w:rPr>
        <w:t xml:space="preserve"> </w:t>
      </w:r>
      <w:r>
        <w:rPr>
          <w:rFonts w:ascii="Times New Roman"/>
          <w:sz w:val="32"/>
        </w:rPr>
        <w:t>expresses the</w:t>
      </w:r>
      <w:r>
        <w:rPr>
          <w:rFonts w:ascii="Times New Roman"/>
          <w:spacing w:val="-3"/>
          <w:sz w:val="32"/>
        </w:rPr>
        <w:t xml:space="preserve"> </w:t>
      </w:r>
      <w:r>
        <w:rPr>
          <w:rFonts w:ascii="Times New Roman"/>
          <w:sz w:val="32"/>
        </w:rPr>
        <w:t>dynamic</w:t>
      </w:r>
      <w:r>
        <w:rPr>
          <w:rFonts w:ascii="Times New Roman"/>
          <w:spacing w:val="-1"/>
          <w:sz w:val="32"/>
        </w:rPr>
        <w:t xml:space="preserve"> </w:t>
      </w:r>
      <w:r>
        <w:rPr>
          <w:rFonts w:ascii="Times New Roman"/>
          <w:sz w:val="32"/>
        </w:rPr>
        <w:t>behavior</w:t>
      </w:r>
      <w:r>
        <w:rPr>
          <w:rFonts w:ascii="Times New Roman"/>
          <w:spacing w:val="-4"/>
          <w:sz w:val="32"/>
        </w:rPr>
        <w:t xml:space="preserve"> </w:t>
      </w:r>
      <w:r>
        <w:rPr>
          <w:rFonts w:ascii="Times New Roman"/>
          <w:sz w:val="32"/>
        </w:rPr>
        <w:t>of</w:t>
      </w:r>
      <w:r>
        <w:rPr>
          <w:rFonts w:ascii="Times New Roman"/>
          <w:spacing w:val="-4"/>
          <w:sz w:val="32"/>
        </w:rPr>
        <w:t xml:space="preserve"> </w:t>
      </w:r>
      <w:r>
        <w:rPr>
          <w:rFonts w:ascii="Times New Roman"/>
          <w:sz w:val="32"/>
        </w:rPr>
        <w:t>objects</w:t>
      </w:r>
    </w:p>
    <w:p>
      <w:pPr>
        <w:pStyle w:val="8"/>
        <w:spacing w:before="7"/>
        <w:rPr>
          <w:sz w:val="29"/>
        </w:rPr>
      </w:pPr>
    </w:p>
    <w:p>
      <w:pPr>
        <w:pStyle w:val="12"/>
        <w:numPr>
          <w:ilvl w:val="0"/>
          <w:numId w:val="23"/>
        </w:numPr>
        <w:tabs>
          <w:tab w:val="left" w:pos="441"/>
        </w:tabs>
        <w:spacing w:before="0" w:after="0" w:line="240" w:lineRule="auto"/>
        <w:ind w:left="440" w:right="0" w:hanging="322"/>
        <w:jc w:val="left"/>
        <w:rPr>
          <w:rFonts w:ascii="Times New Roman"/>
          <w:sz w:val="32"/>
        </w:rPr>
      </w:pPr>
      <w:bookmarkStart w:id="144" w:name="3. The use case model describes the requ"/>
      <w:bookmarkEnd w:id="144"/>
      <w:bookmarkStart w:id="145" w:name="3. The use case model describes the requ"/>
      <w:bookmarkEnd w:id="145"/>
      <w:r>
        <w:rPr>
          <w:rFonts w:ascii="Times New Roman"/>
          <w:sz w:val="32"/>
        </w:rPr>
        <w:t>The</w:t>
      </w:r>
      <w:r>
        <w:rPr>
          <w:rFonts w:ascii="Times New Roman"/>
          <w:spacing w:val="-3"/>
          <w:sz w:val="32"/>
        </w:rPr>
        <w:t xml:space="preserve"> </w:t>
      </w:r>
      <w:r>
        <w:rPr>
          <w:rFonts w:ascii="Times New Roman"/>
          <w:sz w:val="32"/>
        </w:rPr>
        <w:t>use</w:t>
      </w:r>
      <w:r>
        <w:rPr>
          <w:rFonts w:ascii="Times New Roman"/>
          <w:spacing w:val="-3"/>
          <w:sz w:val="32"/>
        </w:rPr>
        <w:t xml:space="preserve"> </w:t>
      </w:r>
      <w:r>
        <w:rPr>
          <w:rFonts w:ascii="Times New Roman"/>
          <w:sz w:val="32"/>
        </w:rPr>
        <w:t>case</w:t>
      </w:r>
      <w:r>
        <w:rPr>
          <w:rFonts w:ascii="Times New Roman"/>
          <w:spacing w:val="-1"/>
          <w:sz w:val="32"/>
        </w:rPr>
        <w:t xml:space="preserve"> </w:t>
      </w:r>
      <w:r>
        <w:rPr>
          <w:rFonts w:ascii="Times New Roman"/>
          <w:sz w:val="32"/>
        </w:rPr>
        <w:t>model</w:t>
      </w:r>
      <w:r>
        <w:rPr>
          <w:rFonts w:ascii="Times New Roman"/>
          <w:spacing w:val="-2"/>
          <w:sz w:val="32"/>
        </w:rPr>
        <w:t xml:space="preserve"> </w:t>
      </w:r>
      <w:r>
        <w:rPr>
          <w:rFonts w:ascii="Times New Roman"/>
          <w:sz w:val="32"/>
        </w:rPr>
        <w:t>describes the</w:t>
      </w:r>
      <w:r>
        <w:rPr>
          <w:rFonts w:ascii="Times New Roman"/>
          <w:spacing w:val="-3"/>
          <w:sz w:val="32"/>
        </w:rPr>
        <w:t xml:space="preserve"> </w:t>
      </w:r>
      <w:r>
        <w:rPr>
          <w:rFonts w:ascii="Times New Roman"/>
          <w:sz w:val="32"/>
        </w:rPr>
        <w:t>requirements</w:t>
      </w:r>
      <w:r>
        <w:rPr>
          <w:rFonts w:ascii="Times New Roman"/>
          <w:spacing w:val="-3"/>
          <w:sz w:val="32"/>
        </w:rPr>
        <w:t xml:space="preserve"> </w:t>
      </w:r>
      <w:r>
        <w:rPr>
          <w:rFonts w:ascii="Times New Roman"/>
          <w:sz w:val="32"/>
        </w:rPr>
        <w:t>the</w:t>
      </w:r>
      <w:r>
        <w:rPr>
          <w:rFonts w:ascii="Times New Roman"/>
          <w:spacing w:val="-1"/>
          <w:sz w:val="32"/>
        </w:rPr>
        <w:t xml:space="preserve"> </w:t>
      </w:r>
      <w:r>
        <w:rPr>
          <w:rFonts w:ascii="Times New Roman"/>
          <w:sz w:val="32"/>
        </w:rPr>
        <w:t>requirements</w:t>
      </w:r>
      <w:r>
        <w:rPr>
          <w:rFonts w:ascii="Times New Roman"/>
          <w:spacing w:val="1"/>
          <w:sz w:val="32"/>
        </w:rPr>
        <w:t xml:space="preserve"> </w:t>
      </w:r>
      <w:r>
        <w:rPr>
          <w:rFonts w:ascii="Times New Roman"/>
          <w:sz w:val="32"/>
        </w:rPr>
        <w:t>of</w:t>
      </w:r>
      <w:r>
        <w:rPr>
          <w:rFonts w:ascii="Times New Roman"/>
          <w:spacing w:val="-4"/>
          <w:sz w:val="32"/>
        </w:rPr>
        <w:t xml:space="preserve"> </w:t>
      </w:r>
      <w:r>
        <w:rPr>
          <w:rFonts w:ascii="Times New Roman"/>
          <w:sz w:val="32"/>
        </w:rPr>
        <w:t>the</w:t>
      </w:r>
      <w:r>
        <w:rPr>
          <w:rFonts w:ascii="Times New Roman"/>
          <w:spacing w:val="-1"/>
          <w:sz w:val="32"/>
        </w:rPr>
        <w:t xml:space="preserve"> </w:t>
      </w:r>
      <w:r>
        <w:rPr>
          <w:rFonts w:ascii="Times New Roman"/>
          <w:sz w:val="32"/>
        </w:rPr>
        <w:t>user</w:t>
      </w:r>
    </w:p>
    <w:p>
      <w:pPr>
        <w:pStyle w:val="8"/>
        <w:spacing w:before="6"/>
        <w:rPr>
          <w:sz w:val="29"/>
        </w:rPr>
      </w:pPr>
    </w:p>
    <w:p>
      <w:pPr>
        <w:pStyle w:val="12"/>
        <w:numPr>
          <w:ilvl w:val="0"/>
          <w:numId w:val="23"/>
        </w:numPr>
        <w:tabs>
          <w:tab w:val="left" w:pos="441"/>
        </w:tabs>
        <w:spacing w:before="0" w:after="0" w:line="240" w:lineRule="auto"/>
        <w:ind w:left="440" w:right="0" w:hanging="322"/>
        <w:jc w:val="left"/>
        <w:rPr>
          <w:rFonts w:ascii="Times New Roman"/>
          <w:sz w:val="32"/>
        </w:rPr>
      </w:pPr>
      <w:bookmarkStart w:id="146" w:name="4. The interaction model represents the "/>
      <w:bookmarkEnd w:id="146"/>
      <w:bookmarkStart w:id="147" w:name="4. The interaction model represents the "/>
      <w:bookmarkEnd w:id="147"/>
      <w:r>
        <w:rPr>
          <w:rFonts w:ascii="Times New Roman"/>
          <w:sz w:val="32"/>
        </w:rPr>
        <w:t>The</w:t>
      </w:r>
      <w:r>
        <w:rPr>
          <w:rFonts w:ascii="Times New Roman"/>
          <w:spacing w:val="-4"/>
          <w:sz w:val="32"/>
        </w:rPr>
        <w:t xml:space="preserve"> </w:t>
      </w:r>
      <w:r>
        <w:rPr>
          <w:rFonts w:ascii="Times New Roman"/>
          <w:sz w:val="32"/>
        </w:rPr>
        <w:t>interaction</w:t>
      </w:r>
      <w:r>
        <w:rPr>
          <w:rFonts w:ascii="Times New Roman"/>
          <w:spacing w:val="-3"/>
          <w:sz w:val="32"/>
        </w:rPr>
        <w:t xml:space="preserve"> </w:t>
      </w:r>
      <w:r>
        <w:rPr>
          <w:rFonts w:ascii="Times New Roman"/>
          <w:sz w:val="32"/>
        </w:rPr>
        <w:t>model</w:t>
      </w:r>
      <w:r>
        <w:rPr>
          <w:rFonts w:ascii="Times New Roman"/>
          <w:spacing w:val="-2"/>
          <w:sz w:val="32"/>
        </w:rPr>
        <w:t xml:space="preserve"> </w:t>
      </w:r>
      <w:r>
        <w:rPr>
          <w:rFonts w:ascii="Times New Roman"/>
          <w:sz w:val="32"/>
        </w:rPr>
        <w:t>represents the</w:t>
      </w:r>
      <w:r>
        <w:rPr>
          <w:rFonts w:ascii="Times New Roman"/>
          <w:spacing w:val="-4"/>
          <w:sz w:val="32"/>
        </w:rPr>
        <w:t xml:space="preserve"> </w:t>
      </w:r>
      <w:r>
        <w:rPr>
          <w:rFonts w:ascii="Times New Roman"/>
          <w:sz w:val="32"/>
        </w:rPr>
        <w:t>scenarios</w:t>
      </w:r>
      <w:r>
        <w:rPr>
          <w:rFonts w:ascii="Times New Roman"/>
          <w:spacing w:val="-1"/>
          <w:sz w:val="32"/>
        </w:rPr>
        <w:t xml:space="preserve"> </w:t>
      </w:r>
      <w:r>
        <w:rPr>
          <w:rFonts w:ascii="Times New Roman"/>
          <w:sz w:val="32"/>
        </w:rPr>
        <w:t>and</w:t>
      </w:r>
      <w:r>
        <w:rPr>
          <w:rFonts w:ascii="Times New Roman"/>
          <w:spacing w:val="-4"/>
          <w:sz w:val="32"/>
        </w:rPr>
        <w:t xml:space="preserve"> </w:t>
      </w:r>
      <w:r>
        <w:rPr>
          <w:rFonts w:ascii="Times New Roman"/>
          <w:sz w:val="32"/>
        </w:rPr>
        <w:t>messages</w:t>
      </w:r>
      <w:r>
        <w:rPr>
          <w:rFonts w:ascii="Times New Roman"/>
          <w:spacing w:val="1"/>
          <w:sz w:val="32"/>
        </w:rPr>
        <w:t xml:space="preserve"> </w:t>
      </w:r>
      <w:r>
        <w:rPr>
          <w:rFonts w:ascii="Times New Roman"/>
          <w:sz w:val="32"/>
        </w:rPr>
        <w:t>flows</w:t>
      </w:r>
    </w:p>
    <w:p>
      <w:pPr>
        <w:pStyle w:val="8"/>
        <w:spacing w:before="7"/>
        <w:rPr>
          <w:sz w:val="29"/>
        </w:rPr>
      </w:pPr>
    </w:p>
    <w:p>
      <w:pPr>
        <w:pStyle w:val="12"/>
        <w:numPr>
          <w:ilvl w:val="0"/>
          <w:numId w:val="23"/>
        </w:numPr>
        <w:tabs>
          <w:tab w:val="left" w:pos="441"/>
        </w:tabs>
        <w:spacing w:before="0" w:after="0" w:line="240" w:lineRule="auto"/>
        <w:ind w:left="440" w:right="0" w:hanging="322"/>
        <w:jc w:val="left"/>
        <w:rPr>
          <w:rFonts w:ascii="Times New Roman"/>
          <w:sz w:val="32"/>
        </w:rPr>
      </w:pPr>
      <w:bookmarkStart w:id="148" w:name="5. The implementation model shows the wo"/>
      <w:bookmarkEnd w:id="148"/>
      <w:bookmarkStart w:id="149" w:name="5. The implementation model shows the wo"/>
      <w:bookmarkEnd w:id="149"/>
      <w:r>
        <w:rPr>
          <w:rFonts w:ascii="Times New Roman"/>
          <w:sz w:val="32"/>
        </w:rPr>
        <w:t>The</w:t>
      </w:r>
      <w:r>
        <w:rPr>
          <w:rFonts w:ascii="Times New Roman"/>
          <w:spacing w:val="-4"/>
          <w:sz w:val="32"/>
        </w:rPr>
        <w:t xml:space="preserve"> </w:t>
      </w:r>
      <w:r>
        <w:rPr>
          <w:rFonts w:ascii="Times New Roman"/>
          <w:sz w:val="32"/>
        </w:rPr>
        <w:t>implementation</w:t>
      </w:r>
      <w:r>
        <w:rPr>
          <w:rFonts w:ascii="Times New Roman"/>
          <w:spacing w:val="-2"/>
          <w:sz w:val="32"/>
        </w:rPr>
        <w:t xml:space="preserve"> </w:t>
      </w:r>
      <w:r>
        <w:rPr>
          <w:rFonts w:ascii="Times New Roman"/>
          <w:sz w:val="32"/>
        </w:rPr>
        <w:t>model</w:t>
      </w:r>
      <w:r>
        <w:rPr>
          <w:rFonts w:ascii="Times New Roman"/>
          <w:spacing w:val="-1"/>
          <w:sz w:val="32"/>
        </w:rPr>
        <w:t xml:space="preserve"> </w:t>
      </w:r>
      <w:r>
        <w:rPr>
          <w:rFonts w:ascii="Times New Roman"/>
          <w:sz w:val="32"/>
        </w:rPr>
        <w:t>shows</w:t>
      </w:r>
      <w:r>
        <w:rPr>
          <w:rFonts w:ascii="Times New Roman"/>
          <w:spacing w:val="-4"/>
          <w:sz w:val="32"/>
        </w:rPr>
        <w:t xml:space="preserve"> </w:t>
      </w:r>
      <w:r>
        <w:rPr>
          <w:rFonts w:ascii="Times New Roman"/>
          <w:sz w:val="32"/>
        </w:rPr>
        <w:t>the</w:t>
      </w:r>
      <w:r>
        <w:rPr>
          <w:rFonts w:ascii="Times New Roman"/>
          <w:spacing w:val="-1"/>
          <w:sz w:val="32"/>
        </w:rPr>
        <w:t xml:space="preserve"> </w:t>
      </w:r>
      <w:r>
        <w:rPr>
          <w:rFonts w:ascii="Times New Roman"/>
          <w:sz w:val="32"/>
        </w:rPr>
        <w:t>work</w:t>
      </w:r>
      <w:r>
        <w:rPr>
          <w:rFonts w:ascii="Times New Roman"/>
          <w:spacing w:val="-2"/>
          <w:sz w:val="32"/>
        </w:rPr>
        <w:t xml:space="preserve"> </w:t>
      </w:r>
      <w:r>
        <w:rPr>
          <w:rFonts w:ascii="Times New Roman"/>
          <w:sz w:val="32"/>
        </w:rPr>
        <w:t>unit</w:t>
      </w:r>
    </w:p>
    <w:p>
      <w:pPr>
        <w:spacing w:before="201"/>
        <w:ind w:right="0" w:firstLine="160" w:firstLineChars="50"/>
        <w:jc w:val="left"/>
        <w:rPr>
          <w:b/>
          <w:sz w:val="32"/>
        </w:rPr>
      </w:pPr>
      <w:bookmarkStart w:id="150" w:name="ADVANTAGES:"/>
      <w:bookmarkEnd w:id="150"/>
      <w:r>
        <w:rPr>
          <w:b/>
          <w:sz w:val="32"/>
        </w:rPr>
        <w:t>ADVANTAGES:</w:t>
      </w:r>
    </w:p>
    <w:p>
      <w:pPr>
        <w:pStyle w:val="8"/>
        <w:spacing w:before="6"/>
        <w:rPr>
          <w:b/>
          <w:sz w:val="29"/>
        </w:rPr>
      </w:pPr>
    </w:p>
    <w:p>
      <w:pPr>
        <w:spacing w:before="1" w:line="460" w:lineRule="auto"/>
        <w:ind w:left="119" w:right="7156" w:firstLine="0"/>
        <w:jc w:val="left"/>
        <w:rPr>
          <w:sz w:val="32"/>
        </w:rPr>
      </w:pPr>
      <w:bookmarkStart w:id="151" w:name="Most used and flexible"/>
      <w:bookmarkEnd w:id="151"/>
      <w:r>
        <w:rPr>
          <w:sz w:val="32"/>
        </w:rPr>
        <w:t>Most used and flexible</w:t>
      </w:r>
      <w:r>
        <w:rPr>
          <w:spacing w:val="1"/>
          <w:sz w:val="32"/>
        </w:rPr>
        <w:t xml:space="preserve"> </w:t>
      </w:r>
      <w:bookmarkStart w:id="152" w:name="Delopment time is reduced"/>
      <w:bookmarkEnd w:id="152"/>
      <w:r>
        <w:rPr>
          <w:spacing w:val="1"/>
          <w:sz w:val="32"/>
          <w:lang w:val="en-US"/>
        </w:rPr>
        <w:t>Development</w:t>
      </w:r>
      <w:r>
        <w:rPr>
          <w:spacing w:val="-7"/>
          <w:sz w:val="32"/>
        </w:rPr>
        <w:t xml:space="preserve"> </w:t>
      </w:r>
      <w:r>
        <w:rPr>
          <w:sz w:val="32"/>
        </w:rPr>
        <w:t>time</w:t>
      </w:r>
      <w:r>
        <w:rPr>
          <w:spacing w:val="-3"/>
          <w:sz w:val="32"/>
        </w:rPr>
        <w:t xml:space="preserve"> </w:t>
      </w:r>
      <w:r>
        <w:rPr>
          <w:sz w:val="32"/>
        </w:rPr>
        <w:t>is</w:t>
      </w:r>
      <w:r>
        <w:rPr>
          <w:spacing w:val="-5"/>
          <w:sz w:val="32"/>
        </w:rPr>
        <w:t xml:space="preserve"> </w:t>
      </w:r>
      <w:r>
        <w:rPr>
          <w:sz w:val="32"/>
        </w:rPr>
        <w:t>reduced</w:t>
      </w:r>
    </w:p>
    <w:p>
      <w:pPr>
        <w:spacing w:before="3"/>
        <w:ind w:left="119" w:right="0" w:firstLine="0"/>
        <w:jc w:val="left"/>
        <w:rPr>
          <w:sz w:val="32"/>
        </w:rPr>
        <w:sectPr>
          <w:pgSz w:w="11910" w:h="16840"/>
          <w:pgMar w:top="1120" w:right="0" w:bottom="280" w:left="500" w:header="935" w:footer="0" w:gutter="0"/>
          <w:pgNumType w:fmt="decimal"/>
          <w:cols w:space="720" w:num="1"/>
        </w:sectPr>
      </w:pPr>
      <w:bookmarkStart w:id="153" w:name="Provides standard for software developme"/>
      <w:bookmarkEnd w:id="153"/>
      <w:r>
        <w:rPr>
          <w:sz w:val="32"/>
        </w:rPr>
        <w:t>Provides</w:t>
      </w:r>
      <w:r>
        <w:rPr>
          <w:spacing w:val="-4"/>
          <w:sz w:val="32"/>
        </w:rPr>
        <w:t xml:space="preserve"> </w:t>
      </w:r>
      <w:r>
        <w:rPr>
          <w:sz w:val="32"/>
        </w:rPr>
        <w:t>standard</w:t>
      </w:r>
      <w:r>
        <w:rPr>
          <w:spacing w:val="-3"/>
          <w:sz w:val="32"/>
        </w:rPr>
        <w:t xml:space="preserve"> </w:t>
      </w:r>
      <w:r>
        <w:rPr>
          <w:sz w:val="32"/>
        </w:rPr>
        <w:t>for</w:t>
      </w:r>
      <w:r>
        <w:rPr>
          <w:spacing w:val="-5"/>
          <w:sz w:val="32"/>
        </w:rPr>
        <w:t xml:space="preserve"> </w:t>
      </w:r>
      <w:r>
        <w:rPr>
          <w:sz w:val="32"/>
        </w:rPr>
        <w:t>software</w:t>
      </w:r>
      <w:r>
        <w:rPr>
          <w:spacing w:val="-2"/>
          <w:sz w:val="32"/>
        </w:rPr>
        <w:t xml:space="preserve"> </w:t>
      </w:r>
      <w:r>
        <w:rPr>
          <w:sz w:val="32"/>
        </w:rPr>
        <w:t>development</w:t>
      </w:r>
    </w:p>
    <w:p>
      <w:pPr>
        <w:spacing w:before="0" w:line="367" w:lineRule="exact"/>
        <w:ind w:right="0"/>
        <w:jc w:val="left"/>
        <w:rPr>
          <w:sz w:val="32"/>
        </w:rPr>
      </w:pPr>
      <w:bookmarkStart w:id="154" w:name="It has large visual elements to construc"/>
      <w:bookmarkEnd w:id="154"/>
    </w:p>
    <w:p>
      <w:pPr>
        <w:pStyle w:val="8"/>
        <w:spacing w:before="5"/>
        <w:rPr>
          <w:sz w:val="37"/>
        </w:rPr>
      </w:pPr>
    </w:p>
    <w:p>
      <w:pPr>
        <w:pStyle w:val="4"/>
        <w:numPr>
          <w:ilvl w:val="2"/>
          <w:numId w:val="22"/>
        </w:numPr>
        <w:tabs>
          <w:tab w:val="left" w:pos="931"/>
        </w:tabs>
        <w:spacing w:before="0" w:after="0" w:line="240" w:lineRule="auto"/>
        <w:ind w:left="930" w:right="0" w:hanging="812"/>
        <w:jc w:val="left"/>
      </w:pPr>
      <w:bookmarkStart w:id="155" w:name="5.2.7 USE CASE DIAGRAM"/>
      <w:bookmarkEnd w:id="155"/>
      <w:bookmarkStart w:id="156" w:name="5.2.7 USE CASE DIAGRAM"/>
      <w:bookmarkEnd w:id="156"/>
      <w:r>
        <w:t>USE</w:t>
      </w:r>
      <w:r>
        <w:rPr>
          <w:spacing w:val="-2"/>
        </w:rPr>
        <w:t xml:space="preserve"> </w:t>
      </w:r>
      <w:r>
        <w:t>CASE</w:t>
      </w:r>
      <w:r>
        <w:rPr>
          <w:spacing w:val="-4"/>
        </w:rPr>
        <w:t xml:space="preserve"> </w:t>
      </w:r>
      <w:r>
        <w:t>DIAGRAM</w:t>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10"/>
        <w:rPr>
          <w:b/>
          <w:sz w:val="28"/>
        </w:rPr>
      </w:pPr>
      <w:r>
        <w:drawing>
          <wp:anchor distT="0" distB="0" distL="0" distR="0" simplePos="0" relativeHeight="251661312" behindDoc="0" locked="0" layoutInCell="1" allowOverlap="1">
            <wp:simplePos x="0" y="0"/>
            <wp:positionH relativeFrom="page">
              <wp:posOffset>1096645</wp:posOffset>
            </wp:positionH>
            <wp:positionV relativeFrom="paragraph">
              <wp:posOffset>235585</wp:posOffset>
            </wp:positionV>
            <wp:extent cx="5347970" cy="443039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a:picLocks noChangeAspect="1"/>
                    </pic:cNvPicPr>
                  </pic:nvPicPr>
                  <pic:blipFill>
                    <a:blip r:embed="rId21" cstate="print"/>
                    <a:stretch>
                      <a:fillRect/>
                    </a:stretch>
                  </pic:blipFill>
                  <pic:spPr>
                    <a:xfrm>
                      <a:off x="0" y="0"/>
                      <a:ext cx="5348108" cy="4430268"/>
                    </a:xfrm>
                    <a:prstGeom prst="rect">
                      <a:avLst/>
                    </a:prstGeom>
                  </pic:spPr>
                </pic:pic>
              </a:graphicData>
            </a:graphic>
          </wp:anchor>
        </w:drawing>
      </w:r>
    </w:p>
    <w:p>
      <w:pPr>
        <w:pStyle w:val="8"/>
        <w:spacing w:before="9"/>
        <w:rPr>
          <w:b/>
          <w:sz w:val="22"/>
        </w:rPr>
      </w:pPr>
    </w:p>
    <w:p>
      <w:pPr>
        <w:spacing w:before="47"/>
        <w:ind w:left="1324" w:right="1773" w:firstLine="0"/>
        <w:jc w:val="center"/>
        <w:rPr>
          <w:rFonts w:ascii="Calibri"/>
          <w:sz w:val="26"/>
        </w:rPr>
      </w:pPr>
      <w:r>
        <w:rPr>
          <w:rFonts w:ascii="Calibri"/>
          <w:sz w:val="26"/>
        </w:rPr>
        <w:t>Use</w:t>
      </w:r>
      <w:r>
        <w:rPr>
          <w:rFonts w:ascii="Calibri"/>
          <w:spacing w:val="-2"/>
          <w:sz w:val="26"/>
        </w:rPr>
        <w:t xml:space="preserve"> </w:t>
      </w:r>
      <w:r>
        <w:rPr>
          <w:rFonts w:ascii="Calibri"/>
          <w:sz w:val="26"/>
        </w:rPr>
        <w:t>Case</w:t>
      </w:r>
      <w:r>
        <w:rPr>
          <w:rFonts w:ascii="Calibri"/>
          <w:spacing w:val="-2"/>
          <w:sz w:val="26"/>
        </w:rPr>
        <w:t xml:space="preserve"> </w:t>
      </w:r>
      <w:r>
        <w:rPr>
          <w:rFonts w:ascii="Calibri"/>
          <w:sz w:val="26"/>
        </w:rPr>
        <w:t>Diagram</w:t>
      </w:r>
    </w:p>
    <w:p>
      <w:pPr>
        <w:pStyle w:val="8"/>
        <w:rPr>
          <w:rFonts w:ascii="Calibri"/>
          <w:sz w:val="26"/>
        </w:rPr>
      </w:pPr>
    </w:p>
    <w:p>
      <w:pPr>
        <w:pStyle w:val="8"/>
        <w:rPr>
          <w:rFonts w:ascii="Calibri"/>
          <w:sz w:val="26"/>
        </w:rPr>
      </w:pPr>
    </w:p>
    <w:p>
      <w:pPr>
        <w:pStyle w:val="8"/>
        <w:spacing w:before="7"/>
        <w:rPr>
          <w:rFonts w:ascii="Calibri"/>
          <w:sz w:val="25"/>
        </w:rPr>
      </w:pPr>
    </w:p>
    <w:p>
      <w:pPr>
        <w:tabs>
          <w:tab w:val="left" w:pos="4791"/>
          <w:tab w:val="left" w:pos="7515"/>
        </w:tabs>
        <w:spacing w:before="0" w:line="360" w:lineRule="auto"/>
        <w:ind w:left="119" w:right="739" w:firstLine="0"/>
        <w:jc w:val="left"/>
        <w:rPr>
          <w:sz w:val="32"/>
        </w:rPr>
        <w:sectPr>
          <w:pgSz w:w="11910" w:h="16840"/>
          <w:pgMar w:top="1120" w:right="0" w:bottom="280" w:left="500" w:header="935" w:footer="0" w:gutter="0"/>
          <w:pgNumType w:fmt="decimal"/>
          <w:cols w:space="720" w:num="1"/>
        </w:sectPr>
      </w:pPr>
      <w:bookmarkStart w:id="157" w:name="In UML, use-case diagrams model the beha"/>
      <w:bookmarkEnd w:id="157"/>
      <w:r>
        <w:rPr>
          <w:sz w:val="32"/>
        </w:rPr>
        <w:t>In</w:t>
      </w:r>
      <w:r>
        <w:rPr>
          <w:spacing w:val="28"/>
          <w:sz w:val="32"/>
        </w:rPr>
        <w:t xml:space="preserve"> </w:t>
      </w:r>
      <w:r>
        <w:rPr>
          <w:sz w:val="32"/>
        </w:rPr>
        <w:t>UML,</w:t>
      </w:r>
      <w:r>
        <w:rPr>
          <w:spacing w:val="30"/>
          <w:sz w:val="32"/>
        </w:rPr>
        <w:t xml:space="preserve"> </w:t>
      </w:r>
      <w:r>
        <w:rPr>
          <w:sz w:val="32"/>
        </w:rPr>
        <w:t>use-case</w:t>
      </w:r>
      <w:r>
        <w:rPr>
          <w:spacing w:val="28"/>
          <w:sz w:val="32"/>
        </w:rPr>
        <w:t xml:space="preserve"> </w:t>
      </w:r>
      <w:r>
        <w:rPr>
          <w:sz w:val="32"/>
        </w:rPr>
        <w:t>diagrams</w:t>
      </w:r>
      <w:r>
        <w:rPr>
          <w:spacing w:val="31"/>
          <w:sz w:val="32"/>
        </w:rPr>
        <w:t xml:space="preserve"> </w:t>
      </w:r>
      <w:r>
        <w:rPr>
          <w:sz w:val="32"/>
        </w:rPr>
        <w:t>model</w:t>
      </w:r>
      <w:r>
        <w:rPr>
          <w:spacing w:val="28"/>
          <w:sz w:val="32"/>
        </w:rPr>
        <w:t xml:space="preserve"> </w:t>
      </w:r>
      <w:r>
        <w:rPr>
          <w:sz w:val="32"/>
        </w:rPr>
        <w:t>the</w:t>
      </w:r>
      <w:r>
        <w:rPr>
          <w:spacing w:val="26"/>
          <w:sz w:val="32"/>
        </w:rPr>
        <w:t xml:space="preserve"> </w:t>
      </w:r>
      <w:r>
        <w:rPr>
          <w:sz w:val="32"/>
        </w:rPr>
        <w:t>behavior</w:t>
      </w:r>
      <w:r>
        <w:rPr>
          <w:spacing w:val="25"/>
          <w:sz w:val="32"/>
        </w:rPr>
        <w:t xml:space="preserve"> </w:t>
      </w:r>
      <w:r>
        <w:rPr>
          <w:sz w:val="32"/>
        </w:rPr>
        <w:t>of</w:t>
      </w:r>
      <w:r>
        <w:rPr>
          <w:spacing w:val="27"/>
          <w:sz w:val="32"/>
        </w:rPr>
        <w:t xml:space="preserve"> </w:t>
      </w:r>
      <w:r>
        <w:rPr>
          <w:sz w:val="32"/>
        </w:rPr>
        <w:t>a</w:t>
      </w:r>
      <w:r>
        <w:rPr>
          <w:spacing w:val="26"/>
          <w:sz w:val="32"/>
        </w:rPr>
        <w:t xml:space="preserve"> </w:t>
      </w:r>
      <w:r>
        <w:rPr>
          <w:sz w:val="32"/>
        </w:rPr>
        <w:t>system</w:t>
      </w:r>
      <w:r>
        <w:rPr>
          <w:spacing w:val="29"/>
          <w:sz w:val="32"/>
        </w:rPr>
        <w:t xml:space="preserve"> </w:t>
      </w:r>
      <w:r>
        <w:rPr>
          <w:sz w:val="32"/>
        </w:rPr>
        <w:t>and</w:t>
      </w:r>
      <w:r>
        <w:rPr>
          <w:spacing w:val="27"/>
          <w:sz w:val="32"/>
        </w:rPr>
        <w:t xml:space="preserve"> </w:t>
      </w:r>
      <w:r>
        <w:rPr>
          <w:sz w:val="32"/>
        </w:rPr>
        <w:t>help</w:t>
      </w:r>
      <w:r>
        <w:rPr>
          <w:spacing w:val="27"/>
          <w:sz w:val="32"/>
        </w:rPr>
        <w:t xml:space="preserve"> </w:t>
      </w:r>
      <w:r>
        <w:rPr>
          <w:sz w:val="32"/>
        </w:rPr>
        <w:t>to</w:t>
      </w:r>
      <w:r>
        <w:rPr>
          <w:spacing w:val="29"/>
          <w:sz w:val="32"/>
        </w:rPr>
        <w:t xml:space="preserve"> </w:t>
      </w:r>
      <w:r>
        <w:rPr>
          <w:sz w:val="32"/>
        </w:rPr>
        <w:t>capture</w:t>
      </w:r>
      <w:r>
        <w:rPr>
          <w:spacing w:val="-77"/>
          <w:sz w:val="32"/>
        </w:rPr>
        <w:t xml:space="preserve"> </w:t>
      </w:r>
      <w:r>
        <w:rPr>
          <w:sz w:val="32"/>
        </w:rPr>
        <w:t>the</w:t>
      </w:r>
      <w:r>
        <w:rPr>
          <w:spacing w:val="113"/>
          <w:sz w:val="32"/>
        </w:rPr>
        <w:t xml:space="preserve"> </w:t>
      </w:r>
      <w:r>
        <w:rPr>
          <w:sz w:val="32"/>
        </w:rPr>
        <w:t>requirements</w:t>
      </w:r>
      <w:r>
        <w:rPr>
          <w:spacing w:val="114"/>
          <w:sz w:val="32"/>
        </w:rPr>
        <w:t xml:space="preserve"> </w:t>
      </w:r>
      <w:r>
        <w:rPr>
          <w:sz w:val="32"/>
        </w:rPr>
        <w:t>of</w:t>
      </w:r>
      <w:r>
        <w:rPr>
          <w:spacing w:val="116"/>
          <w:sz w:val="32"/>
        </w:rPr>
        <w:t xml:space="preserve"> </w:t>
      </w:r>
      <w:r>
        <w:rPr>
          <w:sz w:val="32"/>
        </w:rPr>
        <w:t>the</w:t>
      </w:r>
      <w:r>
        <w:rPr>
          <w:spacing w:val="113"/>
          <w:sz w:val="32"/>
        </w:rPr>
        <w:t xml:space="preserve"> </w:t>
      </w:r>
      <w:r>
        <w:rPr>
          <w:sz w:val="32"/>
        </w:rPr>
        <w:t>system.</w:t>
      </w:r>
      <w:r>
        <w:rPr>
          <w:sz w:val="32"/>
        </w:rPr>
        <w:tab/>
      </w:r>
      <w:r>
        <w:rPr>
          <w:sz w:val="32"/>
        </w:rPr>
        <w:t>Use-case</w:t>
      </w:r>
      <w:r>
        <w:rPr>
          <w:spacing w:val="115"/>
          <w:sz w:val="32"/>
        </w:rPr>
        <w:t xml:space="preserve"> </w:t>
      </w:r>
      <w:r>
        <w:rPr>
          <w:sz w:val="32"/>
        </w:rPr>
        <w:t>diagrams</w:t>
      </w:r>
      <w:r>
        <w:rPr>
          <w:sz w:val="32"/>
        </w:rPr>
        <w:tab/>
      </w:r>
      <w:r>
        <w:rPr>
          <w:sz w:val="32"/>
        </w:rPr>
        <w:t>describe</w:t>
      </w:r>
      <w:r>
        <w:rPr>
          <w:spacing w:val="30"/>
          <w:sz w:val="32"/>
        </w:rPr>
        <w:t xml:space="preserve"> </w:t>
      </w:r>
      <w:r>
        <w:rPr>
          <w:sz w:val="32"/>
        </w:rPr>
        <w:t>the</w:t>
      </w:r>
      <w:r>
        <w:rPr>
          <w:spacing w:val="30"/>
          <w:sz w:val="32"/>
        </w:rPr>
        <w:t xml:space="preserve"> </w:t>
      </w:r>
      <w:r>
        <w:rPr>
          <w:sz w:val="32"/>
        </w:rPr>
        <w:t>high-level</w:t>
      </w:r>
    </w:p>
    <w:p>
      <w:pPr>
        <w:spacing w:before="0" w:line="360" w:lineRule="auto"/>
        <w:ind w:left="319" w:leftChars="145" w:right="738" w:firstLine="0" w:firstLineChars="0"/>
        <w:jc w:val="both"/>
        <w:rPr>
          <w:sz w:val="32"/>
        </w:rPr>
      </w:pPr>
      <w:r>
        <w:rPr>
          <w:sz w:val="32"/>
        </w:rPr>
        <w:t>functions and scope of a system. These diagrams also identify the interactions</w:t>
      </w:r>
      <w:r>
        <w:rPr>
          <w:spacing w:val="1"/>
          <w:sz w:val="32"/>
        </w:rPr>
        <w:t xml:space="preserve"> </w:t>
      </w:r>
      <w:r>
        <w:rPr>
          <w:sz w:val="32"/>
        </w:rPr>
        <w:t>between the system and its actors. In this project there is only one user. The user</w:t>
      </w:r>
      <w:r>
        <w:rPr>
          <w:spacing w:val="1"/>
          <w:sz w:val="32"/>
        </w:rPr>
        <w:t xml:space="preserve"> </w:t>
      </w:r>
      <w:r>
        <w:rPr>
          <w:sz w:val="32"/>
        </w:rPr>
        <w:t>queries command to the system. System then interprets it and fetches answer. The</w:t>
      </w:r>
      <w:r>
        <w:rPr>
          <w:spacing w:val="-77"/>
          <w:sz w:val="32"/>
        </w:rPr>
        <w:t xml:space="preserve"> </w:t>
      </w:r>
      <w:r>
        <w:rPr>
          <w:sz w:val="32"/>
        </w:rPr>
        <w:t>response</w:t>
      </w:r>
      <w:r>
        <w:rPr>
          <w:spacing w:val="-2"/>
          <w:sz w:val="32"/>
        </w:rPr>
        <w:t xml:space="preserve"> </w:t>
      </w:r>
      <w:r>
        <w:rPr>
          <w:sz w:val="32"/>
        </w:rPr>
        <w:t>is</w:t>
      </w:r>
      <w:r>
        <w:rPr>
          <w:spacing w:val="-1"/>
          <w:sz w:val="32"/>
        </w:rPr>
        <w:t xml:space="preserve"> </w:t>
      </w:r>
      <w:r>
        <w:rPr>
          <w:sz w:val="32"/>
        </w:rPr>
        <w:t>sent</w:t>
      </w:r>
      <w:r>
        <w:rPr>
          <w:spacing w:val="-1"/>
          <w:sz w:val="32"/>
        </w:rPr>
        <w:t xml:space="preserve"> </w:t>
      </w:r>
      <w:r>
        <w:rPr>
          <w:sz w:val="32"/>
        </w:rPr>
        <w:t>back to the</w:t>
      </w:r>
      <w:r>
        <w:rPr>
          <w:spacing w:val="1"/>
          <w:sz w:val="32"/>
        </w:rPr>
        <w:t xml:space="preserve"> </w:t>
      </w:r>
      <w:r>
        <w:rPr>
          <w:sz w:val="32"/>
        </w:rPr>
        <w:t>user..</w:t>
      </w:r>
    </w:p>
    <w:p>
      <w:pPr>
        <w:pStyle w:val="8"/>
        <w:rPr>
          <w:sz w:val="34"/>
        </w:rPr>
      </w:pPr>
    </w:p>
    <w:p>
      <w:pPr>
        <w:pStyle w:val="8"/>
        <w:spacing w:before="9"/>
        <w:rPr>
          <w:sz w:val="27"/>
        </w:rPr>
      </w:pPr>
    </w:p>
    <w:p>
      <w:pPr>
        <w:pStyle w:val="4"/>
        <w:numPr>
          <w:ilvl w:val="2"/>
          <w:numId w:val="22"/>
        </w:numPr>
        <w:tabs>
          <w:tab w:val="left" w:pos="931"/>
        </w:tabs>
        <w:spacing w:before="0" w:after="0" w:line="240" w:lineRule="auto"/>
        <w:ind w:left="930" w:right="0" w:hanging="812"/>
        <w:jc w:val="left"/>
      </w:pPr>
      <w:bookmarkStart w:id="158" w:name="5.2.8 COMPONENT DIAGRAM:"/>
      <w:bookmarkEnd w:id="158"/>
      <w:bookmarkStart w:id="159" w:name="5.2.8 COMPONENT DIAGRAM:"/>
      <w:bookmarkEnd w:id="159"/>
      <w:r>
        <w:t>COMPONENT</w:t>
      </w:r>
      <w:r>
        <w:rPr>
          <w:spacing w:val="-6"/>
        </w:rPr>
        <w:t xml:space="preserve"> </w:t>
      </w:r>
      <w:r>
        <w:t>DIAGRAM:</w:t>
      </w:r>
    </w:p>
    <w:p>
      <w:pPr>
        <w:pStyle w:val="8"/>
        <w:spacing w:before="2"/>
        <w:rPr>
          <w:b/>
          <w:sz w:val="28"/>
        </w:rPr>
      </w:pPr>
      <w:r>
        <w:drawing>
          <wp:anchor distT="0" distB="0" distL="0" distR="0" simplePos="0" relativeHeight="251661312" behindDoc="0" locked="0" layoutInCell="1" allowOverlap="1">
            <wp:simplePos x="0" y="0"/>
            <wp:positionH relativeFrom="page">
              <wp:posOffset>991870</wp:posOffset>
            </wp:positionH>
            <wp:positionV relativeFrom="paragraph">
              <wp:posOffset>230505</wp:posOffset>
            </wp:positionV>
            <wp:extent cx="5706745" cy="5447665"/>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22" cstate="print"/>
                    <a:stretch>
                      <a:fillRect/>
                    </a:stretch>
                  </pic:blipFill>
                  <pic:spPr>
                    <a:xfrm>
                      <a:off x="0" y="0"/>
                      <a:ext cx="5706453" cy="5447823"/>
                    </a:xfrm>
                    <a:prstGeom prst="rect">
                      <a:avLst/>
                    </a:prstGeom>
                  </pic:spPr>
                </pic:pic>
              </a:graphicData>
            </a:graphic>
          </wp:anchor>
        </w:drawing>
      </w:r>
    </w:p>
    <w:p>
      <w:pPr>
        <w:pStyle w:val="8"/>
        <w:rPr>
          <w:b/>
          <w:sz w:val="40"/>
        </w:rPr>
      </w:pPr>
    </w:p>
    <w:p>
      <w:pPr>
        <w:spacing w:before="284" w:line="360" w:lineRule="auto"/>
        <w:ind w:left="340" w:right="0" w:firstLine="122"/>
        <w:jc w:val="left"/>
        <w:rPr>
          <w:sz w:val="32"/>
        </w:rPr>
      </w:pPr>
      <w:r>
        <w:rPr>
          <w:sz w:val="32"/>
        </w:rPr>
        <w:t>The</w:t>
      </w:r>
      <w:r>
        <w:rPr>
          <w:spacing w:val="50"/>
          <w:sz w:val="32"/>
        </w:rPr>
        <w:t xml:space="preserve"> </w:t>
      </w:r>
      <w:r>
        <w:rPr>
          <w:sz w:val="32"/>
        </w:rPr>
        <w:t>main</w:t>
      </w:r>
      <w:r>
        <w:rPr>
          <w:spacing w:val="53"/>
          <w:sz w:val="32"/>
        </w:rPr>
        <w:t xml:space="preserve"> </w:t>
      </w:r>
      <w:r>
        <w:rPr>
          <w:sz w:val="32"/>
        </w:rPr>
        <w:t>component</w:t>
      </w:r>
      <w:r>
        <w:rPr>
          <w:spacing w:val="47"/>
          <w:sz w:val="32"/>
        </w:rPr>
        <w:t xml:space="preserve"> </w:t>
      </w:r>
      <w:r>
        <w:rPr>
          <w:sz w:val="32"/>
        </w:rPr>
        <w:t>here</w:t>
      </w:r>
      <w:r>
        <w:rPr>
          <w:spacing w:val="52"/>
          <w:sz w:val="32"/>
        </w:rPr>
        <w:t xml:space="preserve"> </w:t>
      </w:r>
      <w:r>
        <w:rPr>
          <w:sz w:val="32"/>
        </w:rPr>
        <w:t>is</w:t>
      </w:r>
      <w:r>
        <w:rPr>
          <w:spacing w:val="51"/>
          <w:sz w:val="32"/>
        </w:rPr>
        <w:t xml:space="preserve"> </w:t>
      </w:r>
      <w:r>
        <w:rPr>
          <w:sz w:val="32"/>
        </w:rPr>
        <w:t>the</w:t>
      </w:r>
      <w:r>
        <w:rPr>
          <w:spacing w:val="52"/>
          <w:sz w:val="32"/>
        </w:rPr>
        <w:t xml:space="preserve"> </w:t>
      </w:r>
      <w:r>
        <w:rPr>
          <w:sz w:val="32"/>
        </w:rPr>
        <w:t>Virtual</w:t>
      </w:r>
      <w:r>
        <w:rPr>
          <w:spacing w:val="50"/>
          <w:sz w:val="32"/>
        </w:rPr>
        <w:t xml:space="preserve"> </w:t>
      </w:r>
      <w:r>
        <w:rPr>
          <w:sz w:val="32"/>
        </w:rPr>
        <w:t>Assistant.</w:t>
      </w:r>
      <w:r>
        <w:rPr>
          <w:spacing w:val="51"/>
          <w:sz w:val="32"/>
        </w:rPr>
        <w:t xml:space="preserve"> </w:t>
      </w:r>
      <w:r>
        <w:rPr>
          <w:sz w:val="32"/>
        </w:rPr>
        <w:t>It</w:t>
      </w:r>
      <w:r>
        <w:rPr>
          <w:spacing w:val="50"/>
          <w:sz w:val="32"/>
        </w:rPr>
        <w:t xml:space="preserve"> </w:t>
      </w:r>
      <w:r>
        <w:rPr>
          <w:sz w:val="32"/>
        </w:rPr>
        <w:t>provides</w:t>
      </w:r>
      <w:r>
        <w:rPr>
          <w:spacing w:val="51"/>
          <w:sz w:val="32"/>
        </w:rPr>
        <w:t xml:space="preserve"> </w:t>
      </w:r>
      <w:r>
        <w:rPr>
          <w:sz w:val="32"/>
        </w:rPr>
        <w:t>two</w:t>
      </w:r>
      <w:r>
        <w:rPr>
          <w:spacing w:val="51"/>
          <w:sz w:val="32"/>
        </w:rPr>
        <w:t xml:space="preserve"> </w:t>
      </w:r>
      <w:r>
        <w:rPr>
          <w:sz w:val="32"/>
        </w:rPr>
        <w:t>specific</w:t>
      </w:r>
      <w:r>
        <w:rPr>
          <w:spacing w:val="-77"/>
          <w:sz w:val="32"/>
        </w:rPr>
        <w:t xml:space="preserve"> </w:t>
      </w:r>
      <w:r>
        <w:rPr>
          <w:sz w:val="32"/>
        </w:rPr>
        <w:t>service, executing Task</w:t>
      </w:r>
      <w:r>
        <w:rPr>
          <w:spacing w:val="-1"/>
          <w:sz w:val="32"/>
        </w:rPr>
        <w:t xml:space="preserve"> </w:t>
      </w:r>
      <w:r>
        <w:rPr>
          <w:sz w:val="32"/>
        </w:rPr>
        <w:t>or</w:t>
      </w:r>
      <w:r>
        <w:rPr>
          <w:spacing w:val="-2"/>
          <w:sz w:val="32"/>
        </w:rPr>
        <w:t xml:space="preserve"> </w:t>
      </w:r>
      <w:r>
        <w:rPr>
          <w:sz w:val="32"/>
        </w:rPr>
        <w:t>Answering</w:t>
      </w:r>
      <w:r>
        <w:rPr>
          <w:spacing w:val="2"/>
          <w:sz w:val="32"/>
        </w:rPr>
        <w:t xml:space="preserve"> </w:t>
      </w:r>
      <w:r>
        <w:rPr>
          <w:spacing w:val="2"/>
          <w:sz w:val="32"/>
          <w:lang w:val="en-US"/>
        </w:rPr>
        <w:t>Wei</w:t>
      </w:r>
      <w:r>
        <w:rPr>
          <w:spacing w:val="2"/>
          <w:sz w:val="32"/>
        </w:rPr>
        <w:t xml:space="preserve"> </w:t>
      </w:r>
      <w:r>
        <w:rPr>
          <w:sz w:val="32"/>
        </w:rPr>
        <w:t>question.</w:t>
      </w:r>
    </w:p>
    <w:p>
      <w:pPr>
        <w:spacing w:after="0" w:line="360" w:lineRule="auto"/>
        <w:jc w:val="left"/>
        <w:rPr>
          <w:sz w:val="32"/>
        </w:rPr>
        <w:sectPr>
          <w:pgSz w:w="11910" w:h="16840"/>
          <w:pgMar w:top="1120" w:right="0" w:bottom="280" w:left="500" w:header="935" w:footer="0" w:gutter="0"/>
          <w:pgNumType w:fmt="decimal"/>
          <w:cols w:space="720" w:num="1"/>
        </w:sectPr>
      </w:pPr>
    </w:p>
    <w:p>
      <w:pPr>
        <w:pStyle w:val="8"/>
        <w:rPr>
          <w:sz w:val="20"/>
        </w:rPr>
      </w:pPr>
    </w:p>
    <w:p>
      <w:pPr>
        <w:pStyle w:val="8"/>
        <w:rPr>
          <w:sz w:val="20"/>
        </w:rPr>
      </w:pPr>
    </w:p>
    <w:p>
      <w:pPr>
        <w:pStyle w:val="8"/>
        <w:spacing w:before="9"/>
        <w:rPr>
          <w:sz w:val="19"/>
        </w:rPr>
      </w:pPr>
    </w:p>
    <w:p>
      <w:pPr>
        <w:pStyle w:val="4"/>
        <w:spacing w:before="85"/>
        <w:ind w:left="119"/>
      </w:pPr>
      <w:bookmarkStart w:id="160" w:name="DEPLOYMENT  DIAGRAM"/>
      <w:bookmarkEnd w:id="160"/>
      <w:r>
        <w:t>DEPLOYMENT</w:t>
      </w:r>
      <w:r>
        <w:rPr>
          <w:spacing w:val="81"/>
        </w:rPr>
        <w:t xml:space="preserve"> </w:t>
      </w:r>
      <w:r>
        <w:t>DIAGRAM</w:t>
      </w:r>
    </w:p>
    <w:p>
      <w:pPr>
        <w:spacing w:before="209" w:line="360" w:lineRule="auto"/>
        <w:ind w:left="340" w:right="0" w:firstLine="319"/>
        <w:jc w:val="left"/>
        <w:rPr>
          <w:rFonts w:ascii="SimSun-ExtB"/>
          <w:sz w:val="24"/>
        </w:rPr>
      </w:pPr>
      <w:r>
        <w:rPr>
          <w:sz w:val="32"/>
        </w:rPr>
        <w:t>The</w:t>
      </w:r>
      <w:r>
        <w:rPr>
          <w:spacing w:val="33"/>
          <w:sz w:val="32"/>
        </w:rPr>
        <w:t xml:space="preserve"> </w:t>
      </w:r>
      <w:r>
        <w:rPr>
          <w:sz w:val="32"/>
        </w:rPr>
        <w:t>main</w:t>
      </w:r>
      <w:r>
        <w:rPr>
          <w:spacing w:val="34"/>
          <w:sz w:val="32"/>
        </w:rPr>
        <w:t xml:space="preserve"> </w:t>
      </w:r>
      <w:r>
        <w:rPr>
          <w:sz w:val="32"/>
        </w:rPr>
        <w:t>component</w:t>
      </w:r>
      <w:r>
        <w:rPr>
          <w:spacing w:val="31"/>
          <w:sz w:val="32"/>
        </w:rPr>
        <w:t xml:space="preserve"> </w:t>
      </w:r>
      <w:r>
        <w:rPr>
          <w:sz w:val="32"/>
        </w:rPr>
        <w:t>here</w:t>
      </w:r>
      <w:r>
        <w:rPr>
          <w:spacing w:val="35"/>
          <w:sz w:val="32"/>
        </w:rPr>
        <w:t xml:space="preserve"> </w:t>
      </w:r>
      <w:r>
        <w:rPr>
          <w:sz w:val="32"/>
        </w:rPr>
        <w:t>is</w:t>
      </w:r>
      <w:r>
        <w:rPr>
          <w:spacing w:val="32"/>
          <w:sz w:val="32"/>
        </w:rPr>
        <w:t xml:space="preserve"> </w:t>
      </w:r>
      <w:r>
        <w:rPr>
          <w:sz w:val="32"/>
        </w:rPr>
        <w:t>the</w:t>
      </w:r>
      <w:r>
        <w:rPr>
          <w:spacing w:val="33"/>
          <w:sz w:val="32"/>
        </w:rPr>
        <w:t xml:space="preserve"> </w:t>
      </w:r>
      <w:r>
        <w:rPr>
          <w:sz w:val="32"/>
        </w:rPr>
        <w:t>Virtual</w:t>
      </w:r>
      <w:r>
        <w:rPr>
          <w:spacing w:val="33"/>
          <w:sz w:val="32"/>
        </w:rPr>
        <w:t xml:space="preserve"> </w:t>
      </w:r>
      <w:r>
        <w:rPr>
          <w:sz w:val="32"/>
        </w:rPr>
        <w:t>Assistant.</w:t>
      </w:r>
      <w:r>
        <w:rPr>
          <w:spacing w:val="32"/>
          <w:sz w:val="32"/>
        </w:rPr>
        <w:t xml:space="preserve"> </w:t>
      </w:r>
      <w:r>
        <w:rPr>
          <w:sz w:val="32"/>
        </w:rPr>
        <w:t>It</w:t>
      </w:r>
      <w:r>
        <w:rPr>
          <w:spacing w:val="33"/>
          <w:sz w:val="32"/>
        </w:rPr>
        <w:t xml:space="preserve"> </w:t>
      </w:r>
      <w:r>
        <w:rPr>
          <w:sz w:val="32"/>
        </w:rPr>
        <w:t>provides</w:t>
      </w:r>
      <w:r>
        <w:rPr>
          <w:spacing w:val="32"/>
          <w:sz w:val="32"/>
        </w:rPr>
        <w:t xml:space="preserve"> </w:t>
      </w:r>
      <w:r>
        <w:rPr>
          <w:sz w:val="32"/>
        </w:rPr>
        <w:t>two</w:t>
      </w:r>
      <w:r>
        <w:rPr>
          <w:spacing w:val="34"/>
          <w:sz w:val="32"/>
        </w:rPr>
        <w:t xml:space="preserve"> </w:t>
      </w:r>
      <w:r>
        <w:rPr>
          <w:sz w:val="32"/>
        </w:rPr>
        <w:t>specific</w:t>
      </w:r>
      <w:r>
        <w:rPr>
          <w:spacing w:val="-77"/>
          <w:sz w:val="32"/>
        </w:rPr>
        <w:t xml:space="preserve"> </w:t>
      </w:r>
      <w:r>
        <w:rPr>
          <w:sz w:val="32"/>
        </w:rPr>
        <w:t>service, executing Task or</w:t>
      </w:r>
      <w:r>
        <w:rPr>
          <w:spacing w:val="-3"/>
          <w:sz w:val="32"/>
        </w:rPr>
        <w:t xml:space="preserve"> </w:t>
      </w:r>
      <w:r>
        <w:rPr>
          <w:sz w:val="32"/>
        </w:rPr>
        <w:t>Answering</w:t>
      </w:r>
      <w:r>
        <w:rPr>
          <w:spacing w:val="2"/>
          <w:sz w:val="32"/>
        </w:rPr>
        <w:t xml:space="preserve"> </w:t>
      </w:r>
      <w:r>
        <w:rPr>
          <w:sz w:val="32"/>
        </w:rPr>
        <w:t>Ourr</w:t>
      </w:r>
      <w:r>
        <w:rPr>
          <w:spacing w:val="1"/>
          <w:sz w:val="32"/>
        </w:rPr>
        <w:t xml:space="preserve"> </w:t>
      </w:r>
      <w:r>
        <w:rPr>
          <w:sz w:val="32"/>
        </w:rPr>
        <w:t>question</w:t>
      </w:r>
      <w:r>
        <w:rPr>
          <w:rFonts w:ascii="SimSun-ExtB"/>
          <w:sz w:val="24"/>
        </w:rPr>
        <w:t>.</w:t>
      </w:r>
    </w:p>
    <w:p>
      <w:pPr>
        <w:pStyle w:val="8"/>
        <w:rPr>
          <w:rFonts w:ascii="SimSun-ExtB"/>
          <w:sz w:val="20"/>
        </w:rPr>
      </w:pPr>
    </w:p>
    <w:p>
      <w:pPr>
        <w:pStyle w:val="8"/>
        <w:rPr>
          <w:rFonts w:ascii="SimSun-ExtB"/>
          <w:sz w:val="20"/>
        </w:rPr>
      </w:pPr>
    </w:p>
    <w:p>
      <w:pPr>
        <w:pStyle w:val="8"/>
        <w:rPr>
          <w:rFonts w:ascii="SimSun-ExtB"/>
          <w:sz w:val="20"/>
        </w:rPr>
      </w:pPr>
    </w:p>
    <w:p>
      <w:pPr>
        <w:pStyle w:val="8"/>
        <w:rPr>
          <w:rFonts w:ascii="SimSun-ExtB"/>
          <w:sz w:val="20"/>
        </w:rPr>
      </w:pPr>
    </w:p>
    <w:p>
      <w:pPr>
        <w:pStyle w:val="8"/>
        <w:spacing w:before="7"/>
        <w:rPr>
          <w:rFonts w:ascii="SimSun-ExtB"/>
          <w:sz w:val="26"/>
        </w:rPr>
      </w:pPr>
      <w:r>
        <w:drawing>
          <wp:anchor distT="0" distB="0" distL="0" distR="0" simplePos="0" relativeHeight="251661312" behindDoc="0" locked="0" layoutInCell="1" allowOverlap="1">
            <wp:simplePos x="0" y="0"/>
            <wp:positionH relativeFrom="page">
              <wp:posOffset>1228725</wp:posOffset>
            </wp:positionH>
            <wp:positionV relativeFrom="paragraph">
              <wp:posOffset>240665</wp:posOffset>
            </wp:positionV>
            <wp:extent cx="4709795" cy="4944745"/>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23" cstate="print"/>
                    <a:stretch>
                      <a:fillRect/>
                    </a:stretch>
                  </pic:blipFill>
                  <pic:spPr>
                    <a:xfrm>
                      <a:off x="0" y="0"/>
                      <a:ext cx="4709646" cy="4944618"/>
                    </a:xfrm>
                    <a:prstGeom prst="rect">
                      <a:avLst/>
                    </a:prstGeom>
                  </pic:spPr>
                </pic:pic>
              </a:graphicData>
            </a:graphic>
          </wp:anchor>
        </w:drawing>
      </w:r>
    </w:p>
    <w:p>
      <w:pPr>
        <w:pStyle w:val="8"/>
        <w:spacing w:before="4"/>
        <w:rPr>
          <w:rFonts w:ascii="SimSun-ExtB"/>
          <w:sz w:val="29"/>
        </w:rPr>
      </w:pPr>
    </w:p>
    <w:p>
      <w:pPr>
        <w:spacing w:before="86" w:line="360" w:lineRule="auto"/>
        <w:ind w:left="119" w:right="738" w:firstLine="81"/>
        <w:jc w:val="both"/>
        <w:rPr>
          <w:sz w:val="32"/>
        </w:rPr>
      </w:pPr>
      <w:bookmarkStart w:id="161" w:name=" The user interacts with SQLite database"/>
      <w:bookmarkEnd w:id="161"/>
      <w:r>
        <w:rPr>
          <w:sz w:val="32"/>
        </w:rPr>
        <w:t>The user interacts with SQLite database using SQLite connection in Python code.</w:t>
      </w:r>
      <w:r>
        <w:rPr>
          <w:spacing w:val="-77"/>
          <w:sz w:val="32"/>
        </w:rPr>
        <w:t xml:space="preserve"> </w:t>
      </w:r>
      <w:r>
        <w:rPr>
          <w:sz w:val="32"/>
        </w:rPr>
        <w:t>The knowledge database DBPedia must be accessed via internet connection. This</w:t>
      </w:r>
      <w:r>
        <w:rPr>
          <w:spacing w:val="1"/>
          <w:sz w:val="32"/>
        </w:rPr>
        <w:t xml:space="preserve"> </w:t>
      </w:r>
      <w:r>
        <w:rPr>
          <w:sz w:val="32"/>
        </w:rPr>
        <w:t>requires</w:t>
      </w:r>
      <w:r>
        <w:rPr>
          <w:spacing w:val="1"/>
          <w:sz w:val="32"/>
        </w:rPr>
        <w:t xml:space="preserve"> </w:t>
      </w:r>
      <w:r>
        <w:rPr>
          <w:sz w:val="32"/>
        </w:rPr>
        <w:t>LAN</w:t>
      </w:r>
      <w:r>
        <w:rPr>
          <w:spacing w:val="1"/>
          <w:sz w:val="32"/>
        </w:rPr>
        <w:t xml:space="preserve"> </w:t>
      </w:r>
      <w:r>
        <w:rPr>
          <w:sz w:val="32"/>
        </w:rPr>
        <w:t>or</w:t>
      </w:r>
      <w:r>
        <w:rPr>
          <w:spacing w:val="-2"/>
          <w:sz w:val="32"/>
        </w:rPr>
        <w:t xml:space="preserve"> </w:t>
      </w:r>
      <w:r>
        <w:rPr>
          <w:sz w:val="32"/>
        </w:rPr>
        <w:t>WLAN</w:t>
      </w:r>
      <w:r>
        <w:rPr>
          <w:spacing w:val="4"/>
          <w:sz w:val="32"/>
        </w:rPr>
        <w:t xml:space="preserve"> </w:t>
      </w:r>
      <w:r>
        <w:rPr>
          <w:sz w:val="32"/>
        </w:rPr>
        <w:t>/</w:t>
      </w:r>
      <w:r>
        <w:rPr>
          <w:spacing w:val="-2"/>
          <w:sz w:val="32"/>
        </w:rPr>
        <w:t xml:space="preserve"> </w:t>
      </w:r>
      <w:r>
        <w:rPr>
          <w:sz w:val="32"/>
        </w:rPr>
        <w:t>Ethernet</w:t>
      </w:r>
      <w:r>
        <w:rPr>
          <w:spacing w:val="1"/>
          <w:sz w:val="32"/>
        </w:rPr>
        <w:t xml:space="preserve"> </w:t>
      </w:r>
      <w:r>
        <w:rPr>
          <w:sz w:val="32"/>
        </w:rPr>
        <w:t>network.</w:t>
      </w:r>
    </w:p>
    <w:p>
      <w:pPr>
        <w:spacing w:after="0" w:line="360" w:lineRule="auto"/>
        <w:jc w:val="both"/>
        <w:rPr>
          <w:sz w:val="32"/>
        </w:rPr>
        <w:sectPr>
          <w:pgSz w:w="11910" w:h="16840"/>
          <w:pgMar w:top="1120" w:right="0" w:bottom="280" w:left="500" w:header="935" w:footer="0" w:gutter="0"/>
          <w:pgNumType w:fmt="decimal"/>
          <w:cols w:space="720" w:num="1"/>
        </w:sectPr>
      </w:pPr>
    </w:p>
    <w:p>
      <w:pPr>
        <w:pStyle w:val="4"/>
        <w:spacing w:line="412" w:lineRule="exact"/>
      </w:pPr>
    </w:p>
    <w:p>
      <w:pPr>
        <w:pStyle w:val="4"/>
        <w:spacing w:line="412" w:lineRule="exact"/>
      </w:pPr>
      <w:r>
        <w:t>DATAFLOW</w:t>
      </w:r>
      <w:r>
        <w:rPr>
          <w:spacing w:val="-5"/>
        </w:rPr>
        <w:t xml:space="preserve"> </w:t>
      </w:r>
      <w:r>
        <w:t>DIAGRAM</w:t>
      </w:r>
    </w:p>
    <w:p>
      <w:pPr>
        <w:pStyle w:val="8"/>
        <w:rPr>
          <w:b/>
          <w:sz w:val="20"/>
        </w:rPr>
      </w:pPr>
    </w:p>
    <w:p>
      <w:pPr>
        <w:pStyle w:val="8"/>
        <w:spacing w:before="8"/>
        <w:rPr>
          <w:b/>
          <w:sz w:val="20"/>
        </w:rPr>
      </w:pPr>
      <w:r>
        <w:drawing>
          <wp:anchor distT="0" distB="0" distL="0" distR="0" simplePos="0" relativeHeight="251661312" behindDoc="0" locked="0" layoutInCell="1" allowOverlap="1">
            <wp:simplePos x="0" y="0"/>
            <wp:positionH relativeFrom="page">
              <wp:posOffset>960120</wp:posOffset>
            </wp:positionH>
            <wp:positionV relativeFrom="paragraph">
              <wp:posOffset>168275</wp:posOffset>
            </wp:positionV>
            <wp:extent cx="4855210" cy="2261870"/>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pic:cNvPicPr>
                      <a:picLocks noChangeAspect="1"/>
                    </pic:cNvPicPr>
                  </pic:nvPicPr>
                  <pic:blipFill>
                    <a:blip r:embed="rId24" cstate="print"/>
                    <a:stretch>
                      <a:fillRect/>
                    </a:stretch>
                  </pic:blipFill>
                  <pic:spPr>
                    <a:xfrm>
                      <a:off x="0" y="0"/>
                      <a:ext cx="4855430" cy="2261616"/>
                    </a:xfrm>
                    <a:prstGeom prst="rect">
                      <a:avLst/>
                    </a:prstGeom>
                  </pic:spPr>
                </pic:pic>
              </a:graphicData>
            </a:graphic>
          </wp:anchor>
        </w:drawing>
      </w:r>
    </w:p>
    <w:p>
      <w:pPr>
        <w:pStyle w:val="8"/>
        <w:rPr>
          <w:b/>
          <w:sz w:val="20"/>
        </w:rPr>
      </w:pPr>
    </w:p>
    <w:p>
      <w:pPr>
        <w:pStyle w:val="8"/>
        <w:rPr>
          <w:b/>
          <w:sz w:val="20"/>
        </w:rPr>
      </w:pPr>
    </w:p>
    <w:p>
      <w:pPr>
        <w:pStyle w:val="8"/>
        <w:rPr>
          <w:b/>
          <w:sz w:val="20"/>
        </w:rPr>
      </w:pPr>
    </w:p>
    <w:p>
      <w:pPr>
        <w:pStyle w:val="8"/>
        <w:spacing w:before="3"/>
        <w:rPr>
          <w:b/>
          <w:sz w:val="20"/>
        </w:rPr>
      </w:pPr>
      <w:r>
        <w:drawing>
          <wp:anchor distT="0" distB="0" distL="0" distR="0" simplePos="0" relativeHeight="251661312" behindDoc="0" locked="0" layoutInCell="1" allowOverlap="1">
            <wp:simplePos x="0" y="0"/>
            <wp:positionH relativeFrom="page">
              <wp:posOffset>1400175</wp:posOffset>
            </wp:positionH>
            <wp:positionV relativeFrom="paragraph">
              <wp:posOffset>172720</wp:posOffset>
            </wp:positionV>
            <wp:extent cx="3277235" cy="444246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25" cstate="print"/>
                    <a:stretch>
                      <a:fillRect/>
                    </a:stretch>
                  </pic:blipFill>
                  <pic:spPr>
                    <a:xfrm>
                      <a:off x="0" y="0"/>
                      <a:ext cx="3277279" cy="4442460"/>
                    </a:xfrm>
                    <a:prstGeom prst="rect">
                      <a:avLst/>
                    </a:prstGeom>
                  </pic:spPr>
                </pic:pic>
              </a:graphicData>
            </a:graphic>
          </wp:anchor>
        </w:drawing>
      </w:r>
    </w:p>
    <w:p>
      <w:pPr>
        <w:pStyle w:val="8"/>
        <w:rPr>
          <w:b/>
          <w:sz w:val="20"/>
        </w:rPr>
      </w:pPr>
    </w:p>
    <w:p>
      <w:pPr>
        <w:pStyle w:val="8"/>
        <w:rPr>
          <w:b/>
          <w:sz w:val="20"/>
        </w:rPr>
      </w:pPr>
    </w:p>
    <w:p>
      <w:pPr>
        <w:pStyle w:val="8"/>
        <w:rPr>
          <w:b/>
          <w:sz w:val="20"/>
        </w:rPr>
      </w:pPr>
    </w:p>
    <w:p>
      <w:pPr>
        <w:pStyle w:val="8"/>
        <w:spacing w:before="3"/>
        <w:rPr>
          <w:b/>
          <w:sz w:val="22"/>
        </w:rPr>
      </w:pPr>
    </w:p>
    <w:p>
      <w:pPr>
        <w:spacing w:before="86"/>
        <w:ind w:left="716" w:right="1822" w:firstLine="0"/>
        <w:jc w:val="center"/>
        <w:rPr>
          <w:sz w:val="32"/>
        </w:rPr>
      </w:pPr>
      <w:r>
        <w:rPr>
          <w:sz w:val="32"/>
        </w:rPr>
        <w:t>DFD</w:t>
      </w:r>
      <w:r>
        <w:rPr>
          <w:spacing w:val="-2"/>
          <w:sz w:val="32"/>
        </w:rPr>
        <w:t xml:space="preserve"> </w:t>
      </w:r>
      <w:r>
        <w:rPr>
          <w:sz w:val="32"/>
        </w:rPr>
        <w:t>LABEL-</w:t>
      </w:r>
      <w:r>
        <w:rPr>
          <w:spacing w:val="-1"/>
          <w:sz w:val="32"/>
        </w:rPr>
        <w:t xml:space="preserve"> </w:t>
      </w:r>
      <w:r>
        <w:rPr>
          <w:sz w:val="32"/>
        </w:rPr>
        <w:t>1</w:t>
      </w:r>
    </w:p>
    <w:p>
      <w:pPr>
        <w:spacing w:after="0"/>
        <w:jc w:val="center"/>
        <w:rPr>
          <w:sz w:val="32"/>
        </w:rPr>
        <w:sectPr>
          <w:pgSz w:w="11910" w:h="16840"/>
          <w:pgMar w:top="1120" w:right="0" w:bottom="280" w:left="500" w:header="935" w:footer="0" w:gutter="0"/>
          <w:pgNumType w:fmt="decimal"/>
          <w:cols w:space="720" w:num="1"/>
        </w:sect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spacing w:before="3"/>
        <w:rPr>
          <w:sz w:val="24"/>
        </w:rPr>
      </w:pPr>
    </w:p>
    <w:p>
      <w:pPr>
        <w:pStyle w:val="8"/>
        <w:ind w:left="511"/>
        <w:rPr>
          <w:sz w:val="20"/>
        </w:rPr>
      </w:pPr>
      <w:r>
        <w:rPr>
          <w:sz w:val="20"/>
        </w:rPr>
        <w:drawing>
          <wp:inline distT="0" distB="0" distL="0" distR="0">
            <wp:extent cx="6058535" cy="7966075"/>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pic:cNvPicPr>
                      <a:picLocks noChangeAspect="1"/>
                    </pic:cNvPicPr>
                  </pic:nvPicPr>
                  <pic:blipFill>
                    <a:blip r:embed="rId26" cstate="print"/>
                    <a:stretch>
                      <a:fillRect/>
                    </a:stretch>
                  </pic:blipFill>
                  <pic:spPr>
                    <a:xfrm>
                      <a:off x="0" y="0"/>
                      <a:ext cx="6059036" cy="7966519"/>
                    </a:xfrm>
                    <a:prstGeom prst="rect">
                      <a:avLst/>
                    </a:prstGeom>
                  </pic:spPr>
                </pic:pic>
              </a:graphicData>
            </a:graphic>
          </wp:inline>
        </w:drawing>
      </w:r>
    </w:p>
    <w:p>
      <w:pPr>
        <w:spacing w:after="0"/>
        <w:rPr>
          <w:sz w:val="20"/>
        </w:rPr>
        <w:sectPr>
          <w:pgSz w:w="11910" w:h="16840"/>
          <w:pgMar w:top="1120" w:right="0" w:bottom="280" w:left="500" w:header="935" w:footer="0" w:gutter="0"/>
          <w:pgNumType w:fmt="decimal"/>
          <w:cols w:space="720" w:num="1"/>
        </w:sectPr>
      </w:pPr>
    </w:p>
    <w:p>
      <w:pPr>
        <w:pStyle w:val="4"/>
        <w:spacing w:line="412" w:lineRule="exact"/>
      </w:pPr>
    </w:p>
    <w:p>
      <w:pPr>
        <w:pStyle w:val="4"/>
        <w:spacing w:line="412" w:lineRule="exact"/>
        <w:rPr>
          <w:b/>
          <w:sz w:val="20"/>
        </w:rPr>
      </w:pPr>
      <w:r>
        <w:t>DATA</w:t>
      </w:r>
      <w:r>
        <w:rPr>
          <w:spacing w:val="-3"/>
        </w:rPr>
        <w:t xml:space="preserve"> </w:t>
      </w:r>
      <w:r>
        <w:t>DICTIONARY</w:t>
      </w:r>
    </w:p>
    <w:p>
      <w:pPr>
        <w:pStyle w:val="8"/>
        <w:spacing w:before="7"/>
        <w:rPr>
          <w:b/>
          <w:sz w:val="18"/>
        </w:rPr>
      </w:pPr>
      <w:r>
        <w:drawing>
          <wp:anchor distT="0" distB="0" distL="0" distR="0" simplePos="0" relativeHeight="251661312" behindDoc="0" locked="0" layoutInCell="1" allowOverlap="1">
            <wp:simplePos x="0" y="0"/>
            <wp:positionH relativeFrom="page">
              <wp:posOffset>770890</wp:posOffset>
            </wp:positionH>
            <wp:positionV relativeFrom="paragraph">
              <wp:posOffset>160655</wp:posOffset>
            </wp:positionV>
            <wp:extent cx="5250815" cy="8281035"/>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pic:cNvPicPr>
                      <a:picLocks noChangeAspect="1"/>
                    </pic:cNvPicPr>
                  </pic:nvPicPr>
                  <pic:blipFill>
                    <a:blip r:embed="rId27" cstate="print"/>
                    <a:stretch>
                      <a:fillRect/>
                    </a:stretch>
                  </pic:blipFill>
                  <pic:spPr>
                    <a:xfrm>
                      <a:off x="0" y="0"/>
                      <a:ext cx="5250663" cy="8281034"/>
                    </a:xfrm>
                    <a:prstGeom prst="rect">
                      <a:avLst/>
                    </a:prstGeom>
                  </pic:spPr>
                </pic:pic>
              </a:graphicData>
            </a:graphic>
          </wp:anchor>
        </w:drawing>
      </w:r>
    </w:p>
    <w:p>
      <w:pPr>
        <w:spacing w:after="0"/>
        <w:rPr>
          <w:sz w:val="18"/>
        </w:rPr>
        <w:sectPr>
          <w:pgSz w:w="11910" w:h="16840"/>
          <w:pgMar w:top="1120" w:right="0" w:bottom="280" w:left="500" w:header="935" w:footer="0" w:gutter="0"/>
          <w:pgNumType w:fmt="decimal"/>
          <w:cols w:space="720" w:num="1"/>
        </w:sectPr>
      </w:pPr>
    </w:p>
    <w:p>
      <w:pPr>
        <w:pStyle w:val="8"/>
        <w:spacing w:before="3"/>
        <w:rPr>
          <w:b/>
          <w:sz w:val="28"/>
        </w:rPr>
      </w:pPr>
    </w:p>
    <w:p>
      <w:pPr>
        <w:pStyle w:val="12"/>
        <w:numPr>
          <w:ilvl w:val="1"/>
          <w:numId w:val="23"/>
        </w:numPr>
        <w:tabs>
          <w:tab w:val="left" w:pos="3940"/>
        </w:tabs>
        <w:spacing w:before="85" w:after="0" w:line="240" w:lineRule="auto"/>
        <w:ind w:left="3940" w:right="0" w:hanging="360"/>
        <w:jc w:val="left"/>
        <w:rPr>
          <w:rFonts w:ascii="Times New Roman"/>
          <w:b/>
          <w:sz w:val="36"/>
        </w:rPr>
      </w:pPr>
      <w:r>
        <w:rPr>
          <w:rFonts w:ascii="Times New Roman"/>
          <w:b/>
          <w:sz w:val="36"/>
        </w:rPr>
        <w:t>SYSTEM</w:t>
      </w:r>
      <w:r>
        <w:rPr>
          <w:rFonts w:ascii="Times New Roman"/>
          <w:b/>
          <w:spacing w:val="-4"/>
          <w:sz w:val="36"/>
        </w:rPr>
        <w:t xml:space="preserve"> </w:t>
      </w:r>
      <w:r>
        <w:rPr>
          <w:rFonts w:ascii="Times New Roman"/>
          <w:b/>
          <w:sz w:val="36"/>
        </w:rPr>
        <w:t>STUDY</w:t>
      </w:r>
    </w:p>
    <w:p>
      <w:pPr>
        <w:pStyle w:val="8"/>
        <w:rPr>
          <w:b/>
          <w:sz w:val="40"/>
        </w:rPr>
      </w:pPr>
    </w:p>
    <w:p>
      <w:pPr>
        <w:pStyle w:val="12"/>
        <w:numPr>
          <w:ilvl w:val="1"/>
          <w:numId w:val="24"/>
        </w:numPr>
        <w:tabs>
          <w:tab w:val="left" w:pos="600"/>
        </w:tabs>
        <w:spacing w:before="330" w:after="0" w:line="240" w:lineRule="auto"/>
        <w:ind w:left="599" w:right="0" w:hanging="481"/>
        <w:jc w:val="left"/>
        <w:rPr>
          <w:rFonts w:ascii="Times New Roman"/>
          <w:b/>
          <w:sz w:val="32"/>
        </w:rPr>
      </w:pPr>
      <w:bookmarkStart w:id="162" w:name="7.1 FEASIBILITY STUDY"/>
      <w:bookmarkEnd w:id="162"/>
      <w:bookmarkStart w:id="163" w:name="7.1 FEASIBILITY STUDY"/>
      <w:bookmarkEnd w:id="163"/>
      <w:r>
        <w:rPr>
          <w:rFonts w:ascii="Times New Roman"/>
          <w:b/>
          <w:sz w:val="32"/>
        </w:rPr>
        <w:t>FEASIBILITY</w:t>
      </w:r>
      <w:r>
        <w:rPr>
          <w:rFonts w:ascii="Times New Roman"/>
          <w:b/>
          <w:spacing w:val="-10"/>
          <w:sz w:val="32"/>
        </w:rPr>
        <w:t xml:space="preserve"> </w:t>
      </w:r>
      <w:r>
        <w:rPr>
          <w:rFonts w:ascii="Times New Roman"/>
          <w:b/>
          <w:sz w:val="32"/>
        </w:rPr>
        <w:t>STUDY</w:t>
      </w:r>
    </w:p>
    <w:p>
      <w:pPr>
        <w:pStyle w:val="8"/>
        <w:spacing w:before="6"/>
        <w:rPr>
          <w:b/>
          <w:sz w:val="29"/>
        </w:rPr>
      </w:pPr>
    </w:p>
    <w:p>
      <w:pPr>
        <w:spacing w:before="1" w:line="360" w:lineRule="auto"/>
        <w:ind w:left="340" w:right="739" w:firstLine="640"/>
        <w:jc w:val="both"/>
        <w:rPr>
          <w:sz w:val="32"/>
        </w:rPr>
      </w:pPr>
      <w:bookmarkStart w:id="164" w:name="Feasibility Study can help you determine"/>
      <w:bookmarkEnd w:id="164"/>
      <w:r>
        <w:rPr>
          <w:sz w:val="32"/>
        </w:rPr>
        <w:t>Feasibility</w:t>
      </w:r>
      <w:r>
        <w:rPr>
          <w:spacing w:val="1"/>
          <w:sz w:val="32"/>
        </w:rPr>
        <w:t xml:space="preserve"> </w:t>
      </w:r>
      <w:r>
        <w:rPr>
          <w:sz w:val="32"/>
        </w:rPr>
        <w:t>Study</w:t>
      </w:r>
      <w:r>
        <w:rPr>
          <w:spacing w:val="1"/>
          <w:sz w:val="32"/>
        </w:rPr>
        <w:t xml:space="preserve"> </w:t>
      </w:r>
      <w:r>
        <w:rPr>
          <w:sz w:val="32"/>
        </w:rPr>
        <w:t>can</w:t>
      </w:r>
      <w:r>
        <w:rPr>
          <w:spacing w:val="1"/>
          <w:sz w:val="32"/>
        </w:rPr>
        <w:t xml:space="preserve"> </w:t>
      </w:r>
      <w:r>
        <w:rPr>
          <w:sz w:val="32"/>
        </w:rPr>
        <w:t>help</w:t>
      </w:r>
      <w:r>
        <w:rPr>
          <w:spacing w:val="1"/>
          <w:sz w:val="32"/>
        </w:rPr>
        <w:t xml:space="preserve"> </w:t>
      </w:r>
      <w:r>
        <w:rPr>
          <w:sz w:val="32"/>
        </w:rPr>
        <w:t>you</w:t>
      </w:r>
      <w:r>
        <w:rPr>
          <w:spacing w:val="1"/>
          <w:sz w:val="32"/>
        </w:rPr>
        <w:t xml:space="preserve"> </w:t>
      </w:r>
      <w:r>
        <w:rPr>
          <w:sz w:val="32"/>
        </w:rPr>
        <w:t>determine</w:t>
      </w:r>
      <w:r>
        <w:rPr>
          <w:spacing w:val="1"/>
          <w:sz w:val="32"/>
        </w:rPr>
        <w:t xml:space="preserve"> </w:t>
      </w:r>
      <w:r>
        <w:rPr>
          <w:sz w:val="32"/>
        </w:rPr>
        <w:t>whether</w:t>
      </w:r>
      <w:r>
        <w:rPr>
          <w:spacing w:val="1"/>
          <w:sz w:val="32"/>
        </w:rPr>
        <w:t xml:space="preserve"> </w:t>
      </w:r>
      <w:r>
        <w:rPr>
          <w:sz w:val="32"/>
        </w:rPr>
        <w:t>or</w:t>
      </w:r>
      <w:r>
        <w:rPr>
          <w:spacing w:val="1"/>
          <w:sz w:val="32"/>
        </w:rPr>
        <w:t xml:space="preserve"> </w:t>
      </w:r>
      <w:r>
        <w:rPr>
          <w:sz w:val="32"/>
        </w:rPr>
        <w:t>not</w:t>
      </w:r>
      <w:r>
        <w:rPr>
          <w:spacing w:val="1"/>
          <w:sz w:val="32"/>
        </w:rPr>
        <w:t xml:space="preserve"> </w:t>
      </w:r>
      <w:r>
        <w:rPr>
          <w:sz w:val="32"/>
        </w:rPr>
        <w:t>you</w:t>
      </w:r>
      <w:r>
        <w:rPr>
          <w:spacing w:val="1"/>
          <w:sz w:val="32"/>
        </w:rPr>
        <w:t xml:space="preserve"> </w:t>
      </w:r>
      <w:r>
        <w:rPr>
          <w:sz w:val="32"/>
        </w:rPr>
        <w:t>should</w:t>
      </w:r>
      <w:r>
        <w:rPr>
          <w:spacing w:val="1"/>
          <w:sz w:val="32"/>
        </w:rPr>
        <w:t xml:space="preserve"> </w:t>
      </w:r>
      <w:r>
        <w:rPr>
          <w:sz w:val="32"/>
        </w:rPr>
        <w:t>proceed with your project. It is essential to evaluate cost and benefit of the</w:t>
      </w:r>
      <w:r>
        <w:rPr>
          <w:spacing w:val="1"/>
          <w:sz w:val="32"/>
        </w:rPr>
        <w:t xml:space="preserve"> </w:t>
      </w:r>
      <w:r>
        <w:rPr>
          <w:sz w:val="32"/>
        </w:rPr>
        <w:t>proposed</w:t>
      </w:r>
      <w:r>
        <w:rPr>
          <w:spacing w:val="-1"/>
          <w:sz w:val="32"/>
        </w:rPr>
        <w:t xml:space="preserve"> </w:t>
      </w:r>
      <w:r>
        <w:rPr>
          <w:sz w:val="32"/>
        </w:rPr>
        <w:t>system.</w:t>
      </w:r>
    </w:p>
    <w:p>
      <w:pPr>
        <w:spacing w:before="156"/>
        <w:ind w:left="340" w:right="0" w:firstLine="0"/>
        <w:jc w:val="both"/>
        <w:rPr>
          <w:sz w:val="32"/>
        </w:rPr>
      </w:pPr>
      <w:bookmarkStart w:id="165" w:name="Three key considerations involved in the"/>
      <w:bookmarkEnd w:id="165"/>
      <w:r>
        <w:rPr>
          <w:sz w:val="32"/>
        </w:rPr>
        <w:t>Three</w:t>
      </w:r>
      <w:r>
        <w:rPr>
          <w:spacing w:val="-2"/>
          <w:sz w:val="32"/>
        </w:rPr>
        <w:t xml:space="preserve"> </w:t>
      </w:r>
      <w:r>
        <w:rPr>
          <w:sz w:val="32"/>
        </w:rPr>
        <w:t>key</w:t>
      </w:r>
      <w:r>
        <w:rPr>
          <w:spacing w:val="-2"/>
          <w:sz w:val="32"/>
        </w:rPr>
        <w:t xml:space="preserve"> </w:t>
      </w:r>
      <w:r>
        <w:rPr>
          <w:sz w:val="32"/>
        </w:rPr>
        <w:t>considerations</w:t>
      </w:r>
      <w:r>
        <w:rPr>
          <w:spacing w:val="-5"/>
          <w:sz w:val="32"/>
        </w:rPr>
        <w:t xml:space="preserve"> </w:t>
      </w:r>
      <w:r>
        <w:rPr>
          <w:sz w:val="32"/>
        </w:rPr>
        <w:t>involved</w:t>
      </w:r>
      <w:r>
        <w:rPr>
          <w:spacing w:val="-2"/>
          <w:sz w:val="32"/>
        </w:rPr>
        <w:t xml:space="preserve"> </w:t>
      </w:r>
      <w:r>
        <w:rPr>
          <w:sz w:val="32"/>
        </w:rPr>
        <w:t>in</w:t>
      </w:r>
      <w:r>
        <w:rPr>
          <w:spacing w:val="-3"/>
          <w:sz w:val="32"/>
        </w:rPr>
        <w:t xml:space="preserve"> </w:t>
      </w:r>
      <w:r>
        <w:rPr>
          <w:sz w:val="32"/>
        </w:rPr>
        <w:t>the</w:t>
      </w:r>
      <w:r>
        <w:rPr>
          <w:spacing w:val="-1"/>
          <w:sz w:val="32"/>
        </w:rPr>
        <w:t xml:space="preserve"> </w:t>
      </w:r>
      <w:r>
        <w:rPr>
          <w:sz w:val="32"/>
        </w:rPr>
        <w:t>feasibility</w:t>
      </w:r>
      <w:r>
        <w:rPr>
          <w:spacing w:val="-4"/>
          <w:sz w:val="32"/>
        </w:rPr>
        <w:t xml:space="preserve"> </w:t>
      </w:r>
      <w:r>
        <w:rPr>
          <w:sz w:val="32"/>
        </w:rPr>
        <w:t>analysis are:</w:t>
      </w:r>
    </w:p>
    <w:p>
      <w:pPr>
        <w:pStyle w:val="8"/>
        <w:spacing w:before="6"/>
        <w:rPr>
          <w:sz w:val="29"/>
        </w:rPr>
      </w:pPr>
    </w:p>
    <w:p>
      <w:pPr>
        <w:pStyle w:val="12"/>
        <w:numPr>
          <w:ilvl w:val="0"/>
          <w:numId w:val="25"/>
        </w:numPr>
        <w:tabs>
          <w:tab w:val="left" w:pos="525"/>
        </w:tabs>
        <w:spacing w:before="0" w:after="0" w:line="240" w:lineRule="auto"/>
        <w:ind w:left="524" w:right="0" w:hanging="185"/>
        <w:jc w:val="both"/>
        <w:rPr>
          <w:rFonts w:ascii="Times New Roman" w:hAnsi="Times New Roman"/>
          <w:sz w:val="32"/>
        </w:rPr>
      </w:pPr>
      <w:bookmarkStart w:id="166" w:name="- Economical feasibility"/>
      <w:bookmarkEnd w:id="166"/>
      <w:bookmarkStart w:id="167" w:name="- Economical feasibility"/>
      <w:bookmarkEnd w:id="167"/>
      <w:r>
        <w:rPr>
          <w:rFonts w:ascii="Times New Roman" w:hAnsi="Times New Roman"/>
          <w:sz w:val="32"/>
        </w:rPr>
        <w:t>Economical</w:t>
      </w:r>
      <w:r>
        <w:rPr>
          <w:rFonts w:ascii="Times New Roman" w:hAnsi="Times New Roman"/>
          <w:spacing w:val="-6"/>
          <w:sz w:val="32"/>
        </w:rPr>
        <w:t xml:space="preserve"> </w:t>
      </w:r>
      <w:r>
        <w:rPr>
          <w:rFonts w:ascii="Times New Roman" w:hAnsi="Times New Roman"/>
          <w:sz w:val="32"/>
        </w:rPr>
        <w:t>feasibility</w:t>
      </w:r>
    </w:p>
    <w:p>
      <w:pPr>
        <w:pStyle w:val="8"/>
        <w:spacing w:before="7"/>
        <w:rPr>
          <w:sz w:val="29"/>
        </w:rPr>
      </w:pPr>
    </w:p>
    <w:p>
      <w:pPr>
        <w:pStyle w:val="12"/>
        <w:numPr>
          <w:ilvl w:val="0"/>
          <w:numId w:val="25"/>
        </w:numPr>
        <w:tabs>
          <w:tab w:val="left" w:pos="525"/>
        </w:tabs>
        <w:spacing w:before="0" w:after="0" w:line="240" w:lineRule="auto"/>
        <w:ind w:left="524" w:right="0" w:hanging="185"/>
        <w:jc w:val="both"/>
        <w:rPr>
          <w:rFonts w:ascii="Times New Roman" w:hAnsi="Times New Roman"/>
          <w:sz w:val="32"/>
        </w:rPr>
      </w:pPr>
      <w:bookmarkStart w:id="168" w:name="- Technical feasibility"/>
      <w:bookmarkEnd w:id="168"/>
      <w:bookmarkStart w:id="169" w:name="- Technical feasibility"/>
      <w:bookmarkEnd w:id="169"/>
      <w:r>
        <w:rPr>
          <w:rFonts w:ascii="Times New Roman" w:hAnsi="Times New Roman"/>
          <w:sz w:val="32"/>
        </w:rPr>
        <w:t>Technical</w:t>
      </w:r>
      <w:r>
        <w:rPr>
          <w:rFonts w:ascii="Times New Roman" w:hAnsi="Times New Roman"/>
          <w:spacing w:val="-4"/>
          <w:sz w:val="32"/>
        </w:rPr>
        <w:t xml:space="preserve"> </w:t>
      </w:r>
      <w:r>
        <w:rPr>
          <w:rFonts w:ascii="Times New Roman" w:hAnsi="Times New Roman"/>
          <w:sz w:val="32"/>
        </w:rPr>
        <w:t>feasibility</w:t>
      </w:r>
    </w:p>
    <w:p>
      <w:pPr>
        <w:pStyle w:val="8"/>
        <w:spacing w:before="6"/>
        <w:rPr>
          <w:sz w:val="29"/>
        </w:rPr>
      </w:pPr>
    </w:p>
    <w:p>
      <w:pPr>
        <w:pStyle w:val="12"/>
        <w:numPr>
          <w:ilvl w:val="0"/>
          <w:numId w:val="25"/>
        </w:numPr>
        <w:tabs>
          <w:tab w:val="left" w:pos="525"/>
        </w:tabs>
        <w:spacing w:before="0" w:after="0" w:line="240" w:lineRule="auto"/>
        <w:ind w:left="524" w:right="0" w:hanging="185"/>
        <w:jc w:val="both"/>
        <w:rPr>
          <w:rFonts w:ascii="Times New Roman" w:hAnsi="Times New Roman"/>
          <w:sz w:val="32"/>
        </w:rPr>
      </w:pPr>
      <w:bookmarkStart w:id="170" w:name="- Social feasibility"/>
      <w:bookmarkEnd w:id="170"/>
      <w:bookmarkStart w:id="171" w:name="- Social feasibility"/>
      <w:bookmarkEnd w:id="171"/>
      <w:r>
        <w:rPr>
          <w:rFonts w:ascii="Times New Roman" w:hAnsi="Times New Roman"/>
          <w:sz w:val="32"/>
        </w:rPr>
        <w:t>Social</w:t>
      </w:r>
      <w:r>
        <w:rPr>
          <w:rFonts w:ascii="Times New Roman" w:hAnsi="Times New Roman"/>
          <w:spacing w:val="-3"/>
          <w:sz w:val="32"/>
        </w:rPr>
        <w:t xml:space="preserve"> </w:t>
      </w:r>
      <w:r>
        <w:rPr>
          <w:rFonts w:ascii="Times New Roman" w:hAnsi="Times New Roman"/>
          <w:sz w:val="32"/>
        </w:rPr>
        <w:t>feasibility</w:t>
      </w:r>
    </w:p>
    <w:p>
      <w:pPr>
        <w:pStyle w:val="8"/>
        <w:spacing w:before="7"/>
        <w:rPr>
          <w:sz w:val="29"/>
        </w:rPr>
      </w:pPr>
    </w:p>
    <w:p>
      <w:pPr>
        <w:pStyle w:val="12"/>
        <w:numPr>
          <w:ilvl w:val="1"/>
          <w:numId w:val="24"/>
        </w:numPr>
        <w:tabs>
          <w:tab w:val="left" w:pos="600"/>
        </w:tabs>
        <w:spacing w:before="0" w:after="0" w:line="240" w:lineRule="auto"/>
        <w:ind w:left="599" w:right="0" w:hanging="481"/>
        <w:jc w:val="left"/>
        <w:rPr>
          <w:rFonts w:ascii="Times New Roman"/>
          <w:b/>
          <w:sz w:val="32"/>
        </w:rPr>
      </w:pPr>
      <w:bookmarkStart w:id="172" w:name="7.2 ECONOMICAL FEASIBILITY"/>
      <w:bookmarkEnd w:id="172"/>
      <w:bookmarkStart w:id="173" w:name="7.2 ECONOMICAL FEASIBILITY"/>
      <w:bookmarkEnd w:id="173"/>
      <w:r>
        <w:rPr>
          <w:rFonts w:ascii="Times New Roman"/>
          <w:b/>
          <w:sz w:val="32"/>
        </w:rPr>
        <w:t>ECONOMICAL</w:t>
      </w:r>
      <w:r>
        <w:rPr>
          <w:rFonts w:ascii="Times New Roman"/>
          <w:b/>
          <w:spacing w:val="-10"/>
          <w:sz w:val="32"/>
        </w:rPr>
        <w:t xml:space="preserve"> </w:t>
      </w:r>
      <w:r>
        <w:rPr>
          <w:rFonts w:ascii="Times New Roman"/>
          <w:b/>
          <w:sz w:val="32"/>
        </w:rPr>
        <w:t>FEASIBILITY</w:t>
      </w:r>
    </w:p>
    <w:p>
      <w:pPr>
        <w:pStyle w:val="8"/>
        <w:spacing w:before="6"/>
        <w:rPr>
          <w:b/>
          <w:sz w:val="29"/>
        </w:rPr>
      </w:pPr>
    </w:p>
    <w:p>
      <w:pPr>
        <w:spacing w:before="1" w:line="360" w:lineRule="auto"/>
        <w:ind w:left="340" w:right="739" w:firstLine="480"/>
        <w:jc w:val="both"/>
        <w:rPr>
          <w:sz w:val="32"/>
        </w:rPr>
      </w:pPr>
      <w:bookmarkStart w:id="174" w:name="Here, we find the total cost and benefit"/>
      <w:bookmarkEnd w:id="174"/>
      <w:r>
        <w:rPr>
          <w:sz w:val="32"/>
        </w:rPr>
        <w:t>Here, we find the total cost and benefit of the proposed system over current</w:t>
      </w:r>
      <w:r>
        <w:rPr>
          <w:spacing w:val="1"/>
          <w:sz w:val="32"/>
        </w:rPr>
        <w:t xml:space="preserve"> </w:t>
      </w:r>
      <w:r>
        <w:rPr>
          <w:sz w:val="32"/>
        </w:rPr>
        <w:t>system. For this project, the main cost is documentation cost. User also would</w:t>
      </w:r>
      <w:r>
        <w:rPr>
          <w:spacing w:val="1"/>
          <w:sz w:val="32"/>
        </w:rPr>
        <w:t xml:space="preserve"> </w:t>
      </w:r>
      <w:r>
        <w:rPr>
          <w:sz w:val="32"/>
        </w:rPr>
        <w:t>have</w:t>
      </w:r>
      <w:r>
        <w:rPr>
          <w:spacing w:val="-3"/>
          <w:sz w:val="32"/>
        </w:rPr>
        <w:t xml:space="preserve"> </w:t>
      </w:r>
      <w:r>
        <w:rPr>
          <w:sz w:val="32"/>
        </w:rPr>
        <w:t>to</w:t>
      </w:r>
      <w:r>
        <w:rPr>
          <w:spacing w:val="-1"/>
          <w:sz w:val="32"/>
        </w:rPr>
        <w:t xml:space="preserve"> </w:t>
      </w:r>
      <w:r>
        <w:rPr>
          <w:sz w:val="32"/>
        </w:rPr>
        <w:t>pay</w:t>
      </w:r>
      <w:r>
        <w:rPr>
          <w:spacing w:val="-1"/>
          <w:sz w:val="32"/>
        </w:rPr>
        <w:t xml:space="preserve"> </w:t>
      </w:r>
      <w:r>
        <w:rPr>
          <w:sz w:val="32"/>
        </w:rPr>
        <w:t>for microphones</w:t>
      </w:r>
      <w:r>
        <w:rPr>
          <w:spacing w:val="-2"/>
          <w:sz w:val="32"/>
        </w:rPr>
        <w:t xml:space="preserve"> </w:t>
      </w:r>
      <w:r>
        <w:rPr>
          <w:sz w:val="32"/>
        </w:rPr>
        <w:t>and</w:t>
      </w:r>
      <w:r>
        <w:rPr>
          <w:spacing w:val="-2"/>
          <w:sz w:val="32"/>
        </w:rPr>
        <w:t xml:space="preserve"> </w:t>
      </w:r>
      <w:r>
        <w:rPr>
          <w:sz w:val="32"/>
        </w:rPr>
        <w:t>speakers.</w:t>
      </w:r>
      <w:r>
        <w:rPr>
          <w:spacing w:val="-3"/>
          <w:sz w:val="32"/>
        </w:rPr>
        <w:t xml:space="preserve"> </w:t>
      </w:r>
      <w:r>
        <w:rPr>
          <w:sz w:val="32"/>
        </w:rPr>
        <w:t>Again,</w:t>
      </w:r>
      <w:r>
        <w:rPr>
          <w:spacing w:val="-3"/>
          <w:sz w:val="32"/>
        </w:rPr>
        <w:t xml:space="preserve"> </w:t>
      </w:r>
      <w:r>
        <w:rPr>
          <w:sz w:val="32"/>
        </w:rPr>
        <w:t>they</w:t>
      </w:r>
      <w:r>
        <w:rPr>
          <w:spacing w:val="-1"/>
          <w:sz w:val="32"/>
        </w:rPr>
        <w:t xml:space="preserve"> </w:t>
      </w:r>
      <w:r>
        <w:rPr>
          <w:sz w:val="32"/>
        </w:rPr>
        <w:t>are</w:t>
      </w:r>
      <w:r>
        <w:rPr>
          <w:spacing w:val="3"/>
          <w:sz w:val="32"/>
        </w:rPr>
        <w:t xml:space="preserve"> </w:t>
      </w:r>
      <w:r>
        <w:rPr>
          <w:sz w:val="32"/>
        </w:rPr>
        <w:t>cheap</w:t>
      </w:r>
      <w:r>
        <w:rPr>
          <w:spacing w:val="-1"/>
          <w:sz w:val="32"/>
        </w:rPr>
        <w:t xml:space="preserve"> </w:t>
      </w:r>
      <w:r>
        <w:rPr>
          <w:sz w:val="32"/>
        </w:rPr>
        <w:t>and</w:t>
      </w:r>
      <w:r>
        <w:rPr>
          <w:spacing w:val="-2"/>
          <w:sz w:val="32"/>
        </w:rPr>
        <w:t xml:space="preserve"> </w:t>
      </w:r>
      <w:r>
        <w:rPr>
          <w:sz w:val="32"/>
        </w:rPr>
        <w:t>available</w:t>
      </w:r>
    </w:p>
    <w:p>
      <w:pPr>
        <w:pStyle w:val="12"/>
        <w:numPr>
          <w:ilvl w:val="1"/>
          <w:numId w:val="24"/>
        </w:numPr>
        <w:tabs>
          <w:tab w:val="left" w:pos="600"/>
        </w:tabs>
        <w:spacing w:before="156" w:after="0" w:line="240" w:lineRule="auto"/>
        <w:ind w:left="599" w:right="0" w:hanging="481"/>
        <w:jc w:val="left"/>
        <w:rPr>
          <w:rFonts w:ascii="Times New Roman"/>
          <w:b/>
          <w:sz w:val="32"/>
        </w:rPr>
      </w:pPr>
      <w:bookmarkStart w:id="175" w:name="7.3 TECHNICAL FEASIBILITY"/>
      <w:bookmarkEnd w:id="175"/>
      <w:bookmarkStart w:id="176" w:name="7.3 TECHNICAL FEASIBILITY"/>
      <w:bookmarkEnd w:id="176"/>
      <w:r>
        <w:rPr>
          <w:rFonts w:ascii="Times New Roman"/>
          <w:b/>
          <w:sz w:val="32"/>
        </w:rPr>
        <w:t>TECHNICAL</w:t>
      </w:r>
      <w:r>
        <w:rPr>
          <w:rFonts w:ascii="Times New Roman"/>
          <w:b/>
          <w:spacing w:val="-11"/>
          <w:sz w:val="32"/>
        </w:rPr>
        <w:t xml:space="preserve"> </w:t>
      </w:r>
      <w:r>
        <w:rPr>
          <w:rFonts w:ascii="Times New Roman"/>
          <w:b/>
          <w:sz w:val="32"/>
        </w:rPr>
        <w:t>FEASIBILITY</w:t>
      </w:r>
    </w:p>
    <w:p>
      <w:pPr>
        <w:pStyle w:val="8"/>
        <w:spacing w:before="6"/>
        <w:rPr>
          <w:b/>
          <w:sz w:val="29"/>
        </w:rPr>
      </w:pPr>
    </w:p>
    <w:p>
      <w:pPr>
        <w:spacing w:before="0" w:line="360" w:lineRule="auto"/>
        <w:ind w:left="119" w:right="738" w:firstLine="480"/>
        <w:jc w:val="both"/>
        <w:rPr>
          <w:sz w:val="32"/>
        </w:rPr>
      </w:pPr>
      <w:bookmarkStart w:id="177" w:name="It includes finding out technologies for"/>
      <w:bookmarkEnd w:id="177"/>
      <w:r>
        <w:rPr>
          <w:sz w:val="32"/>
        </w:rPr>
        <w:t>It</w:t>
      </w:r>
      <w:r>
        <w:rPr>
          <w:spacing w:val="1"/>
          <w:sz w:val="32"/>
        </w:rPr>
        <w:t xml:space="preserve"> </w:t>
      </w:r>
      <w:r>
        <w:rPr>
          <w:sz w:val="32"/>
        </w:rPr>
        <w:t>includes</w:t>
      </w:r>
      <w:r>
        <w:rPr>
          <w:spacing w:val="1"/>
          <w:sz w:val="32"/>
        </w:rPr>
        <w:t xml:space="preserve"> </w:t>
      </w:r>
      <w:r>
        <w:rPr>
          <w:sz w:val="32"/>
        </w:rPr>
        <w:t>finding</w:t>
      </w:r>
      <w:r>
        <w:rPr>
          <w:spacing w:val="1"/>
          <w:sz w:val="32"/>
        </w:rPr>
        <w:t xml:space="preserve"> </w:t>
      </w:r>
      <w:r>
        <w:rPr>
          <w:sz w:val="32"/>
        </w:rPr>
        <w:t>out</w:t>
      </w:r>
      <w:r>
        <w:rPr>
          <w:spacing w:val="1"/>
          <w:sz w:val="32"/>
        </w:rPr>
        <w:t xml:space="preserve"> </w:t>
      </w:r>
      <w:r>
        <w:rPr>
          <w:sz w:val="32"/>
        </w:rPr>
        <w:t>technologies</w:t>
      </w:r>
      <w:r>
        <w:rPr>
          <w:spacing w:val="1"/>
          <w:sz w:val="32"/>
        </w:rPr>
        <w:t xml:space="preserve"> </w:t>
      </w:r>
      <w:r>
        <w:rPr>
          <w:sz w:val="32"/>
        </w:rPr>
        <w:t>for</w:t>
      </w:r>
      <w:r>
        <w:rPr>
          <w:spacing w:val="1"/>
          <w:sz w:val="32"/>
        </w:rPr>
        <w:t xml:space="preserve"> </w:t>
      </w:r>
      <w:r>
        <w:rPr>
          <w:sz w:val="32"/>
        </w:rPr>
        <w:t>the</w:t>
      </w:r>
      <w:r>
        <w:rPr>
          <w:spacing w:val="1"/>
          <w:sz w:val="32"/>
        </w:rPr>
        <w:t xml:space="preserve"> </w:t>
      </w:r>
      <w:r>
        <w:rPr>
          <w:sz w:val="32"/>
        </w:rPr>
        <w:t>project,</w:t>
      </w:r>
      <w:r>
        <w:rPr>
          <w:spacing w:val="1"/>
          <w:sz w:val="32"/>
        </w:rPr>
        <w:t xml:space="preserve"> </w:t>
      </w:r>
      <w:r>
        <w:rPr>
          <w:sz w:val="32"/>
        </w:rPr>
        <w:t>both</w:t>
      </w:r>
      <w:r>
        <w:rPr>
          <w:spacing w:val="1"/>
          <w:sz w:val="32"/>
        </w:rPr>
        <w:t xml:space="preserve"> </w:t>
      </w:r>
      <w:r>
        <w:rPr>
          <w:sz w:val="32"/>
        </w:rPr>
        <w:t>hardware</w:t>
      </w:r>
      <w:r>
        <w:rPr>
          <w:spacing w:val="1"/>
          <w:sz w:val="32"/>
        </w:rPr>
        <w:t xml:space="preserve"> </w:t>
      </w:r>
      <w:r>
        <w:rPr>
          <w:sz w:val="32"/>
        </w:rPr>
        <w:t>and</w:t>
      </w:r>
      <w:r>
        <w:rPr>
          <w:spacing w:val="1"/>
          <w:sz w:val="32"/>
        </w:rPr>
        <w:t xml:space="preserve"> </w:t>
      </w:r>
      <w:r>
        <w:rPr>
          <w:sz w:val="32"/>
        </w:rPr>
        <w:t>software.</w:t>
      </w:r>
      <w:r>
        <w:rPr>
          <w:spacing w:val="1"/>
          <w:sz w:val="32"/>
        </w:rPr>
        <w:t xml:space="preserve"> </w:t>
      </w:r>
      <w:r>
        <w:rPr>
          <w:sz w:val="32"/>
        </w:rPr>
        <w:t>For</w:t>
      </w:r>
      <w:r>
        <w:rPr>
          <w:spacing w:val="1"/>
          <w:sz w:val="32"/>
        </w:rPr>
        <w:t xml:space="preserve"> </w:t>
      </w:r>
      <w:r>
        <w:rPr>
          <w:sz w:val="32"/>
        </w:rPr>
        <w:t>virtual</w:t>
      </w:r>
      <w:r>
        <w:rPr>
          <w:spacing w:val="1"/>
          <w:sz w:val="32"/>
        </w:rPr>
        <w:t xml:space="preserve"> </w:t>
      </w:r>
      <w:r>
        <w:rPr>
          <w:sz w:val="32"/>
        </w:rPr>
        <w:t>assistant,</w:t>
      </w:r>
      <w:r>
        <w:rPr>
          <w:spacing w:val="1"/>
          <w:sz w:val="32"/>
        </w:rPr>
        <w:t xml:space="preserve"> </w:t>
      </w:r>
      <w:r>
        <w:rPr>
          <w:sz w:val="32"/>
        </w:rPr>
        <w:t>user</w:t>
      </w:r>
      <w:r>
        <w:rPr>
          <w:spacing w:val="1"/>
          <w:sz w:val="32"/>
        </w:rPr>
        <w:t xml:space="preserve"> </w:t>
      </w:r>
      <w:r>
        <w:rPr>
          <w:sz w:val="32"/>
        </w:rPr>
        <w:t>must</w:t>
      </w:r>
      <w:r>
        <w:rPr>
          <w:spacing w:val="1"/>
          <w:sz w:val="32"/>
        </w:rPr>
        <w:t xml:space="preserve"> </w:t>
      </w:r>
      <w:r>
        <w:rPr>
          <w:sz w:val="32"/>
        </w:rPr>
        <w:t>have</w:t>
      </w:r>
      <w:r>
        <w:rPr>
          <w:spacing w:val="1"/>
          <w:sz w:val="32"/>
        </w:rPr>
        <w:t xml:space="preserve"> </w:t>
      </w:r>
      <w:r>
        <w:rPr>
          <w:sz w:val="32"/>
        </w:rPr>
        <w:t>microphone</w:t>
      </w:r>
      <w:r>
        <w:rPr>
          <w:spacing w:val="1"/>
          <w:sz w:val="32"/>
        </w:rPr>
        <w:t xml:space="preserve"> </w:t>
      </w:r>
      <w:r>
        <w:rPr>
          <w:sz w:val="32"/>
        </w:rPr>
        <w:t>to</w:t>
      </w:r>
      <w:r>
        <w:rPr>
          <w:spacing w:val="1"/>
          <w:sz w:val="32"/>
        </w:rPr>
        <w:t xml:space="preserve"> </w:t>
      </w:r>
      <w:r>
        <w:rPr>
          <w:sz w:val="32"/>
        </w:rPr>
        <w:t>convey</w:t>
      </w:r>
      <w:r>
        <w:rPr>
          <w:spacing w:val="1"/>
          <w:sz w:val="32"/>
        </w:rPr>
        <w:t xml:space="preserve"> </w:t>
      </w:r>
      <w:r>
        <w:rPr>
          <w:sz w:val="32"/>
        </w:rPr>
        <w:t>their</w:t>
      </w:r>
      <w:r>
        <w:rPr>
          <w:spacing w:val="1"/>
          <w:sz w:val="32"/>
        </w:rPr>
        <w:t xml:space="preserve"> </w:t>
      </w:r>
      <w:r>
        <w:rPr>
          <w:sz w:val="32"/>
        </w:rPr>
        <w:t>message and a speaker to listen what system speaks. These are very cheap now a</w:t>
      </w:r>
      <w:r>
        <w:rPr>
          <w:spacing w:val="1"/>
          <w:sz w:val="32"/>
        </w:rPr>
        <w:t xml:space="preserve"> </w:t>
      </w:r>
      <w:r>
        <w:rPr>
          <w:sz w:val="32"/>
        </w:rPr>
        <w:t>days</w:t>
      </w:r>
      <w:r>
        <w:rPr>
          <w:spacing w:val="1"/>
          <w:sz w:val="32"/>
        </w:rPr>
        <w:t xml:space="preserve"> </w:t>
      </w:r>
      <w:r>
        <w:rPr>
          <w:sz w:val="32"/>
        </w:rPr>
        <w:t>and</w:t>
      </w:r>
      <w:r>
        <w:rPr>
          <w:spacing w:val="1"/>
          <w:sz w:val="32"/>
        </w:rPr>
        <w:t xml:space="preserve"> </w:t>
      </w:r>
      <w:r>
        <w:rPr>
          <w:sz w:val="32"/>
        </w:rPr>
        <w:t>everyone</w:t>
      </w:r>
      <w:r>
        <w:rPr>
          <w:spacing w:val="1"/>
          <w:sz w:val="32"/>
        </w:rPr>
        <w:t xml:space="preserve"> </w:t>
      </w:r>
      <w:r>
        <w:rPr>
          <w:sz w:val="32"/>
        </w:rPr>
        <w:t>generally</w:t>
      </w:r>
      <w:r>
        <w:rPr>
          <w:spacing w:val="1"/>
          <w:sz w:val="32"/>
        </w:rPr>
        <w:t xml:space="preserve"> </w:t>
      </w:r>
      <w:r>
        <w:rPr>
          <w:sz w:val="32"/>
        </w:rPr>
        <w:t>possess</w:t>
      </w:r>
      <w:r>
        <w:rPr>
          <w:spacing w:val="1"/>
          <w:sz w:val="32"/>
        </w:rPr>
        <w:t xml:space="preserve"> </w:t>
      </w:r>
      <w:r>
        <w:rPr>
          <w:sz w:val="32"/>
        </w:rPr>
        <w:t>them.</w:t>
      </w:r>
      <w:r>
        <w:rPr>
          <w:spacing w:val="1"/>
          <w:sz w:val="32"/>
        </w:rPr>
        <w:t xml:space="preserve"> </w:t>
      </w:r>
      <w:r>
        <w:rPr>
          <w:sz w:val="32"/>
        </w:rPr>
        <w:t>Besides,</w:t>
      </w:r>
      <w:r>
        <w:rPr>
          <w:spacing w:val="1"/>
          <w:sz w:val="32"/>
        </w:rPr>
        <w:t xml:space="preserve"> </w:t>
      </w:r>
      <w:r>
        <w:rPr>
          <w:sz w:val="32"/>
        </w:rPr>
        <w:t>system</w:t>
      </w:r>
      <w:r>
        <w:rPr>
          <w:spacing w:val="1"/>
          <w:sz w:val="32"/>
        </w:rPr>
        <w:t xml:space="preserve"> </w:t>
      </w:r>
      <w:r>
        <w:rPr>
          <w:sz w:val="32"/>
        </w:rPr>
        <w:t>needs</w:t>
      </w:r>
      <w:r>
        <w:rPr>
          <w:spacing w:val="1"/>
          <w:sz w:val="32"/>
        </w:rPr>
        <w:t xml:space="preserve"> </w:t>
      </w:r>
      <w:r>
        <w:rPr>
          <w:sz w:val="32"/>
        </w:rPr>
        <w:t>internet</w:t>
      </w:r>
      <w:r>
        <w:rPr>
          <w:spacing w:val="1"/>
          <w:sz w:val="32"/>
        </w:rPr>
        <w:t xml:space="preserve"> </w:t>
      </w:r>
      <w:r>
        <w:rPr>
          <w:sz w:val="32"/>
        </w:rPr>
        <w:t>connection. It is also not an issue in this era where almost every home or office</w:t>
      </w:r>
      <w:r>
        <w:rPr>
          <w:spacing w:val="1"/>
          <w:sz w:val="32"/>
        </w:rPr>
        <w:t xml:space="preserve"> </w:t>
      </w:r>
      <w:r>
        <w:rPr>
          <w:sz w:val="32"/>
        </w:rPr>
        <w:t>has</w:t>
      </w:r>
      <w:r>
        <w:rPr>
          <w:spacing w:val="-2"/>
          <w:sz w:val="32"/>
        </w:rPr>
        <w:t xml:space="preserve"> </w:t>
      </w:r>
      <w:r>
        <w:rPr>
          <w:sz w:val="32"/>
        </w:rPr>
        <w:t>Wi-Fi.</w:t>
      </w:r>
    </w:p>
    <w:p>
      <w:pPr>
        <w:spacing w:after="0" w:line="360" w:lineRule="auto"/>
        <w:jc w:val="both"/>
        <w:rPr>
          <w:sz w:val="32"/>
        </w:rPr>
        <w:sectPr>
          <w:pgSz w:w="11910" w:h="16840"/>
          <w:pgMar w:top="1120" w:right="0" w:bottom="280" w:left="500" w:header="935" w:footer="0" w:gutter="0"/>
          <w:pgNumType w:fmt="decimal"/>
          <w:cols w:space="720" w:num="1"/>
        </w:sectPr>
      </w:pPr>
    </w:p>
    <w:p>
      <w:pPr>
        <w:spacing w:before="0" w:line="367" w:lineRule="exact"/>
        <w:ind w:left="340" w:right="0" w:firstLine="0"/>
        <w:jc w:val="left"/>
        <w:rPr>
          <w:b/>
          <w:sz w:val="32"/>
        </w:rPr>
      </w:pPr>
      <w:bookmarkStart w:id="178" w:name="7.2 SOCIAL FEASIBILITY"/>
      <w:bookmarkEnd w:id="178"/>
    </w:p>
    <w:p>
      <w:pPr>
        <w:spacing w:before="0" w:line="367" w:lineRule="exact"/>
        <w:ind w:left="340" w:right="0" w:firstLine="0"/>
        <w:jc w:val="left"/>
        <w:rPr>
          <w:b/>
          <w:sz w:val="32"/>
        </w:rPr>
      </w:pPr>
      <w:r>
        <w:rPr>
          <w:b/>
          <w:sz w:val="32"/>
        </w:rPr>
        <w:t>7.2</w:t>
      </w:r>
      <w:r>
        <w:rPr>
          <w:b/>
          <w:spacing w:val="-6"/>
          <w:sz w:val="32"/>
        </w:rPr>
        <w:t xml:space="preserve"> </w:t>
      </w:r>
      <w:r>
        <w:rPr>
          <w:b/>
          <w:sz w:val="32"/>
        </w:rPr>
        <w:t>SOCIAL</w:t>
      </w:r>
      <w:r>
        <w:rPr>
          <w:b/>
          <w:spacing w:val="-4"/>
          <w:sz w:val="32"/>
        </w:rPr>
        <w:t xml:space="preserve"> </w:t>
      </w:r>
      <w:r>
        <w:rPr>
          <w:b/>
          <w:sz w:val="32"/>
        </w:rPr>
        <w:t>FEASIBILITY</w:t>
      </w:r>
    </w:p>
    <w:p>
      <w:pPr>
        <w:pStyle w:val="8"/>
        <w:spacing w:before="4"/>
        <w:rPr>
          <w:b/>
          <w:sz w:val="29"/>
        </w:rPr>
      </w:pPr>
    </w:p>
    <w:p>
      <w:pPr>
        <w:pStyle w:val="8"/>
        <w:spacing w:line="360" w:lineRule="auto"/>
        <w:ind w:firstLine="540" w:firstLineChars="150"/>
        <w:jc w:val="both"/>
        <w:rPr>
          <w:sz w:val="36"/>
          <w:szCs w:val="72"/>
        </w:rPr>
      </w:pPr>
      <w:bookmarkStart w:id="179" w:name="The aspect of study is to check the leve"/>
      <w:bookmarkEnd w:id="179"/>
      <w:r>
        <w:rPr>
          <w:rFonts w:hint="default"/>
          <w:sz w:val="36"/>
          <w:szCs w:val="72"/>
        </w:rPr>
        <w:t>The social feasibility of the Polymod virtual assistant is evident in its alignment with the rapidly evolving landscape of remote work and digital communication. As remote work continues to gain prominence in the global workforce, virtual assistance has emerged as a vital component of this trend. The societal acceptance and demand for remote career categories, including virtual administration, indicate a growing recognition of the practical utility and relevance of virtual assistant services. This acceptance is further underscored by the availability of tailored virtual assistant services designed to assist small business owners, busy professionals, and individuals with day-to-day tasks, thereby demonstrating the adaptability and social relevance of virtual assistant technology. Moreover, the diverse range of tasks that virtual assistants can handle, such as social media management, lead generation, administrative support, and customer service, reflects the broad applicability of these systems to meet various social and business needs. Additionally, studies highlighting the feasibility and potential benefits of virtual assistants in addressing patient FAQs and streamlining administrative processes in the healthcare system showcase the broader social applicability and acceptance of virtual assistant technology in critical domains. In essence, the social feasibility of the Polymod virtual assistant is supported by its alignment with evolving work trends, adaptability to diverse tasks, and its potential to address societal needs in various domains, positioning it as a relevant and viable solution in the virtual assistant landscape.</w:t>
      </w:r>
    </w:p>
    <w:p>
      <w:pPr>
        <w:pStyle w:val="8"/>
        <w:spacing w:line="360" w:lineRule="auto"/>
        <w:jc w:val="left"/>
        <w:rPr>
          <w:sz w:val="36"/>
          <w:szCs w:val="72"/>
        </w:rPr>
      </w:pPr>
    </w:p>
    <w:p>
      <w:pPr>
        <w:pStyle w:val="8"/>
        <w:spacing w:before="8"/>
        <w:rPr>
          <w:sz w:val="18"/>
        </w:rPr>
      </w:pPr>
    </w:p>
    <w:p>
      <w:pPr>
        <w:pStyle w:val="4"/>
        <w:numPr>
          <w:ilvl w:val="1"/>
          <w:numId w:val="23"/>
        </w:numPr>
        <w:tabs>
          <w:tab w:val="left" w:pos="3811"/>
        </w:tabs>
        <w:spacing w:before="85" w:after="0" w:line="240" w:lineRule="auto"/>
        <w:ind w:left="3810" w:right="0" w:hanging="361"/>
        <w:jc w:val="left"/>
      </w:pPr>
      <w:bookmarkStart w:id="180" w:name=" 8. SYSTEM TESTING"/>
      <w:bookmarkEnd w:id="180"/>
      <w:bookmarkStart w:id="181" w:name=" 8. SYSTEM TESTING"/>
      <w:bookmarkEnd w:id="181"/>
      <w:r>
        <w:t>SYSTEM</w:t>
      </w:r>
      <w:r>
        <w:rPr>
          <w:spacing w:val="-10"/>
        </w:rPr>
        <w:t xml:space="preserve"> </w:t>
      </w:r>
      <w:r>
        <w:t>TESTING</w:t>
      </w:r>
    </w:p>
    <w:p>
      <w:pPr>
        <w:pStyle w:val="8"/>
        <w:rPr>
          <w:b/>
          <w:sz w:val="20"/>
        </w:rPr>
      </w:pPr>
    </w:p>
    <w:p>
      <w:pPr>
        <w:pStyle w:val="8"/>
        <w:spacing w:before="7"/>
        <w:rPr>
          <w:b/>
          <w:sz w:val="25"/>
        </w:rPr>
      </w:pPr>
    </w:p>
    <w:p>
      <w:pPr>
        <w:pStyle w:val="12"/>
        <w:numPr>
          <w:ilvl w:val="1"/>
          <w:numId w:val="26"/>
        </w:numPr>
        <w:tabs>
          <w:tab w:val="left" w:pos="921"/>
        </w:tabs>
        <w:spacing w:before="86" w:after="0" w:line="240" w:lineRule="auto"/>
        <w:ind w:left="920" w:right="0" w:hanging="481"/>
        <w:jc w:val="left"/>
        <w:rPr>
          <w:rFonts w:ascii="Times New Roman"/>
          <w:b/>
          <w:sz w:val="32"/>
        </w:rPr>
      </w:pPr>
      <w:bookmarkStart w:id="182" w:name="8.1 TESTING"/>
      <w:bookmarkEnd w:id="182"/>
      <w:bookmarkStart w:id="183" w:name="8.1 TESTING"/>
      <w:bookmarkEnd w:id="183"/>
      <w:r>
        <w:rPr>
          <w:rFonts w:ascii="Times New Roman"/>
          <w:b/>
          <w:sz w:val="32"/>
        </w:rPr>
        <w:t>TESTING</w:t>
      </w:r>
    </w:p>
    <w:p>
      <w:pPr>
        <w:pStyle w:val="8"/>
        <w:spacing w:before="6"/>
        <w:rPr>
          <w:b/>
          <w:sz w:val="29"/>
        </w:rPr>
      </w:pPr>
    </w:p>
    <w:p>
      <w:pPr>
        <w:spacing w:before="0" w:line="360" w:lineRule="auto"/>
        <w:ind w:left="119" w:right="738" w:firstLine="640"/>
        <w:jc w:val="both"/>
        <w:rPr>
          <w:sz w:val="32"/>
        </w:rPr>
      </w:pPr>
      <w:bookmarkStart w:id="184" w:name="The purpose of testing is to discover er"/>
      <w:bookmarkEnd w:id="184"/>
      <w:r>
        <w:rPr>
          <w:sz w:val="32"/>
        </w:rPr>
        <w:t>The</w:t>
      </w:r>
      <w:r>
        <w:rPr>
          <w:spacing w:val="21"/>
          <w:sz w:val="32"/>
        </w:rPr>
        <w:t xml:space="preserve"> </w:t>
      </w:r>
      <w:r>
        <w:rPr>
          <w:sz w:val="32"/>
        </w:rPr>
        <w:t>purpose</w:t>
      </w:r>
      <w:r>
        <w:rPr>
          <w:spacing w:val="22"/>
          <w:sz w:val="32"/>
        </w:rPr>
        <w:t xml:space="preserve"> </w:t>
      </w:r>
      <w:r>
        <w:rPr>
          <w:sz w:val="32"/>
        </w:rPr>
        <w:t>of</w:t>
      </w:r>
      <w:r>
        <w:rPr>
          <w:spacing w:val="23"/>
          <w:sz w:val="32"/>
        </w:rPr>
        <w:t xml:space="preserve"> </w:t>
      </w:r>
      <w:r>
        <w:rPr>
          <w:sz w:val="32"/>
        </w:rPr>
        <w:t>testing</w:t>
      </w:r>
      <w:r>
        <w:rPr>
          <w:spacing w:val="20"/>
          <w:sz w:val="32"/>
        </w:rPr>
        <w:t xml:space="preserve"> </w:t>
      </w:r>
      <w:r>
        <w:rPr>
          <w:sz w:val="32"/>
        </w:rPr>
        <w:t>is</w:t>
      </w:r>
      <w:r>
        <w:rPr>
          <w:spacing w:val="22"/>
          <w:sz w:val="32"/>
        </w:rPr>
        <w:t xml:space="preserve"> </w:t>
      </w:r>
      <w:r>
        <w:rPr>
          <w:sz w:val="32"/>
        </w:rPr>
        <w:t>to</w:t>
      </w:r>
      <w:r>
        <w:rPr>
          <w:spacing w:val="23"/>
          <w:sz w:val="32"/>
        </w:rPr>
        <w:t xml:space="preserve"> </w:t>
      </w:r>
      <w:r>
        <w:rPr>
          <w:sz w:val="32"/>
        </w:rPr>
        <w:t>discover</w:t>
      </w:r>
      <w:r>
        <w:rPr>
          <w:spacing w:val="21"/>
          <w:sz w:val="32"/>
        </w:rPr>
        <w:t xml:space="preserve"> </w:t>
      </w:r>
      <w:r>
        <w:rPr>
          <w:sz w:val="32"/>
        </w:rPr>
        <w:t>errors.</w:t>
      </w:r>
      <w:r>
        <w:rPr>
          <w:spacing w:val="23"/>
          <w:sz w:val="32"/>
        </w:rPr>
        <w:t xml:space="preserve"> </w:t>
      </w:r>
      <w:r>
        <w:rPr>
          <w:sz w:val="32"/>
        </w:rPr>
        <w:t>Testing</w:t>
      </w:r>
      <w:r>
        <w:rPr>
          <w:spacing w:val="23"/>
          <w:sz w:val="32"/>
        </w:rPr>
        <w:t xml:space="preserve"> </w:t>
      </w:r>
      <w:r>
        <w:rPr>
          <w:sz w:val="32"/>
        </w:rPr>
        <w:t>is</w:t>
      </w:r>
      <w:r>
        <w:rPr>
          <w:spacing w:val="22"/>
          <w:sz w:val="32"/>
        </w:rPr>
        <w:t xml:space="preserve"> </w:t>
      </w:r>
      <w:r>
        <w:rPr>
          <w:sz w:val="32"/>
        </w:rPr>
        <w:t>the</w:t>
      </w:r>
      <w:r>
        <w:rPr>
          <w:spacing w:val="22"/>
          <w:sz w:val="32"/>
        </w:rPr>
        <w:t xml:space="preserve"> </w:t>
      </w:r>
      <w:r>
        <w:rPr>
          <w:sz w:val="32"/>
        </w:rPr>
        <w:t>process</w:t>
      </w:r>
      <w:r>
        <w:rPr>
          <w:spacing w:val="21"/>
          <w:sz w:val="32"/>
        </w:rPr>
        <w:t xml:space="preserve"> </w:t>
      </w:r>
      <w:r>
        <w:rPr>
          <w:sz w:val="32"/>
        </w:rPr>
        <w:t>of</w:t>
      </w:r>
      <w:r>
        <w:rPr>
          <w:spacing w:val="21"/>
          <w:sz w:val="32"/>
        </w:rPr>
        <w:t xml:space="preserve"> </w:t>
      </w:r>
      <w:r>
        <w:rPr>
          <w:sz w:val="32"/>
        </w:rPr>
        <w:t>trying</w:t>
      </w:r>
      <w:r>
        <w:rPr>
          <w:spacing w:val="-77"/>
          <w:sz w:val="32"/>
        </w:rPr>
        <w:t xml:space="preserve"> </w:t>
      </w:r>
      <w:r>
        <w:rPr>
          <w:sz w:val="32"/>
        </w:rPr>
        <w:t>to discover every conceivable fault or weakness in a work product. It provides a</w:t>
      </w:r>
      <w:r>
        <w:rPr>
          <w:spacing w:val="1"/>
          <w:sz w:val="32"/>
        </w:rPr>
        <w:t xml:space="preserve"> </w:t>
      </w:r>
      <w:r>
        <w:rPr>
          <w:sz w:val="32"/>
        </w:rPr>
        <w:t>way</w:t>
      </w:r>
      <w:r>
        <w:rPr>
          <w:spacing w:val="16"/>
          <w:sz w:val="32"/>
        </w:rPr>
        <w:t xml:space="preserve"> </w:t>
      </w:r>
      <w:r>
        <w:rPr>
          <w:sz w:val="32"/>
        </w:rPr>
        <w:t>to</w:t>
      </w:r>
      <w:r>
        <w:rPr>
          <w:spacing w:val="15"/>
          <w:sz w:val="32"/>
        </w:rPr>
        <w:t xml:space="preserve"> </w:t>
      </w:r>
      <w:r>
        <w:rPr>
          <w:sz w:val="32"/>
        </w:rPr>
        <w:t>check</w:t>
      </w:r>
      <w:r>
        <w:rPr>
          <w:spacing w:val="17"/>
          <w:sz w:val="32"/>
        </w:rPr>
        <w:t xml:space="preserve"> </w:t>
      </w:r>
      <w:r>
        <w:rPr>
          <w:sz w:val="32"/>
        </w:rPr>
        <w:t>the</w:t>
      </w:r>
      <w:r>
        <w:rPr>
          <w:spacing w:val="14"/>
          <w:sz w:val="32"/>
        </w:rPr>
        <w:t xml:space="preserve"> </w:t>
      </w:r>
      <w:r>
        <w:rPr>
          <w:sz w:val="32"/>
        </w:rPr>
        <w:t>functionality</w:t>
      </w:r>
      <w:r>
        <w:rPr>
          <w:spacing w:val="15"/>
          <w:sz w:val="32"/>
        </w:rPr>
        <w:t xml:space="preserve"> </w:t>
      </w:r>
      <w:r>
        <w:rPr>
          <w:sz w:val="32"/>
        </w:rPr>
        <w:t>of</w:t>
      </w:r>
      <w:r>
        <w:rPr>
          <w:spacing w:val="13"/>
          <w:sz w:val="32"/>
        </w:rPr>
        <w:t xml:space="preserve"> </w:t>
      </w:r>
      <w:r>
        <w:rPr>
          <w:sz w:val="32"/>
        </w:rPr>
        <w:t>components,</w:t>
      </w:r>
      <w:r>
        <w:rPr>
          <w:spacing w:val="14"/>
          <w:sz w:val="32"/>
        </w:rPr>
        <w:t xml:space="preserve"> </w:t>
      </w:r>
      <w:r>
        <w:rPr>
          <w:sz w:val="32"/>
        </w:rPr>
        <w:t>sub-assemblies,</w:t>
      </w:r>
      <w:r>
        <w:rPr>
          <w:spacing w:val="15"/>
          <w:sz w:val="32"/>
        </w:rPr>
        <w:t xml:space="preserve"> </w:t>
      </w:r>
      <w:r>
        <w:rPr>
          <w:sz w:val="32"/>
        </w:rPr>
        <w:t>assemblies</w:t>
      </w:r>
      <w:r>
        <w:rPr>
          <w:spacing w:val="17"/>
          <w:sz w:val="32"/>
        </w:rPr>
        <w:t xml:space="preserve"> </w:t>
      </w:r>
      <w:r>
        <w:rPr>
          <w:sz w:val="32"/>
        </w:rPr>
        <w:t>and/or</w:t>
      </w:r>
      <w:r>
        <w:rPr>
          <w:spacing w:val="-78"/>
          <w:sz w:val="32"/>
        </w:rPr>
        <w:t xml:space="preserve"> </w:t>
      </w:r>
      <w:r>
        <w:rPr>
          <w:sz w:val="32"/>
        </w:rPr>
        <w:t>a finished product It</w:t>
      </w:r>
      <w:r>
        <w:rPr>
          <w:spacing w:val="1"/>
          <w:sz w:val="32"/>
        </w:rPr>
        <w:t xml:space="preserve"> </w:t>
      </w:r>
      <w:r>
        <w:rPr>
          <w:sz w:val="32"/>
        </w:rPr>
        <w:t>is the process of exercising software</w:t>
      </w:r>
      <w:r>
        <w:rPr>
          <w:spacing w:val="1"/>
          <w:sz w:val="32"/>
        </w:rPr>
        <w:t xml:space="preserve"> </w:t>
      </w:r>
      <w:r>
        <w:rPr>
          <w:sz w:val="32"/>
        </w:rPr>
        <w:t>with the intent of</w:t>
      </w:r>
      <w:r>
        <w:rPr>
          <w:spacing w:val="1"/>
          <w:sz w:val="32"/>
        </w:rPr>
        <w:t xml:space="preserve"> </w:t>
      </w:r>
      <w:r>
        <w:rPr>
          <w:sz w:val="32"/>
        </w:rPr>
        <w:t>ensuring that the Software system meets its requirements and user expectations</w:t>
      </w:r>
      <w:r>
        <w:rPr>
          <w:spacing w:val="1"/>
          <w:sz w:val="32"/>
        </w:rPr>
        <w:t xml:space="preserve"> </w:t>
      </w:r>
      <w:r>
        <w:rPr>
          <w:sz w:val="32"/>
        </w:rPr>
        <w:t>and does not fail in an unacceptable</w:t>
      </w:r>
      <w:r>
        <w:rPr>
          <w:spacing w:val="1"/>
          <w:sz w:val="32"/>
        </w:rPr>
        <w:t xml:space="preserve"> </w:t>
      </w:r>
      <w:r>
        <w:rPr>
          <w:sz w:val="32"/>
        </w:rPr>
        <w:t>manner. There</w:t>
      </w:r>
      <w:r>
        <w:rPr>
          <w:spacing w:val="1"/>
          <w:sz w:val="32"/>
        </w:rPr>
        <w:t xml:space="preserve"> </w:t>
      </w:r>
      <w:r>
        <w:rPr>
          <w:sz w:val="32"/>
        </w:rPr>
        <w:t>are</w:t>
      </w:r>
      <w:r>
        <w:rPr>
          <w:spacing w:val="1"/>
          <w:sz w:val="32"/>
        </w:rPr>
        <w:t xml:space="preserve"> </w:t>
      </w:r>
      <w:r>
        <w:rPr>
          <w:sz w:val="32"/>
        </w:rPr>
        <w:t>various types</w:t>
      </w:r>
      <w:r>
        <w:rPr>
          <w:spacing w:val="80"/>
          <w:sz w:val="32"/>
        </w:rPr>
        <w:t xml:space="preserve"> </w:t>
      </w:r>
      <w:r>
        <w:rPr>
          <w:sz w:val="32"/>
        </w:rPr>
        <w:t>of tests.</w:t>
      </w:r>
      <w:r>
        <w:rPr>
          <w:spacing w:val="1"/>
          <w:sz w:val="32"/>
        </w:rPr>
        <w:t xml:space="preserve"> </w:t>
      </w:r>
      <w:r>
        <w:rPr>
          <w:sz w:val="32"/>
        </w:rPr>
        <w:t>Each</w:t>
      </w:r>
      <w:r>
        <w:rPr>
          <w:spacing w:val="1"/>
          <w:sz w:val="32"/>
        </w:rPr>
        <w:t xml:space="preserve"> </w:t>
      </w:r>
      <w:r>
        <w:rPr>
          <w:sz w:val="32"/>
        </w:rPr>
        <w:t>test</w:t>
      </w:r>
      <w:r>
        <w:rPr>
          <w:spacing w:val="-1"/>
          <w:sz w:val="32"/>
        </w:rPr>
        <w:t xml:space="preserve"> </w:t>
      </w:r>
      <w:r>
        <w:rPr>
          <w:sz w:val="32"/>
        </w:rPr>
        <w:t>type</w:t>
      </w:r>
      <w:r>
        <w:rPr>
          <w:spacing w:val="1"/>
          <w:sz w:val="32"/>
        </w:rPr>
        <w:t xml:space="preserve"> </w:t>
      </w:r>
      <w:r>
        <w:rPr>
          <w:sz w:val="32"/>
        </w:rPr>
        <w:t>addresses</w:t>
      </w:r>
      <w:r>
        <w:rPr>
          <w:spacing w:val="1"/>
          <w:sz w:val="32"/>
        </w:rPr>
        <w:t xml:space="preserve"> </w:t>
      </w:r>
      <w:r>
        <w:rPr>
          <w:sz w:val="32"/>
        </w:rPr>
        <w:t>a</w:t>
      </w:r>
      <w:r>
        <w:rPr>
          <w:spacing w:val="-1"/>
          <w:sz w:val="32"/>
        </w:rPr>
        <w:t xml:space="preserve"> </w:t>
      </w:r>
      <w:r>
        <w:rPr>
          <w:sz w:val="32"/>
        </w:rPr>
        <w:t>specific</w:t>
      </w:r>
      <w:r>
        <w:rPr>
          <w:spacing w:val="-1"/>
          <w:sz w:val="32"/>
        </w:rPr>
        <w:t xml:space="preserve"> </w:t>
      </w:r>
      <w:r>
        <w:rPr>
          <w:sz w:val="32"/>
        </w:rPr>
        <w:t>testing</w:t>
      </w:r>
      <w:r>
        <w:rPr>
          <w:spacing w:val="-1"/>
          <w:sz w:val="32"/>
        </w:rPr>
        <w:t xml:space="preserve"> </w:t>
      </w:r>
      <w:r>
        <w:rPr>
          <w:sz w:val="32"/>
        </w:rPr>
        <w:t>requirement.</w:t>
      </w:r>
    </w:p>
    <w:p>
      <w:pPr>
        <w:pStyle w:val="8"/>
        <w:rPr>
          <w:sz w:val="34"/>
        </w:rPr>
      </w:pPr>
    </w:p>
    <w:p>
      <w:pPr>
        <w:pStyle w:val="8"/>
        <w:spacing w:before="2"/>
        <w:rPr>
          <w:sz w:val="41"/>
        </w:rPr>
      </w:pPr>
    </w:p>
    <w:p>
      <w:pPr>
        <w:pStyle w:val="12"/>
        <w:numPr>
          <w:ilvl w:val="1"/>
          <w:numId w:val="26"/>
        </w:numPr>
        <w:tabs>
          <w:tab w:val="left" w:pos="520"/>
        </w:tabs>
        <w:spacing w:before="0" w:after="0" w:line="240" w:lineRule="auto"/>
        <w:ind w:left="519" w:right="0" w:hanging="401"/>
        <w:jc w:val="left"/>
        <w:rPr>
          <w:rFonts w:ascii="Times New Roman"/>
          <w:b/>
          <w:sz w:val="32"/>
        </w:rPr>
      </w:pPr>
      <w:bookmarkStart w:id="185" w:name="8.2TYPES OF TESTING UNIT TESTING"/>
      <w:bookmarkEnd w:id="185"/>
      <w:bookmarkStart w:id="186" w:name="8.2TYPES OF TESTING UNIT TESTING"/>
      <w:bookmarkEnd w:id="186"/>
      <w:r>
        <w:rPr>
          <w:rFonts w:ascii="Times New Roman"/>
          <w:b/>
          <w:sz w:val="32"/>
        </w:rPr>
        <w:t>TYPES</w:t>
      </w:r>
      <w:r>
        <w:rPr>
          <w:rFonts w:ascii="Times New Roman"/>
          <w:b/>
          <w:spacing w:val="-4"/>
          <w:sz w:val="32"/>
        </w:rPr>
        <w:t xml:space="preserve"> </w:t>
      </w:r>
      <w:r>
        <w:rPr>
          <w:rFonts w:ascii="Times New Roman"/>
          <w:b/>
          <w:sz w:val="32"/>
        </w:rPr>
        <w:t>OF</w:t>
      </w:r>
      <w:r>
        <w:rPr>
          <w:rFonts w:ascii="Times New Roman"/>
          <w:b/>
          <w:spacing w:val="-3"/>
          <w:sz w:val="32"/>
        </w:rPr>
        <w:t xml:space="preserve"> </w:t>
      </w:r>
      <w:r>
        <w:rPr>
          <w:rFonts w:ascii="Times New Roman"/>
          <w:b/>
          <w:sz w:val="32"/>
        </w:rPr>
        <w:t>TESTING</w:t>
      </w:r>
      <w:r>
        <w:rPr>
          <w:rFonts w:ascii="Times New Roman"/>
          <w:b/>
          <w:spacing w:val="-5"/>
          <w:sz w:val="32"/>
        </w:rPr>
        <w:t xml:space="preserve"> </w:t>
      </w:r>
      <w:r>
        <w:rPr>
          <w:rFonts w:ascii="Times New Roman"/>
          <w:b/>
          <w:sz w:val="32"/>
        </w:rPr>
        <w:t>UNIT</w:t>
      </w:r>
      <w:r>
        <w:rPr>
          <w:rFonts w:ascii="Times New Roman"/>
          <w:b/>
          <w:spacing w:val="-2"/>
          <w:sz w:val="32"/>
        </w:rPr>
        <w:t xml:space="preserve"> </w:t>
      </w:r>
      <w:r>
        <w:rPr>
          <w:rFonts w:ascii="Times New Roman"/>
          <w:b/>
          <w:sz w:val="32"/>
        </w:rPr>
        <w:t>TESTING</w:t>
      </w:r>
    </w:p>
    <w:p>
      <w:pPr>
        <w:pStyle w:val="8"/>
        <w:spacing w:before="7"/>
        <w:rPr>
          <w:b/>
          <w:sz w:val="29"/>
        </w:rPr>
      </w:pPr>
    </w:p>
    <w:p>
      <w:pPr>
        <w:pStyle w:val="12"/>
        <w:numPr>
          <w:ilvl w:val="2"/>
          <w:numId w:val="26"/>
        </w:numPr>
        <w:tabs>
          <w:tab w:val="left" w:pos="1060"/>
        </w:tabs>
        <w:spacing w:before="0" w:after="0" w:line="240" w:lineRule="auto"/>
        <w:ind w:left="1060" w:right="0" w:hanging="720"/>
        <w:jc w:val="left"/>
        <w:rPr>
          <w:rFonts w:ascii="Times New Roman"/>
          <w:b/>
          <w:sz w:val="32"/>
        </w:rPr>
      </w:pPr>
      <w:bookmarkStart w:id="187" w:name="8.2.1 UNIT TESTING"/>
      <w:bookmarkEnd w:id="187"/>
      <w:bookmarkStart w:id="188" w:name="8.2.1 UNIT TESTING"/>
      <w:bookmarkEnd w:id="188"/>
      <w:r>
        <w:rPr>
          <w:rFonts w:ascii="Times New Roman"/>
          <w:b/>
          <w:sz w:val="32"/>
        </w:rPr>
        <w:t>UNIT</w:t>
      </w:r>
      <w:r>
        <w:rPr>
          <w:rFonts w:ascii="Times New Roman"/>
          <w:b/>
          <w:spacing w:val="-5"/>
          <w:sz w:val="32"/>
        </w:rPr>
        <w:t xml:space="preserve"> </w:t>
      </w:r>
      <w:r>
        <w:rPr>
          <w:rFonts w:ascii="Times New Roman"/>
          <w:b/>
          <w:sz w:val="32"/>
        </w:rPr>
        <w:t>TESTING</w:t>
      </w:r>
    </w:p>
    <w:p>
      <w:pPr>
        <w:pStyle w:val="8"/>
        <w:spacing w:before="6"/>
        <w:rPr>
          <w:b/>
          <w:sz w:val="29"/>
        </w:rPr>
      </w:pPr>
    </w:p>
    <w:p>
      <w:pPr>
        <w:spacing w:before="0" w:line="360" w:lineRule="auto"/>
        <w:ind w:left="340" w:right="738" w:firstLine="640"/>
        <w:jc w:val="both"/>
        <w:rPr>
          <w:sz w:val="32"/>
        </w:rPr>
        <w:sectPr>
          <w:pgSz w:w="11910" w:h="16840"/>
          <w:pgMar w:top="1803" w:right="1440" w:bottom="1803" w:left="1440" w:header="935" w:footer="0" w:gutter="0"/>
          <w:pgNumType w:fmt="decimal"/>
          <w:cols w:space="720" w:num="1"/>
        </w:sectPr>
      </w:pPr>
      <w:bookmarkStart w:id="189" w:name="Unit testing involves the design of test"/>
      <w:bookmarkEnd w:id="189"/>
      <w:r>
        <w:rPr>
          <w:sz w:val="32"/>
        </w:rPr>
        <w:t>Unit testing involves the design of test cases that validate that the internal</w:t>
      </w:r>
      <w:r>
        <w:rPr>
          <w:spacing w:val="1"/>
          <w:sz w:val="32"/>
        </w:rPr>
        <w:t xml:space="preserve"> </w:t>
      </w:r>
      <w:r>
        <w:rPr>
          <w:sz w:val="32"/>
        </w:rPr>
        <w:t xml:space="preserve">program </w:t>
      </w:r>
      <w:r>
        <w:rPr>
          <w:sz w:val="32"/>
          <w:lang w:val="en-US"/>
        </w:rPr>
        <w:t>logic</w:t>
      </w:r>
      <w:r>
        <w:rPr>
          <w:sz w:val="32"/>
        </w:rPr>
        <w:t xml:space="preserve"> is functioning properly, and that program inputs produce valid</w:t>
      </w:r>
      <w:r>
        <w:rPr>
          <w:spacing w:val="1"/>
          <w:sz w:val="32"/>
        </w:rPr>
        <w:t xml:space="preserve"> </w:t>
      </w:r>
      <w:r>
        <w:rPr>
          <w:sz w:val="32"/>
        </w:rPr>
        <w:t>outputs. It is the testing of individual software units of the application. It is done</w:t>
      </w:r>
      <w:r>
        <w:rPr>
          <w:spacing w:val="-77"/>
          <w:sz w:val="32"/>
        </w:rPr>
        <w:t xml:space="preserve"> </w:t>
      </w:r>
      <w:r>
        <w:rPr>
          <w:sz w:val="32"/>
        </w:rPr>
        <w:t>after the completion of an individual unit before integration. This is a structural</w:t>
      </w:r>
      <w:r>
        <w:rPr>
          <w:spacing w:val="1"/>
          <w:sz w:val="32"/>
        </w:rPr>
        <w:t xml:space="preserve"> </w:t>
      </w:r>
      <w:r>
        <w:rPr>
          <w:sz w:val="32"/>
        </w:rPr>
        <w:t>testing, that relies on knowledge of its construction and is invasive. Unit tests</w:t>
      </w:r>
      <w:r>
        <w:rPr>
          <w:spacing w:val="1"/>
          <w:sz w:val="32"/>
        </w:rPr>
        <w:t xml:space="preserve"> </w:t>
      </w:r>
      <w:r>
        <w:rPr>
          <w:sz w:val="32"/>
        </w:rPr>
        <w:t>perform</w:t>
      </w:r>
      <w:r>
        <w:rPr>
          <w:spacing w:val="65"/>
          <w:sz w:val="32"/>
        </w:rPr>
        <w:t xml:space="preserve"> </w:t>
      </w:r>
      <w:r>
        <w:rPr>
          <w:sz w:val="32"/>
        </w:rPr>
        <w:t>basic</w:t>
      </w:r>
      <w:r>
        <w:rPr>
          <w:spacing w:val="64"/>
          <w:sz w:val="32"/>
        </w:rPr>
        <w:t xml:space="preserve"> </w:t>
      </w:r>
      <w:r>
        <w:rPr>
          <w:sz w:val="32"/>
        </w:rPr>
        <w:t>tests</w:t>
      </w:r>
      <w:r>
        <w:rPr>
          <w:spacing w:val="68"/>
          <w:sz w:val="32"/>
        </w:rPr>
        <w:t xml:space="preserve"> </w:t>
      </w:r>
      <w:r>
        <w:rPr>
          <w:sz w:val="32"/>
        </w:rPr>
        <w:t>at</w:t>
      </w:r>
      <w:r>
        <w:rPr>
          <w:spacing w:val="66"/>
          <w:sz w:val="32"/>
        </w:rPr>
        <w:t xml:space="preserve"> </w:t>
      </w:r>
      <w:r>
        <w:rPr>
          <w:sz w:val="32"/>
        </w:rPr>
        <w:t>component</w:t>
      </w:r>
      <w:r>
        <w:rPr>
          <w:spacing w:val="65"/>
          <w:sz w:val="32"/>
        </w:rPr>
        <w:t xml:space="preserve"> </w:t>
      </w:r>
      <w:r>
        <w:rPr>
          <w:sz w:val="32"/>
        </w:rPr>
        <w:t>level</w:t>
      </w:r>
      <w:r>
        <w:rPr>
          <w:spacing w:val="64"/>
          <w:sz w:val="32"/>
        </w:rPr>
        <w:t xml:space="preserve"> </w:t>
      </w:r>
      <w:r>
        <w:rPr>
          <w:sz w:val="32"/>
        </w:rPr>
        <w:t>and</w:t>
      </w:r>
      <w:r>
        <w:rPr>
          <w:spacing w:val="69"/>
          <w:sz w:val="32"/>
        </w:rPr>
        <w:t xml:space="preserve"> </w:t>
      </w:r>
      <w:r>
        <w:rPr>
          <w:sz w:val="32"/>
        </w:rPr>
        <w:t>test</w:t>
      </w:r>
      <w:r>
        <w:rPr>
          <w:spacing w:val="64"/>
          <w:sz w:val="32"/>
        </w:rPr>
        <w:t xml:space="preserve"> </w:t>
      </w:r>
      <w:r>
        <w:rPr>
          <w:sz w:val="32"/>
        </w:rPr>
        <w:t>a</w:t>
      </w:r>
      <w:r>
        <w:rPr>
          <w:spacing w:val="67"/>
          <w:sz w:val="32"/>
        </w:rPr>
        <w:t xml:space="preserve"> </w:t>
      </w:r>
      <w:r>
        <w:rPr>
          <w:sz w:val="32"/>
        </w:rPr>
        <w:t>specific</w:t>
      </w:r>
      <w:r>
        <w:rPr>
          <w:spacing w:val="64"/>
          <w:sz w:val="32"/>
        </w:rPr>
        <w:t xml:space="preserve"> </w:t>
      </w:r>
      <w:r>
        <w:rPr>
          <w:sz w:val="32"/>
        </w:rPr>
        <w:t>business</w:t>
      </w:r>
      <w:r>
        <w:rPr>
          <w:spacing w:val="68"/>
          <w:sz w:val="32"/>
        </w:rPr>
        <w:t xml:space="preserve"> </w:t>
      </w:r>
      <w:r>
        <w:rPr>
          <w:sz w:val="32"/>
        </w:rPr>
        <w:t>process</w:t>
      </w:r>
      <w:r>
        <w:rPr>
          <w:rFonts w:hint="default"/>
          <w:sz w:val="32"/>
          <w:lang w:val="en-US"/>
        </w:rPr>
        <w:t>.When considering what to add in the unit testing of a project, it's important to focus on several key aspects to ensure comprehensive coverage and reliability. Firstly, it's crucial to write unit tests that verify specific units of code in isolation, rather than testing integration, as this approach can help in identifying and addressing issues at a granular level, contributing to the overall robustness of the codebase. Additionally, emphasizing code completeness through unit tests can demonstrate the readiness of the code for integration and further testing, potentially saving development time by reducing the occurrence of bugs in subsequent testing phases. Furthermore, reducing coupling .</w:t>
      </w:r>
      <w:r>
        <w:rPr>
          <w:sz w:val="32"/>
        </w:rPr>
        <w:br w:type="textWrapping"/>
      </w:r>
    </w:p>
    <w:p>
      <w:pPr>
        <w:pStyle w:val="8"/>
        <w:spacing w:before="4"/>
        <w:rPr>
          <w:sz w:val="29"/>
        </w:rPr>
      </w:pPr>
    </w:p>
    <w:p>
      <w:pPr>
        <w:pStyle w:val="12"/>
        <w:numPr>
          <w:ilvl w:val="2"/>
          <w:numId w:val="26"/>
        </w:numPr>
        <w:tabs>
          <w:tab w:val="left" w:pos="720"/>
        </w:tabs>
        <w:spacing w:before="0" w:after="0" w:line="240" w:lineRule="auto"/>
        <w:ind w:left="839" w:right="6750" w:hanging="840"/>
        <w:jc w:val="right"/>
        <w:rPr>
          <w:rFonts w:ascii="Times New Roman"/>
          <w:b/>
          <w:sz w:val="32"/>
        </w:rPr>
      </w:pPr>
      <w:bookmarkStart w:id="190" w:name="8.2.2 INTEGRATION TESTING"/>
      <w:bookmarkEnd w:id="190"/>
      <w:bookmarkStart w:id="191" w:name="8.2.2 INTEGRATION TESTING"/>
      <w:bookmarkEnd w:id="191"/>
      <w:r>
        <w:rPr>
          <w:rFonts w:ascii="Times New Roman"/>
          <w:b/>
          <w:sz w:val="32"/>
        </w:rPr>
        <w:t>INTEGRATION</w:t>
      </w:r>
      <w:r>
        <w:rPr>
          <w:rFonts w:ascii="Times New Roman"/>
          <w:b/>
          <w:spacing w:val="-8"/>
          <w:sz w:val="32"/>
        </w:rPr>
        <w:t xml:space="preserve"> </w:t>
      </w:r>
      <w:r>
        <w:rPr>
          <w:rFonts w:ascii="Times New Roman"/>
          <w:b/>
          <w:sz w:val="32"/>
        </w:rPr>
        <w:t>TESTING</w:t>
      </w:r>
    </w:p>
    <w:p>
      <w:pPr>
        <w:pStyle w:val="8"/>
        <w:spacing w:before="6"/>
        <w:rPr>
          <w:b/>
          <w:sz w:val="29"/>
        </w:rPr>
      </w:pPr>
    </w:p>
    <w:p>
      <w:pPr>
        <w:spacing w:before="0" w:line="360" w:lineRule="auto"/>
        <w:ind w:left="119" w:right="739" w:firstLine="640"/>
        <w:jc w:val="both"/>
        <w:rPr>
          <w:sz w:val="32"/>
        </w:rPr>
      </w:pPr>
      <w:bookmarkStart w:id="192" w:name="Integration tests are designed to test i"/>
      <w:bookmarkEnd w:id="192"/>
      <w:r>
        <w:rPr>
          <w:sz w:val="32"/>
        </w:rPr>
        <w:t>Integration</w:t>
      </w:r>
      <w:r>
        <w:rPr>
          <w:spacing w:val="1"/>
          <w:sz w:val="32"/>
        </w:rPr>
        <w:t xml:space="preserve"> </w:t>
      </w:r>
      <w:r>
        <w:rPr>
          <w:sz w:val="32"/>
        </w:rPr>
        <w:t>tests</w:t>
      </w:r>
      <w:r>
        <w:rPr>
          <w:spacing w:val="1"/>
          <w:sz w:val="32"/>
        </w:rPr>
        <w:t xml:space="preserve"> </w:t>
      </w:r>
      <w:r>
        <w:rPr>
          <w:sz w:val="32"/>
        </w:rPr>
        <w:t>are</w:t>
      </w:r>
      <w:r>
        <w:rPr>
          <w:spacing w:val="1"/>
          <w:sz w:val="32"/>
        </w:rPr>
        <w:t xml:space="preserve"> </w:t>
      </w:r>
      <w:r>
        <w:rPr>
          <w:sz w:val="32"/>
        </w:rPr>
        <w:t>designed</w:t>
      </w:r>
      <w:r>
        <w:rPr>
          <w:spacing w:val="1"/>
          <w:sz w:val="32"/>
        </w:rPr>
        <w:t xml:space="preserve"> </w:t>
      </w:r>
      <w:r>
        <w:rPr>
          <w:sz w:val="32"/>
        </w:rPr>
        <w:t>to</w:t>
      </w:r>
      <w:r>
        <w:rPr>
          <w:spacing w:val="1"/>
          <w:sz w:val="32"/>
        </w:rPr>
        <w:t xml:space="preserve"> </w:t>
      </w:r>
      <w:r>
        <w:rPr>
          <w:sz w:val="32"/>
        </w:rPr>
        <w:t>test</w:t>
      </w:r>
      <w:r>
        <w:rPr>
          <w:spacing w:val="1"/>
          <w:sz w:val="32"/>
        </w:rPr>
        <w:t xml:space="preserve"> </w:t>
      </w:r>
      <w:r>
        <w:rPr>
          <w:sz w:val="32"/>
        </w:rPr>
        <w:t>integrated</w:t>
      </w:r>
      <w:r>
        <w:rPr>
          <w:spacing w:val="1"/>
          <w:sz w:val="32"/>
        </w:rPr>
        <w:t xml:space="preserve"> </w:t>
      </w:r>
      <w:r>
        <w:rPr>
          <w:sz w:val="32"/>
        </w:rPr>
        <w:t>software</w:t>
      </w:r>
      <w:r>
        <w:rPr>
          <w:spacing w:val="1"/>
          <w:sz w:val="32"/>
        </w:rPr>
        <w:t xml:space="preserve"> </w:t>
      </w:r>
      <w:r>
        <w:rPr>
          <w:sz w:val="32"/>
        </w:rPr>
        <w:t>components</w:t>
      </w:r>
      <w:r>
        <w:rPr>
          <w:spacing w:val="1"/>
          <w:sz w:val="32"/>
        </w:rPr>
        <w:t xml:space="preserve"> </w:t>
      </w:r>
      <w:r>
        <w:rPr>
          <w:sz w:val="32"/>
        </w:rPr>
        <w:t>to</w:t>
      </w:r>
      <w:r>
        <w:rPr>
          <w:spacing w:val="1"/>
          <w:sz w:val="32"/>
        </w:rPr>
        <w:t xml:space="preserve"> </w:t>
      </w:r>
      <w:r>
        <w:rPr>
          <w:sz w:val="32"/>
        </w:rPr>
        <w:t>determine if they actually run as one program. Testing is event driven and is more</w:t>
      </w:r>
      <w:r>
        <w:rPr>
          <w:spacing w:val="-77"/>
          <w:sz w:val="32"/>
        </w:rPr>
        <w:t xml:space="preserve"> </w:t>
      </w:r>
      <w:r>
        <w:rPr>
          <w:sz w:val="32"/>
        </w:rPr>
        <w:t>concerned</w:t>
      </w:r>
      <w:r>
        <w:rPr>
          <w:spacing w:val="1"/>
          <w:sz w:val="32"/>
        </w:rPr>
        <w:t xml:space="preserve"> </w:t>
      </w:r>
      <w:r>
        <w:rPr>
          <w:sz w:val="32"/>
        </w:rPr>
        <w:t>with</w:t>
      </w:r>
      <w:r>
        <w:rPr>
          <w:spacing w:val="1"/>
          <w:sz w:val="32"/>
        </w:rPr>
        <w:t xml:space="preserve"> </w:t>
      </w:r>
      <w:r>
        <w:rPr>
          <w:sz w:val="32"/>
        </w:rPr>
        <w:t>the</w:t>
      </w:r>
      <w:r>
        <w:rPr>
          <w:spacing w:val="1"/>
          <w:sz w:val="32"/>
        </w:rPr>
        <w:t xml:space="preserve"> </w:t>
      </w:r>
      <w:r>
        <w:rPr>
          <w:sz w:val="32"/>
        </w:rPr>
        <w:t>basic</w:t>
      </w:r>
      <w:r>
        <w:rPr>
          <w:spacing w:val="1"/>
          <w:sz w:val="32"/>
        </w:rPr>
        <w:t xml:space="preserve"> </w:t>
      </w:r>
      <w:r>
        <w:rPr>
          <w:sz w:val="32"/>
        </w:rPr>
        <w:t>outcome</w:t>
      </w:r>
      <w:r>
        <w:rPr>
          <w:spacing w:val="1"/>
          <w:sz w:val="32"/>
        </w:rPr>
        <w:t xml:space="preserve"> </w:t>
      </w:r>
      <w:r>
        <w:rPr>
          <w:sz w:val="32"/>
        </w:rPr>
        <w:t>of</w:t>
      </w:r>
      <w:r>
        <w:rPr>
          <w:spacing w:val="1"/>
          <w:sz w:val="32"/>
        </w:rPr>
        <w:t xml:space="preserve"> </w:t>
      </w:r>
      <w:r>
        <w:rPr>
          <w:sz w:val="32"/>
        </w:rPr>
        <w:t>screens</w:t>
      </w:r>
      <w:r>
        <w:rPr>
          <w:spacing w:val="1"/>
          <w:sz w:val="32"/>
        </w:rPr>
        <w:t xml:space="preserve"> </w:t>
      </w:r>
      <w:r>
        <w:rPr>
          <w:sz w:val="32"/>
        </w:rPr>
        <w:t>or</w:t>
      </w:r>
      <w:r>
        <w:rPr>
          <w:spacing w:val="1"/>
          <w:sz w:val="32"/>
        </w:rPr>
        <w:t xml:space="preserve"> </w:t>
      </w:r>
      <w:r>
        <w:rPr>
          <w:sz w:val="32"/>
        </w:rPr>
        <w:t>fields.</w:t>
      </w:r>
      <w:r>
        <w:rPr>
          <w:spacing w:val="1"/>
          <w:sz w:val="32"/>
        </w:rPr>
        <w:t xml:space="preserve"> </w:t>
      </w:r>
      <w:r>
        <w:rPr>
          <w:sz w:val="32"/>
        </w:rPr>
        <w:t>Integration</w:t>
      </w:r>
      <w:r>
        <w:rPr>
          <w:spacing w:val="1"/>
          <w:sz w:val="32"/>
        </w:rPr>
        <w:t xml:space="preserve"> </w:t>
      </w:r>
      <w:r>
        <w:rPr>
          <w:sz w:val="32"/>
        </w:rPr>
        <w:t>tests</w:t>
      </w:r>
      <w:r>
        <w:rPr>
          <w:spacing w:val="1"/>
          <w:sz w:val="32"/>
        </w:rPr>
        <w:t xml:space="preserve"> </w:t>
      </w:r>
      <w:r>
        <w:rPr>
          <w:sz w:val="32"/>
        </w:rPr>
        <w:t>demonstrate</w:t>
      </w:r>
      <w:r>
        <w:rPr>
          <w:spacing w:val="1"/>
          <w:sz w:val="32"/>
        </w:rPr>
        <w:t xml:space="preserve"> </w:t>
      </w:r>
      <w:r>
        <w:rPr>
          <w:sz w:val="32"/>
        </w:rPr>
        <w:t>that</w:t>
      </w:r>
      <w:r>
        <w:rPr>
          <w:spacing w:val="1"/>
          <w:sz w:val="32"/>
        </w:rPr>
        <w:t xml:space="preserve"> </w:t>
      </w:r>
      <w:r>
        <w:rPr>
          <w:sz w:val="32"/>
        </w:rPr>
        <w:t>although</w:t>
      </w:r>
      <w:r>
        <w:rPr>
          <w:spacing w:val="1"/>
          <w:sz w:val="32"/>
        </w:rPr>
        <w:t xml:space="preserve"> </w:t>
      </w:r>
      <w:r>
        <w:rPr>
          <w:sz w:val="32"/>
        </w:rPr>
        <w:t>the</w:t>
      </w:r>
      <w:r>
        <w:rPr>
          <w:spacing w:val="1"/>
          <w:sz w:val="32"/>
        </w:rPr>
        <w:t xml:space="preserve"> </w:t>
      </w:r>
      <w:r>
        <w:rPr>
          <w:sz w:val="32"/>
        </w:rPr>
        <w:t>components</w:t>
      </w:r>
      <w:r>
        <w:rPr>
          <w:spacing w:val="1"/>
          <w:sz w:val="32"/>
        </w:rPr>
        <w:t xml:space="preserve"> </w:t>
      </w:r>
      <w:r>
        <w:rPr>
          <w:sz w:val="32"/>
        </w:rPr>
        <w:t>were</w:t>
      </w:r>
      <w:r>
        <w:rPr>
          <w:spacing w:val="1"/>
          <w:sz w:val="32"/>
        </w:rPr>
        <w:t xml:space="preserve"> </w:t>
      </w:r>
      <w:r>
        <w:rPr>
          <w:sz w:val="32"/>
        </w:rPr>
        <w:t>individually</w:t>
      </w:r>
      <w:r>
        <w:rPr>
          <w:spacing w:val="1"/>
          <w:sz w:val="32"/>
        </w:rPr>
        <w:t xml:space="preserve"> </w:t>
      </w:r>
      <w:r>
        <w:rPr>
          <w:sz w:val="32"/>
        </w:rPr>
        <w:t>satisfaction,</w:t>
      </w:r>
      <w:r>
        <w:rPr>
          <w:spacing w:val="80"/>
          <w:sz w:val="32"/>
        </w:rPr>
        <w:t xml:space="preserve"> </w:t>
      </w:r>
      <w:r>
        <w:rPr>
          <w:sz w:val="32"/>
        </w:rPr>
        <w:t>as</w:t>
      </w:r>
      <w:r>
        <w:rPr>
          <w:spacing w:val="1"/>
          <w:sz w:val="32"/>
        </w:rPr>
        <w:t xml:space="preserve"> </w:t>
      </w:r>
      <w:r>
        <w:rPr>
          <w:sz w:val="32"/>
        </w:rPr>
        <w:t>shown by successfully unit testing, the combination of components is correct and</w:t>
      </w:r>
      <w:r>
        <w:rPr>
          <w:spacing w:val="1"/>
          <w:sz w:val="32"/>
        </w:rPr>
        <w:t xml:space="preserve"> </w:t>
      </w:r>
      <w:r>
        <w:rPr>
          <w:sz w:val="32"/>
        </w:rPr>
        <w:t>consistent. Integration testing is specifically aimed at exposing the problems that</w:t>
      </w:r>
      <w:r>
        <w:rPr>
          <w:spacing w:val="1"/>
          <w:sz w:val="32"/>
        </w:rPr>
        <w:t xml:space="preserve"> </w:t>
      </w:r>
      <w:r>
        <w:rPr>
          <w:sz w:val="32"/>
        </w:rPr>
        <w:t>arise from the</w:t>
      </w:r>
      <w:r>
        <w:rPr>
          <w:spacing w:val="-1"/>
          <w:sz w:val="32"/>
        </w:rPr>
        <w:t xml:space="preserve"> </w:t>
      </w:r>
      <w:r>
        <w:rPr>
          <w:sz w:val="32"/>
        </w:rPr>
        <w:t>combination of</w:t>
      </w:r>
      <w:r>
        <w:rPr>
          <w:spacing w:val="-2"/>
          <w:sz w:val="32"/>
        </w:rPr>
        <w:t xml:space="preserve"> </w:t>
      </w:r>
      <w:r>
        <w:rPr>
          <w:sz w:val="32"/>
        </w:rPr>
        <w:t>components.</w:t>
      </w:r>
    </w:p>
    <w:p>
      <w:pPr>
        <w:pStyle w:val="12"/>
        <w:numPr>
          <w:ilvl w:val="2"/>
          <w:numId w:val="26"/>
        </w:numPr>
        <w:tabs>
          <w:tab w:val="left" w:pos="1060"/>
        </w:tabs>
        <w:spacing w:before="157" w:after="0" w:line="240" w:lineRule="auto"/>
        <w:ind w:left="1060" w:right="6690" w:hanging="1060"/>
        <w:jc w:val="right"/>
        <w:rPr>
          <w:rFonts w:ascii="Times New Roman"/>
          <w:b/>
          <w:sz w:val="32"/>
        </w:rPr>
      </w:pPr>
      <w:bookmarkStart w:id="193" w:name="8.2.3 FUNCTIONAL TESTING"/>
      <w:bookmarkEnd w:id="193"/>
      <w:bookmarkStart w:id="194" w:name="8.2.3 FUNCTIONAL TESTING"/>
      <w:bookmarkEnd w:id="194"/>
      <w:r>
        <w:rPr>
          <w:rFonts w:ascii="Times New Roman"/>
          <w:b/>
          <w:sz w:val="32"/>
        </w:rPr>
        <w:t>FUNCTIONAL</w:t>
      </w:r>
      <w:r>
        <w:rPr>
          <w:rFonts w:ascii="Times New Roman"/>
          <w:b/>
          <w:spacing w:val="-8"/>
          <w:sz w:val="32"/>
        </w:rPr>
        <w:t xml:space="preserve"> </w:t>
      </w:r>
      <w:r>
        <w:rPr>
          <w:rFonts w:ascii="Times New Roman"/>
          <w:b/>
          <w:sz w:val="32"/>
        </w:rPr>
        <w:t>TESTING</w:t>
      </w:r>
    </w:p>
    <w:p>
      <w:pPr>
        <w:pStyle w:val="8"/>
        <w:spacing w:before="6"/>
        <w:rPr>
          <w:b/>
          <w:sz w:val="29"/>
        </w:rPr>
      </w:pPr>
    </w:p>
    <w:p>
      <w:pPr>
        <w:spacing w:before="0" w:line="360" w:lineRule="auto"/>
        <w:ind w:left="119" w:right="740" w:firstLine="1120"/>
        <w:jc w:val="both"/>
        <w:rPr>
          <w:sz w:val="32"/>
        </w:rPr>
      </w:pPr>
      <w:bookmarkStart w:id="195" w:name="Functional tests provide systematic demo"/>
      <w:bookmarkEnd w:id="195"/>
      <w:r>
        <w:rPr>
          <w:sz w:val="32"/>
        </w:rPr>
        <w:t>Functional tests provide systematic demonstrations that functions tested</w:t>
      </w:r>
      <w:r>
        <w:rPr>
          <w:spacing w:val="1"/>
          <w:sz w:val="32"/>
        </w:rPr>
        <w:t xml:space="preserve"> </w:t>
      </w:r>
      <w:r>
        <w:rPr>
          <w:sz w:val="32"/>
        </w:rPr>
        <w:t>are available as specified by the business and technical 29 requirements, system</w:t>
      </w:r>
      <w:r>
        <w:rPr>
          <w:spacing w:val="1"/>
          <w:sz w:val="32"/>
        </w:rPr>
        <w:t xml:space="preserve"> </w:t>
      </w:r>
      <w:r>
        <w:rPr>
          <w:sz w:val="32"/>
        </w:rPr>
        <w:t>documentation, and user manuals. Functional testing is centered on the following</w:t>
      </w:r>
      <w:r>
        <w:rPr>
          <w:spacing w:val="1"/>
          <w:sz w:val="32"/>
        </w:rPr>
        <w:t xml:space="preserve"> </w:t>
      </w:r>
      <w:r>
        <w:rPr>
          <w:sz w:val="32"/>
        </w:rPr>
        <w:t>items:</w:t>
      </w:r>
    </w:p>
    <w:p>
      <w:pPr>
        <w:spacing w:before="156" w:line="360" w:lineRule="auto"/>
        <w:ind w:left="340" w:right="0" w:firstLine="0"/>
        <w:jc w:val="left"/>
        <w:rPr>
          <w:sz w:val="32"/>
        </w:rPr>
      </w:pPr>
      <w:bookmarkStart w:id="196" w:name="-- Valid input: identified classes of va"/>
      <w:bookmarkEnd w:id="196"/>
      <w:r>
        <w:rPr>
          <w:sz w:val="32"/>
        </w:rPr>
        <w:t>--</w:t>
      </w:r>
      <w:r>
        <w:rPr>
          <w:spacing w:val="73"/>
          <w:sz w:val="32"/>
        </w:rPr>
        <w:t xml:space="preserve"> </w:t>
      </w:r>
      <w:r>
        <w:rPr>
          <w:sz w:val="32"/>
        </w:rPr>
        <w:t>Valid</w:t>
      </w:r>
      <w:r>
        <w:rPr>
          <w:spacing w:val="75"/>
          <w:sz w:val="32"/>
        </w:rPr>
        <w:t xml:space="preserve"> </w:t>
      </w:r>
      <w:r>
        <w:rPr>
          <w:sz w:val="32"/>
        </w:rPr>
        <w:t>input:</w:t>
      </w:r>
      <w:r>
        <w:rPr>
          <w:spacing w:val="72"/>
          <w:sz w:val="32"/>
        </w:rPr>
        <w:t xml:space="preserve"> </w:t>
      </w:r>
      <w:r>
        <w:rPr>
          <w:sz w:val="32"/>
        </w:rPr>
        <w:t>identified</w:t>
      </w:r>
      <w:r>
        <w:rPr>
          <w:spacing w:val="72"/>
          <w:sz w:val="32"/>
        </w:rPr>
        <w:t xml:space="preserve"> </w:t>
      </w:r>
      <w:r>
        <w:rPr>
          <w:sz w:val="32"/>
        </w:rPr>
        <w:t>classes</w:t>
      </w:r>
      <w:r>
        <w:rPr>
          <w:spacing w:val="75"/>
          <w:sz w:val="32"/>
        </w:rPr>
        <w:t xml:space="preserve"> </w:t>
      </w:r>
      <w:r>
        <w:rPr>
          <w:sz w:val="32"/>
        </w:rPr>
        <w:t>of</w:t>
      </w:r>
      <w:r>
        <w:rPr>
          <w:spacing w:val="73"/>
          <w:sz w:val="32"/>
        </w:rPr>
        <w:t xml:space="preserve"> </w:t>
      </w:r>
      <w:r>
        <w:rPr>
          <w:sz w:val="32"/>
        </w:rPr>
        <w:t>valid</w:t>
      </w:r>
      <w:r>
        <w:rPr>
          <w:spacing w:val="73"/>
          <w:sz w:val="32"/>
        </w:rPr>
        <w:t xml:space="preserve"> </w:t>
      </w:r>
      <w:r>
        <w:rPr>
          <w:sz w:val="32"/>
        </w:rPr>
        <w:t>input</w:t>
      </w:r>
      <w:r>
        <w:rPr>
          <w:spacing w:val="69"/>
          <w:sz w:val="32"/>
        </w:rPr>
        <w:t xml:space="preserve"> </w:t>
      </w:r>
      <w:r>
        <w:rPr>
          <w:sz w:val="32"/>
        </w:rPr>
        <w:t>must</w:t>
      </w:r>
      <w:r>
        <w:rPr>
          <w:spacing w:val="77"/>
          <w:sz w:val="32"/>
        </w:rPr>
        <w:t xml:space="preserve"> </w:t>
      </w:r>
      <w:r>
        <w:rPr>
          <w:sz w:val="32"/>
        </w:rPr>
        <w:t>be</w:t>
      </w:r>
      <w:r>
        <w:rPr>
          <w:spacing w:val="71"/>
          <w:sz w:val="32"/>
        </w:rPr>
        <w:t xml:space="preserve"> </w:t>
      </w:r>
      <w:r>
        <w:rPr>
          <w:sz w:val="32"/>
        </w:rPr>
        <w:t>accepted</w:t>
      </w:r>
      <w:r>
        <w:rPr>
          <w:spacing w:val="76"/>
          <w:sz w:val="32"/>
        </w:rPr>
        <w:t xml:space="preserve"> </w:t>
      </w:r>
      <w:r>
        <w:rPr>
          <w:sz w:val="32"/>
        </w:rPr>
        <w:t>identified</w:t>
      </w:r>
      <w:r>
        <w:rPr>
          <w:spacing w:val="-77"/>
          <w:sz w:val="32"/>
        </w:rPr>
        <w:t xml:space="preserve"> </w:t>
      </w:r>
      <w:r>
        <w:rPr>
          <w:sz w:val="32"/>
        </w:rPr>
        <w:t>classes</w:t>
      </w:r>
      <w:r>
        <w:rPr>
          <w:spacing w:val="-2"/>
          <w:sz w:val="32"/>
        </w:rPr>
        <w:t xml:space="preserve"> </w:t>
      </w:r>
      <w:r>
        <w:rPr>
          <w:sz w:val="32"/>
        </w:rPr>
        <w:t>of valid input</w:t>
      </w:r>
      <w:r>
        <w:rPr>
          <w:spacing w:val="-1"/>
          <w:sz w:val="32"/>
        </w:rPr>
        <w:t xml:space="preserve"> </w:t>
      </w:r>
      <w:r>
        <w:rPr>
          <w:sz w:val="32"/>
        </w:rPr>
        <w:t>must</w:t>
      </w:r>
      <w:r>
        <w:rPr>
          <w:spacing w:val="1"/>
          <w:sz w:val="32"/>
        </w:rPr>
        <w:t xml:space="preserve"> </w:t>
      </w:r>
      <w:r>
        <w:rPr>
          <w:sz w:val="32"/>
        </w:rPr>
        <w:t>be</w:t>
      </w:r>
      <w:r>
        <w:rPr>
          <w:spacing w:val="-1"/>
          <w:sz w:val="32"/>
        </w:rPr>
        <w:t xml:space="preserve"> </w:t>
      </w:r>
      <w:r>
        <w:rPr>
          <w:sz w:val="32"/>
        </w:rPr>
        <w:t>accepted.</w:t>
      </w:r>
    </w:p>
    <w:p>
      <w:pPr>
        <w:spacing w:before="1" w:line="360" w:lineRule="auto"/>
        <w:ind w:left="340" w:right="1064" w:firstLine="0"/>
        <w:jc w:val="left"/>
        <w:rPr>
          <w:sz w:val="32"/>
        </w:rPr>
      </w:pPr>
      <w:r>
        <w:rPr>
          <w:sz w:val="32"/>
        </w:rPr>
        <w:t>--</w:t>
      </w:r>
      <w:r>
        <w:rPr>
          <w:spacing w:val="3"/>
          <w:sz w:val="32"/>
        </w:rPr>
        <w:t xml:space="preserve"> </w:t>
      </w:r>
      <w:r>
        <w:rPr>
          <w:sz w:val="32"/>
        </w:rPr>
        <w:t>Invalid</w:t>
      </w:r>
      <w:r>
        <w:rPr>
          <w:spacing w:val="3"/>
          <w:sz w:val="32"/>
        </w:rPr>
        <w:t xml:space="preserve"> </w:t>
      </w:r>
      <w:r>
        <w:rPr>
          <w:sz w:val="32"/>
        </w:rPr>
        <w:t>output:</w:t>
      </w:r>
      <w:r>
        <w:rPr>
          <w:spacing w:val="2"/>
          <w:sz w:val="32"/>
        </w:rPr>
        <w:t xml:space="preserve"> </w:t>
      </w:r>
      <w:r>
        <w:rPr>
          <w:sz w:val="32"/>
        </w:rPr>
        <w:t>identified</w:t>
      </w:r>
      <w:r>
        <w:rPr>
          <w:spacing w:val="1"/>
          <w:sz w:val="32"/>
        </w:rPr>
        <w:t xml:space="preserve"> </w:t>
      </w:r>
      <w:r>
        <w:rPr>
          <w:sz w:val="32"/>
        </w:rPr>
        <w:t>classes</w:t>
      </w:r>
      <w:r>
        <w:rPr>
          <w:spacing w:val="5"/>
          <w:sz w:val="32"/>
        </w:rPr>
        <w:t xml:space="preserve"> </w:t>
      </w:r>
      <w:r>
        <w:rPr>
          <w:sz w:val="32"/>
        </w:rPr>
        <w:t>of</w:t>
      </w:r>
      <w:r>
        <w:rPr>
          <w:spacing w:val="2"/>
          <w:sz w:val="32"/>
        </w:rPr>
        <w:t xml:space="preserve"> </w:t>
      </w:r>
      <w:r>
        <w:rPr>
          <w:sz w:val="32"/>
        </w:rPr>
        <w:t>valid</w:t>
      </w:r>
      <w:r>
        <w:rPr>
          <w:spacing w:val="3"/>
          <w:sz w:val="32"/>
        </w:rPr>
        <w:t xml:space="preserve"> </w:t>
      </w:r>
      <w:r>
        <w:rPr>
          <w:sz w:val="32"/>
        </w:rPr>
        <w:t>input</w:t>
      </w:r>
      <w:r>
        <w:rPr>
          <w:spacing w:val="2"/>
          <w:sz w:val="32"/>
        </w:rPr>
        <w:t xml:space="preserve"> </w:t>
      </w:r>
      <w:r>
        <w:rPr>
          <w:sz w:val="32"/>
        </w:rPr>
        <w:t>must</w:t>
      </w:r>
      <w:r>
        <w:rPr>
          <w:spacing w:val="2"/>
          <w:sz w:val="32"/>
        </w:rPr>
        <w:t xml:space="preserve"> </w:t>
      </w:r>
      <w:r>
        <w:rPr>
          <w:sz w:val="32"/>
        </w:rPr>
        <w:t>be</w:t>
      </w:r>
      <w:r>
        <w:rPr>
          <w:spacing w:val="3"/>
          <w:sz w:val="32"/>
        </w:rPr>
        <w:t xml:space="preserve"> </w:t>
      </w:r>
      <w:r>
        <w:rPr>
          <w:sz w:val="32"/>
        </w:rPr>
        <w:t>accepted.</w:t>
      </w:r>
      <w:r>
        <w:rPr>
          <w:spacing w:val="1"/>
          <w:sz w:val="32"/>
        </w:rPr>
        <w:t xml:space="preserve"> </w:t>
      </w:r>
      <w:r>
        <w:rPr>
          <w:sz w:val="32"/>
        </w:rPr>
        <w:t>Functions: Identified functions must be exercised Output: identified classes of</w:t>
      </w:r>
      <w:r>
        <w:rPr>
          <w:spacing w:val="-77"/>
          <w:sz w:val="32"/>
        </w:rPr>
        <w:t xml:space="preserve"> </w:t>
      </w:r>
      <w:r>
        <w:rPr>
          <w:sz w:val="32"/>
        </w:rPr>
        <w:t>application</w:t>
      </w:r>
      <w:r>
        <w:rPr>
          <w:spacing w:val="-3"/>
          <w:sz w:val="32"/>
        </w:rPr>
        <w:t xml:space="preserve"> </w:t>
      </w:r>
      <w:r>
        <w:rPr>
          <w:sz w:val="32"/>
        </w:rPr>
        <w:t>outputs</w:t>
      </w:r>
      <w:r>
        <w:rPr>
          <w:spacing w:val="2"/>
          <w:sz w:val="32"/>
        </w:rPr>
        <w:t xml:space="preserve"> </w:t>
      </w:r>
      <w:r>
        <w:rPr>
          <w:sz w:val="32"/>
        </w:rPr>
        <w:t>must</w:t>
      </w:r>
      <w:r>
        <w:rPr>
          <w:spacing w:val="-1"/>
          <w:sz w:val="32"/>
        </w:rPr>
        <w:t xml:space="preserve"> </w:t>
      </w:r>
      <w:r>
        <w:rPr>
          <w:sz w:val="32"/>
        </w:rPr>
        <w:t>be</w:t>
      </w:r>
      <w:r>
        <w:rPr>
          <w:spacing w:val="-1"/>
          <w:sz w:val="32"/>
        </w:rPr>
        <w:t xml:space="preserve"> </w:t>
      </w:r>
      <w:r>
        <w:rPr>
          <w:sz w:val="32"/>
        </w:rPr>
        <w:t>exercised.</w:t>
      </w:r>
    </w:p>
    <w:p>
      <w:pPr>
        <w:pStyle w:val="8"/>
        <w:rPr>
          <w:sz w:val="48"/>
        </w:rPr>
      </w:pPr>
    </w:p>
    <w:p>
      <w:pPr>
        <w:pStyle w:val="12"/>
        <w:numPr>
          <w:ilvl w:val="2"/>
          <w:numId w:val="26"/>
        </w:numPr>
        <w:tabs>
          <w:tab w:val="left" w:pos="1060"/>
        </w:tabs>
        <w:spacing w:before="0" w:after="0" w:line="240" w:lineRule="auto"/>
        <w:ind w:left="1060" w:right="0" w:hanging="720"/>
        <w:jc w:val="left"/>
        <w:rPr>
          <w:rFonts w:ascii="Times New Roman"/>
          <w:b/>
          <w:sz w:val="32"/>
        </w:rPr>
      </w:pPr>
      <w:r>
        <w:rPr>
          <w:rFonts w:ascii="Times New Roman"/>
          <w:b/>
          <w:sz w:val="32"/>
        </w:rPr>
        <w:t>SYSTEM</w:t>
      </w:r>
      <w:r>
        <w:rPr>
          <w:rFonts w:ascii="Times New Roman"/>
          <w:b/>
          <w:spacing w:val="-4"/>
          <w:sz w:val="32"/>
        </w:rPr>
        <w:t xml:space="preserve"> </w:t>
      </w:r>
      <w:r>
        <w:rPr>
          <w:rFonts w:ascii="Times New Roman"/>
          <w:b/>
          <w:sz w:val="32"/>
        </w:rPr>
        <w:t>TESTING</w:t>
      </w:r>
    </w:p>
    <w:p>
      <w:pPr>
        <w:spacing w:before="184" w:line="360" w:lineRule="auto"/>
        <w:ind w:left="340" w:right="838" w:firstLine="480"/>
        <w:jc w:val="both"/>
        <w:rPr>
          <w:sz w:val="32"/>
        </w:rPr>
      </w:pPr>
      <w:r>
        <w:rPr>
          <w:sz w:val="32"/>
        </w:rPr>
        <w:t>System testing ensures that the entire integrated software system. It tests a</w:t>
      </w:r>
      <w:r>
        <w:rPr>
          <w:spacing w:val="1"/>
          <w:sz w:val="32"/>
        </w:rPr>
        <w:t xml:space="preserve"> </w:t>
      </w:r>
      <w:r>
        <w:rPr>
          <w:sz w:val="32"/>
        </w:rPr>
        <w:t>configuration to ensure known and predictable results. System testing is based</w:t>
      </w:r>
      <w:r>
        <w:rPr>
          <w:spacing w:val="1"/>
          <w:sz w:val="32"/>
        </w:rPr>
        <w:t xml:space="preserve"> </w:t>
      </w:r>
      <w:r>
        <w:rPr>
          <w:sz w:val="32"/>
        </w:rPr>
        <w:t>on the process descriptions, flows, emphasizing pre-driven process links and</w:t>
      </w:r>
      <w:r>
        <w:rPr>
          <w:spacing w:val="1"/>
          <w:sz w:val="32"/>
        </w:rPr>
        <w:t xml:space="preserve"> </w:t>
      </w:r>
      <w:r>
        <w:rPr>
          <w:sz w:val="32"/>
        </w:rPr>
        <w:t>integration</w:t>
      </w:r>
      <w:r>
        <w:rPr>
          <w:spacing w:val="-1"/>
          <w:sz w:val="32"/>
        </w:rPr>
        <w:t xml:space="preserve"> </w:t>
      </w:r>
      <w:r>
        <w:rPr>
          <w:sz w:val="32"/>
        </w:rPr>
        <w:t>points.</w:t>
      </w:r>
    </w:p>
    <w:p>
      <w:pPr>
        <w:spacing w:after="0" w:line="360" w:lineRule="auto"/>
        <w:jc w:val="both"/>
        <w:rPr>
          <w:sz w:val="32"/>
        </w:rPr>
        <w:sectPr>
          <w:pgSz w:w="11910" w:h="16840"/>
          <w:pgMar w:top="1120" w:right="0" w:bottom="280" w:left="500" w:header="935" w:footer="0" w:gutter="0"/>
          <w:pgNumType w:fmt="decimal"/>
          <w:cols w:space="720" w:num="1"/>
        </w:sectPr>
      </w:pPr>
    </w:p>
    <w:p>
      <w:pPr>
        <w:pStyle w:val="8"/>
        <w:rPr>
          <w:sz w:val="20"/>
        </w:rPr>
      </w:pPr>
    </w:p>
    <w:p>
      <w:pPr>
        <w:pStyle w:val="8"/>
        <w:spacing w:before="3"/>
        <w:rPr>
          <w:sz w:val="20"/>
        </w:rPr>
      </w:pPr>
    </w:p>
    <w:p>
      <w:pPr>
        <w:pStyle w:val="12"/>
        <w:numPr>
          <w:ilvl w:val="2"/>
          <w:numId w:val="26"/>
        </w:numPr>
        <w:tabs>
          <w:tab w:val="left" w:pos="1060"/>
        </w:tabs>
        <w:spacing w:before="85" w:after="0" w:line="240" w:lineRule="auto"/>
        <w:ind w:left="1060" w:right="0" w:hanging="720"/>
        <w:jc w:val="left"/>
        <w:rPr>
          <w:rFonts w:ascii="Times New Roman"/>
          <w:b/>
          <w:sz w:val="32"/>
        </w:rPr>
      </w:pPr>
      <w:r>
        <w:rPr>
          <w:rFonts w:ascii="Times New Roman"/>
          <w:b/>
          <w:sz w:val="32"/>
        </w:rPr>
        <w:t>WHITE</w:t>
      </w:r>
      <w:r>
        <w:rPr>
          <w:rFonts w:ascii="Times New Roman"/>
          <w:b/>
          <w:spacing w:val="-4"/>
          <w:sz w:val="32"/>
        </w:rPr>
        <w:t xml:space="preserve"> </w:t>
      </w:r>
      <w:r>
        <w:rPr>
          <w:rFonts w:ascii="Times New Roman"/>
          <w:b/>
          <w:sz w:val="32"/>
        </w:rPr>
        <w:t>BOX</w:t>
      </w:r>
      <w:r>
        <w:rPr>
          <w:rFonts w:ascii="Times New Roman"/>
          <w:b/>
          <w:spacing w:val="-2"/>
          <w:sz w:val="32"/>
        </w:rPr>
        <w:t xml:space="preserve"> </w:t>
      </w:r>
      <w:r>
        <w:rPr>
          <w:rFonts w:ascii="Times New Roman"/>
          <w:b/>
          <w:sz w:val="32"/>
        </w:rPr>
        <w:t>TESTING</w:t>
      </w:r>
    </w:p>
    <w:p>
      <w:pPr>
        <w:pStyle w:val="8"/>
        <w:rPr>
          <w:b/>
          <w:sz w:val="34"/>
        </w:rPr>
      </w:pPr>
    </w:p>
    <w:p>
      <w:pPr>
        <w:pStyle w:val="8"/>
        <w:rPr>
          <w:b/>
          <w:sz w:val="30"/>
        </w:rPr>
      </w:pPr>
    </w:p>
    <w:p>
      <w:pPr>
        <w:spacing w:before="1" w:line="360" w:lineRule="auto"/>
        <w:ind w:left="340" w:right="838" w:firstLine="0"/>
        <w:jc w:val="both"/>
        <w:rPr>
          <w:sz w:val="32"/>
        </w:rPr>
      </w:pPr>
      <w:r>
        <w:rPr>
          <w:sz w:val="32"/>
        </w:rPr>
        <w:t>White</w:t>
      </w:r>
      <w:r>
        <w:rPr>
          <w:spacing w:val="78"/>
          <w:sz w:val="32"/>
        </w:rPr>
        <w:t xml:space="preserve"> </w:t>
      </w:r>
      <w:r>
        <w:rPr>
          <w:sz w:val="32"/>
        </w:rPr>
        <w:t>Box</w:t>
      </w:r>
      <w:r>
        <w:rPr>
          <w:spacing w:val="75"/>
          <w:sz w:val="32"/>
        </w:rPr>
        <w:t xml:space="preserve"> </w:t>
      </w:r>
      <w:r>
        <w:rPr>
          <w:sz w:val="32"/>
        </w:rPr>
        <w:t>Testing</w:t>
      </w:r>
      <w:r>
        <w:rPr>
          <w:spacing w:val="1"/>
          <w:sz w:val="32"/>
        </w:rPr>
        <w:t xml:space="preserve"> </w:t>
      </w:r>
      <w:r>
        <w:rPr>
          <w:sz w:val="32"/>
        </w:rPr>
        <w:t>is</w:t>
      </w:r>
      <w:r>
        <w:rPr>
          <w:spacing w:val="78"/>
          <w:sz w:val="32"/>
        </w:rPr>
        <w:t xml:space="preserve"> </w:t>
      </w:r>
      <w:r>
        <w:rPr>
          <w:sz w:val="32"/>
        </w:rPr>
        <w:t>a</w:t>
      </w:r>
      <w:r>
        <w:rPr>
          <w:spacing w:val="76"/>
          <w:sz w:val="32"/>
        </w:rPr>
        <w:t xml:space="preserve"> </w:t>
      </w:r>
      <w:r>
        <w:rPr>
          <w:sz w:val="32"/>
        </w:rPr>
        <w:t>testing</w:t>
      </w:r>
      <w:r>
        <w:rPr>
          <w:spacing w:val="77"/>
          <w:sz w:val="32"/>
        </w:rPr>
        <w:t xml:space="preserve"> </w:t>
      </w:r>
      <w:r>
        <w:rPr>
          <w:sz w:val="32"/>
        </w:rPr>
        <w:t>in</w:t>
      </w:r>
      <w:r>
        <w:rPr>
          <w:spacing w:val="78"/>
          <w:sz w:val="32"/>
        </w:rPr>
        <w:t xml:space="preserve"> </w:t>
      </w:r>
      <w:r>
        <w:rPr>
          <w:sz w:val="32"/>
        </w:rPr>
        <w:t>which</w:t>
      </w:r>
      <w:r>
        <w:rPr>
          <w:spacing w:val="77"/>
          <w:sz w:val="32"/>
        </w:rPr>
        <w:t xml:space="preserve"> </w:t>
      </w:r>
      <w:r>
        <w:rPr>
          <w:sz w:val="32"/>
        </w:rPr>
        <w:t>in</w:t>
      </w:r>
      <w:r>
        <w:rPr>
          <w:spacing w:val="78"/>
          <w:sz w:val="32"/>
        </w:rPr>
        <w:t xml:space="preserve"> </w:t>
      </w:r>
      <w:r>
        <w:rPr>
          <w:sz w:val="32"/>
        </w:rPr>
        <w:t>which</w:t>
      </w:r>
      <w:r>
        <w:rPr>
          <w:spacing w:val="77"/>
          <w:sz w:val="32"/>
        </w:rPr>
        <w:t xml:space="preserve"> </w:t>
      </w:r>
      <w:r>
        <w:rPr>
          <w:sz w:val="32"/>
        </w:rPr>
        <w:t>the</w:t>
      </w:r>
      <w:r>
        <w:rPr>
          <w:spacing w:val="76"/>
          <w:sz w:val="32"/>
        </w:rPr>
        <w:t xml:space="preserve"> </w:t>
      </w:r>
      <w:r>
        <w:rPr>
          <w:sz w:val="32"/>
        </w:rPr>
        <w:t>software</w:t>
      </w:r>
      <w:r>
        <w:rPr>
          <w:spacing w:val="2"/>
          <w:sz w:val="32"/>
        </w:rPr>
        <w:t xml:space="preserve"> </w:t>
      </w:r>
      <w:r>
        <w:rPr>
          <w:sz w:val="32"/>
        </w:rPr>
        <w:t>tester</w:t>
      </w:r>
      <w:r>
        <w:rPr>
          <w:spacing w:val="79"/>
          <w:sz w:val="32"/>
        </w:rPr>
        <w:t xml:space="preserve"> </w:t>
      </w:r>
      <w:r>
        <w:rPr>
          <w:sz w:val="32"/>
        </w:rPr>
        <w:t>has</w:t>
      </w:r>
      <w:r>
        <w:rPr>
          <w:spacing w:val="-78"/>
          <w:sz w:val="32"/>
        </w:rPr>
        <w:t xml:space="preserve"> </w:t>
      </w:r>
      <w:r>
        <w:rPr>
          <w:sz w:val="32"/>
        </w:rPr>
        <w:t>knowledge of the inner workings, structure and language of the 30 software, or</w:t>
      </w:r>
      <w:r>
        <w:rPr>
          <w:spacing w:val="1"/>
          <w:sz w:val="32"/>
        </w:rPr>
        <w:t xml:space="preserve"> </w:t>
      </w:r>
      <w:r>
        <w:rPr>
          <w:sz w:val="32"/>
        </w:rPr>
        <w:t>at least its purpose. It is purpose. It is used to test areas that cannot be reached</w:t>
      </w:r>
      <w:r>
        <w:rPr>
          <w:spacing w:val="1"/>
          <w:sz w:val="32"/>
        </w:rPr>
        <w:t xml:space="preserve"> </w:t>
      </w:r>
      <w:r>
        <w:rPr>
          <w:sz w:val="32"/>
        </w:rPr>
        <w:t>from</w:t>
      </w:r>
      <w:r>
        <w:rPr>
          <w:spacing w:val="-3"/>
          <w:sz w:val="32"/>
        </w:rPr>
        <w:t xml:space="preserve"> </w:t>
      </w:r>
      <w:r>
        <w:rPr>
          <w:sz w:val="32"/>
        </w:rPr>
        <w:t>a</w:t>
      </w:r>
      <w:r>
        <w:rPr>
          <w:spacing w:val="1"/>
          <w:sz w:val="32"/>
        </w:rPr>
        <w:t xml:space="preserve"> </w:t>
      </w:r>
      <w:r>
        <w:rPr>
          <w:sz w:val="32"/>
        </w:rPr>
        <w:t>black box</w:t>
      </w:r>
      <w:r>
        <w:rPr>
          <w:spacing w:val="-2"/>
          <w:sz w:val="32"/>
        </w:rPr>
        <w:t xml:space="preserve"> </w:t>
      </w:r>
      <w:r>
        <w:rPr>
          <w:sz w:val="32"/>
        </w:rPr>
        <w:t>level.</w:t>
      </w:r>
    </w:p>
    <w:p>
      <w:pPr>
        <w:pStyle w:val="8"/>
        <w:rPr>
          <w:sz w:val="48"/>
        </w:rPr>
      </w:pPr>
    </w:p>
    <w:p>
      <w:pPr>
        <w:pStyle w:val="12"/>
        <w:numPr>
          <w:ilvl w:val="2"/>
          <w:numId w:val="26"/>
        </w:numPr>
        <w:tabs>
          <w:tab w:val="left" w:pos="1060"/>
        </w:tabs>
        <w:spacing w:before="0" w:after="0" w:line="240" w:lineRule="auto"/>
        <w:ind w:left="1060" w:right="0" w:hanging="720"/>
        <w:jc w:val="left"/>
        <w:rPr>
          <w:rFonts w:ascii="Times New Roman"/>
          <w:b/>
          <w:sz w:val="32"/>
        </w:rPr>
      </w:pPr>
      <w:r>
        <w:rPr>
          <w:rFonts w:ascii="Times New Roman"/>
          <w:b/>
          <w:sz w:val="32"/>
        </w:rPr>
        <w:t>BLACK</w:t>
      </w:r>
      <w:r>
        <w:rPr>
          <w:rFonts w:ascii="Times New Roman"/>
          <w:b/>
          <w:spacing w:val="-4"/>
          <w:sz w:val="32"/>
        </w:rPr>
        <w:t xml:space="preserve"> </w:t>
      </w:r>
      <w:r>
        <w:rPr>
          <w:rFonts w:ascii="Times New Roman"/>
          <w:b/>
          <w:sz w:val="32"/>
        </w:rPr>
        <w:t>BOX</w:t>
      </w:r>
      <w:r>
        <w:rPr>
          <w:rFonts w:ascii="Times New Roman"/>
          <w:b/>
          <w:spacing w:val="1"/>
          <w:sz w:val="32"/>
        </w:rPr>
        <w:t xml:space="preserve"> </w:t>
      </w:r>
      <w:r>
        <w:rPr>
          <w:rFonts w:ascii="Times New Roman"/>
          <w:b/>
          <w:sz w:val="32"/>
        </w:rPr>
        <w:t>TESTING</w:t>
      </w:r>
    </w:p>
    <w:p>
      <w:pPr>
        <w:pStyle w:val="8"/>
        <w:rPr>
          <w:b/>
          <w:sz w:val="34"/>
        </w:rPr>
      </w:pPr>
    </w:p>
    <w:p>
      <w:pPr>
        <w:pStyle w:val="8"/>
        <w:rPr>
          <w:b/>
          <w:sz w:val="30"/>
        </w:rPr>
      </w:pPr>
    </w:p>
    <w:p>
      <w:pPr>
        <w:spacing w:before="0" w:line="360" w:lineRule="auto"/>
        <w:ind w:left="340" w:right="836" w:firstLine="0"/>
        <w:jc w:val="both"/>
        <w:rPr>
          <w:sz w:val="32"/>
        </w:rPr>
      </w:pPr>
      <w:r>
        <w:rPr>
          <w:sz w:val="32"/>
        </w:rPr>
        <w:t>Black Box Testing is testing the software without any knowledge of the inner</w:t>
      </w:r>
      <w:r>
        <w:rPr>
          <w:spacing w:val="1"/>
          <w:sz w:val="32"/>
        </w:rPr>
        <w:t xml:space="preserve"> </w:t>
      </w:r>
      <w:r>
        <w:rPr>
          <w:sz w:val="32"/>
        </w:rPr>
        <w:t>workings, structure or language of the module being tested. Black box tests, as</w:t>
      </w:r>
      <w:r>
        <w:rPr>
          <w:spacing w:val="1"/>
          <w:sz w:val="32"/>
        </w:rPr>
        <w:t xml:space="preserve"> </w:t>
      </w:r>
      <w:r>
        <w:rPr>
          <w:sz w:val="32"/>
        </w:rPr>
        <w:t>most other kinds of tests, must be written from a definitive source document,</w:t>
      </w:r>
      <w:r>
        <w:rPr>
          <w:spacing w:val="1"/>
          <w:sz w:val="32"/>
        </w:rPr>
        <w:t xml:space="preserve"> </w:t>
      </w:r>
      <w:r>
        <w:rPr>
          <w:sz w:val="32"/>
        </w:rPr>
        <w:t>such</w:t>
      </w:r>
      <w:r>
        <w:rPr>
          <w:spacing w:val="-3"/>
          <w:sz w:val="32"/>
        </w:rPr>
        <w:t xml:space="preserve"> </w:t>
      </w:r>
      <w:r>
        <w:rPr>
          <w:sz w:val="32"/>
        </w:rPr>
        <w:t>as</w:t>
      </w:r>
      <w:r>
        <w:rPr>
          <w:spacing w:val="2"/>
          <w:sz w:val="32"/>
        </w:rPr>
        <w:t xml:space="preserve"> </w:t>
      </w:r>
      <w:r>
        <w:rPr>
          <w:sz w:val="32"/>
        </w:rPr>
        <w:t>specification</w:t>
      </w:r>
      <w:r>
        <w:rPr>
          <w:spacing w:val="-2"/>
          <w:sz w:val="32"/>
        </w:rPr>
        <w:t xml:space="preserve"> </w:t>
      </w:r>
      <w:r>
        <w:rPr>
          <w:sz w:val="32"/>
        </w:rPr>
        <w:t>or requirements</w:t>
      </w:r>
      <w:r>
        <w:rPr>
          <w:spacing w:val="-1"/>
          <w:sz w:val="32"/>
        </w:rPr>
        <w:t xml:space="preserve"> </w:t>
      </w:r>
      <w:r>
        <w:rPr>
          <w:sz w:val="32"/>
        </w:rPr>
        <w:t>document.</w:t>
      </w:r>
    </w:p>
    <w:p>
      <w:pPr>
        <w:pStyle w:val="8"/>
        <w:rPr>
          <w:sz w:val="48"/>
        </w:rPr>
      </w:pPr>
    </w:p>
    <w:p>
      <w:pPr>
        <w:pStyle w:val="12"/>
        <w:numPr>
          <w:ilvl w:val="1"/>
          <w:numId w:val="26"/>
        </w:numPr>
        <w:tabs>
          <w:tab w:val="left" w:pos="820"/>
        </w:tabs>
        <w:spacing w:before="0" w:after="0" w:line="240" w:lineRule="auto"/>
        <w:ind w:left="820" w:right="0" w:hanging="480"/>
        <w:jc w:val="left"/>
        <w:rPr>
          <w:rFonts w:ascii="Times New Roman"/>
          <w:b/>
          <w:sz w:val="32"/>
        </w:rPr>
      </w:pPr>
      <w:r>
        <w:rPr>
          <w:rFonts w:ascii="Times New Roman"/>
          <w:b/>
          <w:sz w:val="32"/>
        </w:rPr>
        <w:t>TEST</w:t>
      </w:r>
      <w:r>
        <w:rPr>
          <w:rFonts w:ascii="Times New Roman"/>
          <w:b/>
          <w:spacing w:val="-4"/>
          <w:sz w:val="32"/>
        </w:rPr>
        <w:t xml:space="preserve"> </w:t>
      </w:r>
      <w:r>
        <w:rPr>
          <w:rFonts w:ascii="Times New Roman"/>
          <w:b/>
          <w:sz w:val="32"/>
        </w:rPr>
        <w:t>RESULTS</w:t>
      </w:r>
    </w:p>
    <w:p>
      <w:pPr>
        <w:pStyle w:val="8"/>
        <w:rPr>
          <w:b/>
          <w:sz w:val="34"/>
        </w:rPr>
      </w:pPr>
    </w:p>
    <w:p>
      <w:pPr>
        <w:pStyle w:val="8"/>
        <w:rPr>
          <w:b/>
          <w:sz w:val="30"/>
        </w:rPr>
      </w:pPr>
    </w:p>
    <w:p>
      <w:pPr>
        <w:spacing w:before="0" w:line="360" w:lineRule="auto"/>
        <w:ind w:left="340" w:right="838" w:firstLine="0"/>
        <w:jc w:val="both"/>
        <w:rPr>
          <w:sz w:val="32"/>
        </w:rPr>
      </w:pPr>
      <w:r>
        <w:rPr>
          <w:sz w:val="32"/>
        </w:rPr>
        <w:t>All</w:t>
      </w:r>
      <w:r>
        <w:rPr>
          <w:spacing w:val="1"/>
          <w:sz w:val="32"/>
        </w:rPr>
        <w:t xml:space="preserve"> </w:t>
      </w:r>
      <w:r>
        <w:rPr>
          <w:sz w:val="32"/>
        </w:rPr>
        <w:t>the</w:t>
      </w:r>
      <w:r>
        <w:rPr>
          <w:spacing w:val="1"/>
          <w:sz w:val="32"/>
        </w:rPr>
        <w:t xml:space="preserve"> </w:t>
      </w:r>
      <w:r>
        <w:rPr>
          <w:sz w:val="32"/>
        </w:rPr>
        <w:t>test</w:t>
      </w:r>
      <w:r>
        <w:rPr>
          <w:spacing w:val="1"/>
          <w:sz w:val="32"/>
        </w:rPr>
        <w:t xml:space="preserve"> </w:t>
      </w:r>
      <w:r>
        <w:rPr>
          <w:sz w:val="32"/>
        </w:rPr>
        <w:t>cases</w:t>
      </w:r>
      <w:r>
        <w:rPr>
          <w:spacing w:val="1"/>
          <w:sz w:val="32"/>
        </w:rPr>
        <w:t xml:space="preserve"> </w:t>
      </w:r>
      <w:r>
        <w:rPr>
          <w:sz w:val="32"/>
        </w:rPr>
        <w:t>mentioned</w:t>
      </w:r>
      <w:r>
        <w:rPr>
          <w:spacing w:val="1"/>
          <w:sz w:val="32"/>
        </w:rPr>
        <w:t xml:space="preserve"> </w:t>
      </w:r>
      <w:r>
        <w:rPr>
          <w:sz w:val="32"/>
        </w:rPr>
        <w:t>above</w:t>
      </w:r>
      <w:r>
        <w:rPr>
          <w:spacing w:val="1"/>
          <w:sz w:val="32"/>
        </w:rPr>
        <w:t xml:space="preserve"> </w:t>
      </w:r>
      <w:r>
        <w:rPr>
          <w:sz w:val="32"/>
        </w:rPr>
        <w:t>have</w:t>
      </w:r>
      <w:r>
        <w:rPr>
          <w:spacing w:val="1"/>
          <w:sz w:val="32"/>
        </w:rPr>
        <w:t xml:space="preserve"> </w:t>
      </w:r>
      <w:r>
        <w:rPr>
          <w:sz w:val="32"/>
        </w:rPr>
        <w:t>passed</w:t>
      </w:r>
      <w:r>
        <w:rPr>
          <w:spacing w:val="1"/>
          <w:sz w:val="32"/>
        </w:rPr>
        <w:t xml:space="preserve"> </w:t>
      </w:r>
      <w:r>
        <w:rPr>
          <w:sz w:val="32"/>
        </w:rPr>
        <w:t>successfully.</w:t>
      </w:r>
      <w:r>
        <w:rPr>
          <w:spacing w:val="1"/>
          <w:sz w:val="32"/>
        </w:rPr>
        <w:t xml:space="preserve"> </w:t>
      </w:r>
      <w:r>
        <w:rPr>
          <w:sz w:val="32"/>
        </w:rPr>
        <w:t>No</w:t>
      </w:r>
      <w:r>
        <w:rPr>
          <w:spacing w:val="1"/>
          <w:sz w:val="32"/>
        </w:rPr>
        <w:t xml:space="preserve"> </w:t>
      </w:r>
      <w:r>
        <w:rPr>
          <w:sz w:val="32"/>
        </w:rPr>
        <w:t>defects</w:t>
      </w:r>
      <w:r>
        <w:rPr>
          <w:spacing w:val="1"/>
          <w:sz w:val="32"/>
        </w:rPr>
        <w:t xml:space="preserve"> </w:t>
      </w:r>
      <w:r>
        <w:rPr>
          <w:sz w:val="32"/>
        </w:rPr>
        <w:t>encountered.</w:t>
      </w:r>
    </w:p>
    <w:p>
      <w:pPr>
        <w:spacing w:after="0" w:line="360" w:lineRule="auto"/>
        <w:jc w:val="both"/>
        <w:rPr>
          <w:sz w:val="32"/>
        </w:rPr>
        <w:sectPr>
          <w:pgSz w:w="11910" w:h="16840"/>
          <w:pgMar w:top="1120" w:right="0" w:bottom="280" w:left="500" w:header="935" w:footer="0" w:gutter="0"/>
          <w:pgNumType w:fmt="decimal"/>
          <w:cols w:space="720" w:num="1"/>
        </w:sectPr>
      </w:pPr>
    </w:p>
    <w:p>
      <w:pPr>
        <w:pStyle w:val="8"/>
        <w:rPr>
          <w:sz w:val="20"/>
        </w:rPr>
      </w:pPr>
    </w:p>
    <w:p>
      <w:pPr>
        <w:pStyle w:val="8"/>
        <w:rPr>
          <w:sz w:val="20"/>
        </w:rPr>
      </w:pPr>
    </w:p>
    <w:p>
      <w:pPr>
        <w:pStyle w:val="4"/>
        <w:numPr>
          <w:ilvl w:val="1"/>
          <w:numId w:val="23"/>
        </w:numPr>
        <w:tabs>
          <w:tab w:val="left" w:pos="3852"/>
        </w:tabs>
        <w:spacing w:before="246" w:after="0" w:line="240" w:lineRule="auto"/>
        <w:ind w:left="3851" w:right="0" w:hanging="272"/>
        <w:jc w:val="left"/>
        <w:rPr>
          <w:b/>
          <w:sz w:val="20"/>
        </w:rPr>
      </w:pPr>
      <w:bookmarkStart w:id="197" w:name="                                        "/>
      <w:bookmarkEnd w:id="197"/>
      <w:bookmarkStart w:id="198" w:name="                                        "/>
      <w:bookmarkEnd w:id="198"/>
      <w:r>
        <w:t>CONCLUSION</w:t>
      </w:r>
    </w:p>
    <w:p>
      <w:pPr>
        <w:pStyle w:val="8"/>
        <w:spacing w:before="7"/>
        <w:rPr>
          <w:b/>
          <w:sz w:val="25"/>
        </w:rPr>
      </w:pPr>
    </w:p>
    <w:p>
      <w:pPr>
        <w:spacing w:before="86"/>
        <w:ind w:left="119" w:right="0" w:firstLine="0"/>
        <w:jc w:val="left"/>
        <w:rPr>
          <w:b/>
          <w:sz w:val="32"/>
        </w:rPr>
      </w:pPr>
      <w:bookmarkStart w:id="199" w:name="9.1. CONCLUSION"/>
      <w:bookmarkEnd w:id="199"/>
      <w:r>
        <w:rPr>
          <w:b/>
          <w:sz w:val="32"/>
        </w:rPr>
        <w:t>9.1.</w:t>
      </w:r>
      <w:r>
        <w:rPr>
          <w:b/>
          <w:spacing w:val="-5"/>
          <w:sz w:val="32"/>
        </w:rPr>
        <w:t xml:space="preserve"> </w:t>
      </w:r>
      <w:r>
        <w:rPr>
          <w:b/>
          <w:sz w:val="32"/>
        </w:rPr>
        <w:t>CONCLUSION</w:t>
      </w:r>
    </w:p>
    <w:p>
      <w:pPr>
        <w:pStyle w:val="8"/>
        <w:spacing w:before="6"/>
        <w:rPr>
          <w:b/>
          <w:sz w:val="29"/>
        </w:rPr>
      </w:pPr>
    </w:p>
    <w:p>
      <w:pPr>
        <w:spacing w:before="0" w:line="460" w:lineRule="auto"/>
        <w:ind w:left="119" w:right="739" w:firstLine="861"/>
        <w:jc w:val="both"/>
        <w:rPr>
          <w:sz w:val="32"/>
        </w:rPr>
      </w:pPr>
      <w:bookmarkStart w:id="200" w:name="Through this virtual assistant, we have "/>
      <w:bookmarkEnd w:id="200"/>
      <w:r>
        <w:rPr>
          <w:sz w:val="32"/>
        </w:rPr>
        <w:t>Through this virtual assistant, we have automated various services using a</w:t>
      </w:r>
      <w:r>
        <w:rPr>
          <w:spacing w:val="1"/>
          <w:sz w:val="32"/>
        </w:rPr>
        <w:t xml:space="preserve"> </w:t>
      </w:r>
      <w:bookmarkStart w:id="201" w:name="single line command. It eases most of th"/>
      <w:bookmarkEnd w:id="201"/>
      <w:r>
        <w:rPr>
          <w:sz w:val="32"/>
        </w:rPr>
        <w:t>single</w:t>
      </w:r>
      <w:r>
        <w:rPr>
          <w:spacing w:val="-2"/>
          <w:sz w:val="32"/>
        </w:rPr>
        <w:t xml:space="preserve"> </w:t>
      </w:r>
      <w:r>
        <w:rPr>
          <w:sz w:val="32"/>
        </w:rPr>
        <w:t>line</w:t>
      </w:r>
      <w:r>
        <w:rPr>
          <w:spacing w:val="-2"/>
          <w:sz w:val="32"/>
        </w:rPr>
        <w:t xml:space="preserve"> </w:t>
      </w:r>
      <w:r>
        <w:rPr>
          <w:sz w:val="32"/>
        </w:rPr>
        <w:t>command. It</w:t>
      </w:r>
      <w:r>
        <w:rPr>
          <w:spacing w:val="-2"/>
          <w:sz w:val="32"/>
        </w:rPr>
        <w:t xml:space="preserve"> </w:t>
      </w:r>
      <w:r>
        <w:rPr>
          <w:sz w:val="32"/>
        </w:rPr>
        <w:t>eases</w:t>
      </w:r>
      <w:r>
        <w:rPr>
          <w:spacing w:val="1"/>
          <w:sz w:val="32"/>
        </w:rPr>
        <w:t xml:space="preserve"> </w:t>
      </w:r>
      <w:r>
        <w:rPr>
          <w:sz w:val="32"/>
        </w:rPr>
        <w:t>most of</w:t>
      </w:r>
      <w:r>
        <w:rPr>
          <w:spacing w:val="-3"/>
          <w:sz w:val="32"/>
        </w:rPr>
        <w:t xml:space="preserve"> </w:t>
      </w:r>
      <w:r>
        <w:rPr>
          <w:sz w:val="32"/>
        </w:rPr>
        <w:t>the</w:t>
      </w:r>
      <w:r>
        <w:rPr>
          <w:spacing w:val="-2"/>
          <w:sz w:val="32"/>
        </w:rPr>
        <w:t xml:space="preserve"> </w:t>
      </w:r>
      <w:r>
        <w:rPr>
          <w:sz w:val="32"/>
        </w:rPr>
        <w:t>tasks</w:t>
      </w:r>
      <w:r>
        <w:rPr>
          <w:spacing w:val="-2"/>
          <w:sz w:val="32"/>
        </w:rPr>
        <w:t xml:space="preserve"> </w:t>
      </w:r>
      <w:r>
        <w:rPr>
          <w:sz w:val="32"/>
        </w:rPr>
        <w:t>of</w:t>
      </w:r>
      <w:r>
        <w:rPr>
          <w:spacing w:val="-1"/>
          <w:sz w:val="32"/>
        </w:rPr>
        <w:t xml:space="preserve"> </w:t>
      </w:r>
      <w:r>
        <w:rPr>
          <w:sz w:val="32"/>
        </w:rPr>
        <w:t>the</w:t>
      </w:r>
      <w:r>
        <w:rPr>
          <w:spacing w:val="-2"/>
          <w:sz w:val="32"/>
        </w:rPr>
        <w:t xml:space="preserve"> </w:t>
      </w:r>
      <w:r>
        <w:rPr>
          <w:sz w:val="32"/>
        </w:rPr>
        <w:t>user</w:t>
      </w:r>
      <w:r>
        <w:rPr>
          <w:spacing w:val="-1"/>
          <w:sz w:val="32"/>
        </w:rPr>
        <w:t xml:space="preserve"> </w:t>
      </w:r>
      <w:r>
        <w:rPr>
          <w:sz w:val="32"/>
        </w:rPr>
        <w:t>like</w:t>
      </w:r>
      <w:r>
        <w:rPr>
          <w:spacing w:val="-2"/>
          <w:sz w:val="32"/>
        </w:rPr>
        <w:t xml:space="preserve"> </w:t>
      </w:r>
      <w:r>
        <w:rPr>
          <w:sz w:val="32"/>
        </w:rPr>
        <w:t>searching</w:t>
      </w:r>
      <w:r>
        <w:rPr>
          <w:spacing w:val="-1"/>
          <w:sz w:val="32"/>
        </w:rPr>
        <w:t xml:space="preserve"> </w:t>
      </w:r>
      <w:r>
        <w:rPr>
          <w:sz w:val="32"/>
        </w:rPr>
        <w:t>the</w:t>
      </w:r>
      <w:r>
        <w:rPr>
          <w:spacing w:val="-2"/>
          <w:sz w:val="32"/>
        </w:rPr>
        <w:t xml:space="preserve"> </w:t>
      </w:r>
      <w:r>
        <w:rPr>
          <w:sz w:val="32"/>
        </w:rPr>
        <w:t>web,</w:t>
      </w:r>
    </w:p>
    <w:p>
      <w:pPr>
        <w:spacing w:before="3" w:line="360" w:lineRule="auto"/>
        <w:ind w:left="119" w:right="739" w:firstLine="0"/>
        <w:jc w:val="both"/>
        <w:rPr>
          <w:sz w:val="32"/>
        </w:rPr>
      </w:pPr>
      <w:bookmarkStart w:id="202" w:name="playing music and doing Wikipedia search"/>
      <w:bookmarkEnd w:id="202"/>
      <w:r>
        <w:rPr>
          <w:sz w:val="32"/>
        </w:rPr>
        <w:t>playing music and doing Wikipedia searches. We aim to make this project a</w:t>
      </w:r>
      <w:r>
        <w:rPr>
          <w:spacing w:val="1"/>
          <w:sz w:val="32"/>
        </w:rPr>
        <w:t xml:space="preserve"> </w:t>
      </w:r>
      <w:r>
        <w:rPr>
          <w:sz w:val="32"/>
        </w:rPr>
        <w:t>complete.server assistant and make it smart enough to act as a replacement for a</w:t>
      </w:r>
      <w:r>
        <w:rPr>
          <w:spacing w:val="1"/>
          <w:sz w:val="32"/>
        </w:rPr>
        <w:t xml:space="preserve"> </w:t>
      </w:r>
      <w:r>
        <w:rPr>
          <w:sz w:val="32"/>
        </w:rPr>
        <w:t>general server administration. The project is built using available open-source</w:t>
      </w:r>
      <w:r>
        <w:rPr>
          <w:spacing w:val="1"/>
          <w:sz w:val="32"/>
        </w:rPr>
        <w:t xml:space="preserve"> </w:t>
      </w:r>
      <w:r>
        <w:rPr>
          <w:sz w:val="32"/>
        </w:rPr>
        <w:t>software</w:t>
      </w:r>
      <w:r>
        <w:rPr>
          <w:spacing w:val="1"/>
          <w:sz w:val="32"/>
        </w:rPr>
        <w:t xml:space="preserve"> </w:t>
      </w:r>
      <w:r>
        <w:rPr>
          <w:sz w:val="32"/>
        </w:rPr>
        <w:t>modules</w:t>
      </w:r>
      <w:r>
        <w:rPr>
          <w:spacing w:val="1"/>
          <w:sz w:val="32"/>
        </w:rPr>
        <w:t xml:space="preserve"> </w:t>
      </w:r>
      <w:r>
        <w:rPr>
          <w:sz w:val="32"/>
        </w:rPr>
        <w:t>with</w:t>
      </w:r>
      <w:r>
        <w:rPr>
          <w:spacing w:val="1"/>
          <w:sz w:val="32"/>
        </w:rPr>
        <w:t xml:space="preserve"> </w:t>
      </w:r>
      <w:r>
        <w:rPr>
          <w:sz w:val="32"/>
        </w:rPr>
        <w:t>visual</w:t>
      </w:r>
      <w:r>
        <w:rPr>
          <w:spacing w:val="1"/>
          <w:sz w:val="32"/>
        </w:rPr>
        <w:t xml:space="preserve"> </w:t>
      </w:r>
      <w:r>
        <w:rPr>
          <w:sz w:val="32"/>
        </w:rPr>
        <w:t>studio</w:t>
      </w:r>
      <w:r>
        <w:rPr>
          <w:spacing w:val="1"/>
          <w:sz w:val="32"/>
        </w:rPr>
        <w:t xml:space="preserve"> </w:t>
      </w:r>
      <w:r>
        <w:rPr>
          <w:sz w:val="32"/>
        </w:rPr>
        <w:t>code</w:t>
      </w:r>
      <w:r>
        <w:rPr>
          <w:spacing w:val="1"/>
          <w:sz w:val="32"/>
        </w:rPr>
        <w:t xml:space="preserve"> </w:t>
      </w:r>
      <w:r>
        <w:rPr>
          <w:sz w:val="32"/>
        </w:rPr>
        <w:t>community</w:t>
      </w:r>
      <w:r>
        <w:rPr>
          <w:spacing w:val="1"/>
          <w:sz w:val="32"/>
        </w:rPr>
        <w:t xml:space="preserve"> </w:t>
      </w:r>
      <w:r>
        <w:rPr>
          <w:sz w:val="32"/>
        </w:rPr>
        <w:t>backing</w:t>
      </w:r>
      <w:r>
        <w:rPr>
          <w:spacing w:val="1"/>
          <w:sz w:val="32"/>
        </w:rPr>
        <w:t xml:space="preserve"> </w:t>
      </w:r>
      <w:r>
        <w:rPr>
          <w:sz w:val="32"/>
        </w:rPr>
        <w:t>which</w:t>
      </w:r>
      <w:r>
        <w:rPr>
          <w:spacing w:val="1"/>
          <w:sz w:val="32"/>
        </w:rPr>
        <w:t xml:space="preserve"> </w:t>
      </w:r>
      <w:r>
        <w:rPr>
          <w:sz w:val="32"/>
        </w:rPr>
        <w:t>can</w:t>
      </w:r>
      <w:r>
        <w:rPr>
          <w:spacing w:val="1"/>
          <w:sz w:val="32"/>
        </w:rPr>
        <w:t xml:space="preserve"> </w:t>
      </w:r>
      <w:r>
        <w:rPr>
          <w:sz w:val="32"/>
        </w:rPr>
        <w:t>accommodate any updates in future. The modular nature of this project makes it</w:t>
      </w:r>
      <w:r>
        <w:rPr>
          <w:spacing w:val="1"/>
          <w:sz w:val="32"/>
        </w:rPr>
        <w:t xml:space="preserve"> </w:t>
      </w:r>
      <w:r>
        <w:rPr>
          <w:sz w:val="32"/>
        </w:rPr>
        <w:t>more flexible and easier to add additional features without disturbing current</w:t>
      </w:r>
      <w:r>
        <w:rPr>
          <w:spacing w:val="1"/>
          <w:sz w:val="32"/>
        </w:rPr>
        <w:t xml:space="preserve"> </w:t>
      </w:r>
      <w:r>
        <w:rPr>
          <w:sz w:val="32"/>
        </w:rPr>
        <w:t>system</w:t>
      </w:r>
      <w:r>
        <w:rPr>
          <w:spacing w:val="1"/>
          <w:sz w:val="32"/>
        </w:rPr>
        <w:t xml:space="preserve"> </w:t>
      </w:r>
      <w:r>
        <w:rPr>
          <w:sz w:val="32"/>
        </w:rPr>
        <w:t>functionalities.</w:t>
      </w:r>
      <w:r>
        <w:rPr>
          <w:spacing w:val="1"/>
          <w:sz w:val="32"/>
        </w:rPr>
        <w:t xml:space="preserve"> </w:t>
      </w:r>
      <w:r>
        <w:rPr>
          <w:sz w:val="32"/>
        </w:rPr>
        <w:t>It</w:t>
      </w:r>
      <w:r>
        <w:rPr>
          <w:spacing w:val="1"/>
          <w:sz w:val="32"/>
        </w:rPr>
        <w:t xml:space="preserve"> </w:t>
      </w:r>
      <w:r>
        <w:rPr>
          <w:sz w:val="32"/>
        </w:rPr>
        <w:t>not</w:t>
      </w:r>
      <w:r>
        <w:rPr>
          <w:spacing w:val="1"/>
          <w:sz w:val="32"/>
        </w:rPr>
        <w:t xml:space="preserve"> </w:t>
      </w:r>
      <w:r>
        <w:rPr>
          <w:sz w:val="32"/>
        </w:rPr>
        <w:t>only</w:t>
      </w:r>
      <w:r>
        <w:rPr>
          <w:spacing w:val="1"/>
          <w:sz w:val="32"/>
        </w:rPr>
        <w:t xml:space="preserve"> </w:t>
      </w:r>
      <w:r>
        <w:rPr>
          <w:sz w:val="32"/>
        </w:rPr>
        <w:t>works</w:t>
      </w:r>
      <w:r>
        <w:rPr>
          <w:spacing w:val="1"/>
          <w:sz w:val="32"/>
        </w:rPr>
        <w:t xml:space="preserve"> </w:t>
      </w:r>
      <w:r>
        <w:rPr>
          <w:sz w:val="32"/>
        </w:rPr>
        <w:t>on</w:t>
      </w:r>
      <w:r>
        <w:rPr>
          <w:spacing w:val="1"/>
          <w:sz w:val="32"/>
        </w:rPr>
        <w:t xml:space="preserve"> </w:t>
      </w:r>
      <w:r>
        <w:rPr>
          <w:sz w:val="32"/>
        </w:rPr>
        <w:t>human</w:t>
      </w:r>
      <w:r>
        <w:rPr>
          <w:spacing w:val="1"/>
          <w:sz w:val="32"/>
        </w:rPr>
        <w:t xml:space="preserve"> </w:t>
      </w:r>
      <w:r>
        <w:rPr>
          <w:sz w:val="32"/>
        </w:rPr>
        <w:t>commands but</w:t>
      </w:r>
      <w:r>
        <w:rPr>
          <w:spacing w:val="1"/>
          <w:sz w:val="32"/>
        </w:rPr>
        <w:t xml:space="preserve"> </w:t>
      </w:r>
      <w:r>
        <w:rPr>
          <w:sz w:val="32"/>
        </w:rPr>
        <w:t>also</w:t>
      </w:r>
      <w:r>
        <w:rPr>
          <w:spacing w:val="1"/>
          <w:sz w:val="32"/>
        </w:rPr>
        <w:t xml:space="preserve"> </w:t>
      </w:r>
      <w:r>
        <w:rPr>
          <w:sz w:val="32"/>
        </w:rPr>
        <w:t>give</w:t>
      </w:r>
      <w:r>
        <w:rPr>
          <w:spacing w:val="-77"/>
          <w:sz w:val="32"/>
        </w:rPr>
        <w:t xml:space="preserve"> </w:t>
      </w:r>
      <w:r>
        <w:rPr>
          <w:sz w:val="32"/>
        </w:rPr>
        <w:t>responses to the user based on the query being asked or the words spoken by the</w:t>
      </w:r>
      <w:r>
        <w:rPr>
          <w:spacing w:val="1"/>
          <w:sz w:val="32"/>
        </w:rPr>
        <w:t xml:space="preserve"> </w:t>
      </w:r>
      <w:r>
        <w:rPr>
          <w:sz w:val="32"/>
        </w:rPr>
        <w:t>user such as opening tasks and operations. The application should also eliminate</w:t>
      </w:r>
      <w:r>
        <w:rPr>
          <w:spacing w:val="1"/>
          <w:sz w:val="32"/>
        </w:rPr>
        <w:t xml:space="preserve"> </w:t>
      </w:r>
      <w:r>
        <w:rPr>
          <w:sz w:val="32"/>
        </w:rPr>
        <w:t>any kind of unnecessary</w:t>
      </w:r>
      <w:r>
        <w:rPr>
          <w:spacing w:val="1"/>
          <w:sz w:val="32"/>
        </w:rPr>
        <w:t xml:space="preserve"> </w:t>
      </w:r>
      <w:r>
        <w:rPr>
          <w:sz w:val="32"/>
        </w:rPr>
        <w:t>manual work</w:t>
      </w:r>
      <w:r>
        <w:rPr>
          <w:spacing w:val="80"/>
          <w:sz w:val="32"/>
        </w:rPr>
        <w:t xml:space="preserve"> </w:t>
      </w:r>
      <w:r>
        <w:rPr>
          <w:sz w:val="32"/>
        </w:rPr>
        <w:t>required in the user life of performing</w:t>
      </w:r>
      <w:r>
        <w:rPr>
          <w:spacing w:val="1"/>
          <w:sz w:val="32"/>
        </w:rPr>
        <w:t xml:space="preserve"> </w:t>
      </w:r>
      <w:r>
        <w:rPr>
          <w:sz w:val="32"/>
        </w:rPr>
        <w:t>every</w:t>
      </w:r>
      <w:r>
        <w:rPr>
          <w:spacing w:val="-1"/>
          <w:sz w:val="32"/>
        </w:rPr>
        <w:t xml:space="preserve"> </w:t>
      </w:r>
      <w:r>
        <w:rPr>
          <w:sz w:val="32"/>
        </w:rPr>
        <w:t>task.</w:t>
      </w:r>
    </w:p>
    <w:p>
      <w:pPr>
        <w:spacing w:before="157"/>
        <w:ind w:left="119" w:right="0" w:firstLine="0"/>
        <w:jc w:val="left"/>
        <w:rPr>
          <w:b/>
          <w:sz w:val="32"/>
        </w:rPr>
      </w:pPr>
      <w:bookmarkStart w:id="203" w:name="9.2 FUTURE WORK"/>
      <w:bookmarkEnd w:id="203"/>
      <w:r>
        <w:rPr>
          <w:b/>
          <w:sz w:val="32"/>
        </w:rPr>
        <w:t>9.2</w:t>
      </w:r>
      <w:r>
        <w:rPr>
          <w:b/>
          <w:spacing w:val="-5"/>
          <w:sz w:val="32"/>
        </w:rPr>
        <w:t xml:space="preserve"> </w:t>
      </w:r>
      <w:r>
        <w:rPr>
          <w:b/>
          <w:sz w:val="32"/>
        </w:rPr>
        <w:t>FUTURE</w:t>
      </w:r>
      <w:r>
        <w:rPr>
          <w:b/>
          <w:spacing w:val="-2"/>
          <w:sz w:val="32"/>
        </w:rPr>
        <w:t xml:space="preserve"> </w:t>
      </w:r>
      <w:r>
        <w:rPr>
          <w:b/>
          <w:sz w:val="32"/>
        </w:rPr>
        <w:t>WORK</w:t>
      </w:r>
    </w:p>
    <w:p>
      <w:pPr>
        <w:pStyle w:val="8"/>
        <w:spacing w:before="6"/>
        <w:rPr>
          <w:b/>
          <w:sz w:val="29"/>
        </w:rPr>
      </w:pPr>
    </w:p>
    <w:p>
      <w:pPr>
        <w:spacing w:before="0" w:line="360" w:lineRule="auto"/>
        <w:ind w:left="119" w:right="739" w:firstLine="0"/>
        <w:jc w:val="both"/>
        <w:rPr>
          <w:rFonts w:hint="default"/>
          <w:sz w:val="32"/>
          <w:lang w:val="en-US"/>
        </w:rPr>
        <w:sectPr>
          <w:pgSz w:w="11910" w:h="16840"/>
          <w:pgMar w:top="1120" w:right="0" w:bottom="280" w:left="500" w:header="935" w:footer="0" w:gutter="0"/>
          <w:pgNumType w:fmt="decimal"/>
          <w:cols w:space="720" w:num="1"/>
        </w:sectPr>
      </w:pPr>
      <w:bookmarkStart w:id="204" w:name="The virtual assistants which are current"/>
      <w:bookmarkEnd w:id="204"/>
      <w:r>
        <w:rPr>
          <w:sz w:val="32"/>
        </w:rPr>
        <w:t>The virtual assistants which are currently available are fast and responsive but we</w:t>
      </w:r>
      <w:r>
        <w:rPr>
          <w:spacing w:val="1"/>
          <w:sz w:val="32"/>
        </w:rPr>
        <w:t xml:space="preserve"> </w:t>
      </w:r>
      <w:r>
        <w:rPr>
          <w:sz w:val="32"/>
        </w:rPr>
        <w:t>still have to go a long way. The understanding and reliability of the current</w:t>
      </w:r>
      <w:r>
        <w:rPr>
          <w:spacing w:val="1"/>
          <w:sz w:val="32"/>
        </w:rPr>
        <w:t xml:space="preserve"> </w:t>
      </w:r>
      <w:r>
        <w:rPr>
          <w:sz w:val="32"/>
        </w:rPr>
        <w:t>systems need to be improved a lot. The assistants available nowadays are still not</w:t>
      </w:r>
      <w:r>
        <w:rPr>
          <w:spacing w:val="1"/>
          <w:sz w:val="32"/>
        </w:rPr>
        <w:t xml:space="preserve"> </w:t>
      </w:r>
      <w:r>
        <w:rPr>
          <w:sz w:val="32"/>
        </w:rPr>
        <w:t>reliable</w:t>
      </w:r>
      <w:r>
        <w:rPr>
          <w:spacing w:val="1"/>
          <w:sz w:val="32"/>
        </w:rPr>
        <w:t xml:space="preserve"> </w:t>
      </w:r>
      <w:r>
        <w:rPr>
          <w:sz w:val="32"/>
        </w:rPr>
        <w:t>in</w:t>
      </w:r>
      <w:r>
        <w:rPr>
          <w:spacing w:val="1"/>
          <w:sz w:val="32"/>
        </w:rPr>
        <w:t xml:space="preserve"> </w:t>
      </w:r>
      <w:r>
        <w:rPr>
          <w:sz w:val="32"/>
        </w:rPr>
        <w:t>critical</w:t>
      </w:r>
      <w:r>
        <w:rPr>
          <w:spacing w:val="1"/>
          <w:sz w:val="32"/>
        </w:rPr>
        <w:t xml:space="preserve"> </w:t>
      </w:r>
      <w:r>
        <w:rPr>
          <w:sz w:val="32"/>
        </w:rPr>
        <w:t>scenarios.</w:t>
      </w:r>
      <w:r>
        <w:rPr>
          <w:spacing w:val="1"/>
          <w:sz w:val="32"/>
        </w:rPr>
        <w:t xml:space="preserve"> </w:t>
      </w:r>
      <w:r>
        <w:rPr>
          <w:sz w:val="32"/>
        </w:rPr>
        <w:t>The</w:t>
      </w:r>
      <w:r>
        <w:rPr>
          <w:spacing w:val="1"/>
          <w:sz w:val="32"/>
        </w:rPr>
        <w:t xml:space="preserve"> </w:t>
      </w:r>
      <w:r>
        <w:rPr>
          <w:sz w:val="32"/>
        </w:rPr>
        <w:t>future</w:t>
      </w:r>
      <w:r>
        <w:rPr>
          <w:spacing w:val="1"/>
          <w:sz w:val="32"/>
        </w:rPr>
        <w:t xml:space="preserve"> </w:t>
      </w:r>
      <w:r>
        <w:rPr>
          <w:sz w:val="32"/>
        </w:rPr>
        <w:t>plans</w:t>
      </w:r>
      <w:r>
        <w:rPr>
          <w:spacing w:val="1"/>
          <w:sz w:val="32"/>
        </w:rPr>
        <w:t xml:space="preserve"> </w:t>
      </w:r>
      <w:r>
        <w:rPr>
          <w:sz w:val="32"/>
        </w:rPr>
        <w:t>include</w:t>
      </w:r>
      <w:r>
        <w:rPr>
          <w:spacing w:val="1"/>
          <w:sz w:val="32"/>
        </w:rPr>
        <w:t xml:space="preserve"> </w:t>
      </w:r>
      <w:r>
        <w:rPr>
          <w:sz w:val="32"/>
        </w:rPr>
        <w:t>integrating</w:t>
      </w:r>
      <w:r>
        <w:rPr>
          <w:spacing w:val="1"/>
          <w:sz w:val="32"/>
        </w:rPr>
        <w:t xml:space="preserve"> </w:t>
      </w:r>
      <w:r>
        <w:rPr>
          <w:sz w:val="32"/>
        </w:rPr>
        <w:t>our</w:t>
      </w:r>
      <w:r>
        <w:rPr>
          <w:spacing w:val="1"/>
          <w:sz w:val="32"/>
        </w:rPr>
        <w:t xml:space="preserve"> </w:t>
      </w:r>
      <w:r>
        <w:rPr>
          <w:sz w:val="32"/>
        </w:rPr>
        <w:t>virtual</w:t>
      </w:r>
      <w:r>
        <w:rPr>
          <w:spacing w:val="-77"/>
          <w:sz w:val="32"/>
        </w:rPr>
        <w:t xml:space="preserve"> </w:t>
      </w:r>
      <w:r>
        <w:rPr>
          <w:sz w:val="32"/>
        </w:rPr>
        <w:t>assistant with mobile using React Native to provide a synchronized experience</w:t>
      </w:r>
      <w:r>
        <w:rPr>
          <w:spacing w:val="1"/>
          <w:sz w:val="32"/>
        </w:rPr>
        <w:t xml:space="preserve"> </w:t>
      </w:r>
      <w:r>
        <w:rPr>
          <w:sz w:val="32"/>
        </w:rPr>
        <w:t>between</w:t>
      </w:r>
      <w:r>
        <w:rPr>
          <w:spacing w:val="20"/>
          <w:sz w:val="32"/>
        </w:rPr>
        <w:t xml:space="preserve"> </w:t>
      </w:r>
      <w:r>
        <w:rPr>
          <w:sz w:val="32"/>
        </w:rPr>
        <w:t>the</w:t>
      </w:r>
      <w:r>
        <w:rPr>
          <w:spacing w:val="17"/>
          <w:sz w:val="32"/>
        </w:rPr>
        <w:t xml:space="preserve"> </w:t>
      </w:r>
      <w:r>
        <w:rPr>
          <w:sz w:val="32"/>
        </w:rPr>
        <w:t>two</w:t>
      </w:r>
      <w:r>
        <w:rPr>
          <w:spacing w:val="17"/>
          <w:sz w:val="32"/>
        </w:rPr>
        <w:t xml:space="preserve"> </w:t>
      </w:r>
      <w:r>
        <w:rPr>
          <w:sz w:val="32"/>
        </w:rPr>
        <w:t>connected</w:t>
      </w:r>
      <w:r>
        <w:rPr>
          <w:spacing w:val="18"/>
          <w:sz w:val="32"/>
        </w:rPr>
        <w:t xml:space="preserve"> </w:t>
      </w:r>
      <w:r>
        <w:rPr>
          <w:sz w:val="32"/>
        </w:rPr>
        <w:t>devices.</w:t>
      </w:r>
      <w:r>
        <w:rPr>
          <w:spacing w:val="15"/>
          <w:sz w:val="32"/>
        </w:rPr>
        <w:t xml:space="preserve"> </w:t>
      </w:r>
      <w:r>
        <w:rPr>
          <w:rFonts w:hint="default"/>
          <w:sz w:val="32"/>
          <w:lang w:val="en-US"/>
        </w:rPr>
        <w:t xml:space="preserve">  </w:t>
      </w:r>
    </w:p>
    <w:p>
      <w:pPr>
        <w:pStyle w:val="8"/>
        <w:spacing w:before="85"/>
        <w:ind w:right="1822" w:firstLine="3600" w:firstLineChars="1000"/>
        <w:jc w:val="both"/>
      </w:pPr>
      <w:r>
        <w:t>REFERENCES</w:t>
      </w:r>
    </w:p>
    <w:p>
      <w:pPr>
        <w:pStyle w:val="8"/>
        <w:spacing w:before="7"/>
        <w:rPr>
          <w:sz w:val="31"/>
        </w:rPr>
      </w:pPr>
    </w:p>
    <w:p>
      <w:pPr>
        <w:pStyle w:val="12"/>
        <w:numPr>
          <w:ilvl w:val="0"/>
          <w:numId w:val="27"/>
        </w:numPr>
        <w:tabs>
          <w:tab w:val="left" w:pos="477"/>
        </w:tabs>
        <w:spacing w:before="0" w:after="0" w:line="360" w:lineRule="auto"/>
        <w:ind w:left="119" w:right="739" w:firstLine="0"/>
        <w:jc w:val="both"/>
        <w:rPr>
          <w:sz w:val="26"/>
        </w:rPr>
      </w:pPr>
      <w:bookmarkStart w:id="205" w:name="[1] Abhay Dekate, Chaitanya Kulkarni, Ro"/>
      <w:bookmarkEnd w:id="205"/>
      <w:bookmarkStart w:id="206" w:name="[1] Abhay Dekate, Chaitanya Kulkarni, Ro"/>
      <w:bookmarkEnd w:id="206"/>
      <w:r>
        <w:rPr>
          <w:sz w:val="26"/>
        </w:rPr>
        <w:t>Abhay Dekate, Chaitanya Kulkarni, Rohan Killedar, "Study of Voice Controlled Personal Assistant</w:t>
      </w:r>
      <w:r>
        <w:rPr>
          <w:spacing w:val="1"/>
          <w:sz w:val="26"/>
        </w:rPr>
        <w:t xml:space="preserve"> </w:t>
      </w:r>
      <w:r>
        <w:rPr>
          <w:sz w:val="26"/>
        </w:rPr>
        <w:t>Device", International Journal of Computer Trends and Technology (IJCTT) - Volume 42 Number 1-</w:t>
      </w:r>
      <w:r>
        <w:rPr>
          <w:spacing w:val="1"/>
          <w:sz w:val="26"/>
        </w:rPr>
        <w:t xml:space="preserve"> </w:t>
      </w:r>
      <w:r>
        <w:rPr>
          <w:sz w:val="26"/>
        </w:rPr>
        <w:t>December</w:t>
      </w:r>
      <w:r>
        <w:rPr>
          <w:spacing w:val="1"/>
          <w:sz w:val="26"/>
        </w:rPr>
        <w:t xml:space="preserve"> </w:t>
      </w:r>
      <w:r>
        <w:rPr>
          <w:sz w:val="26"/>
        </w:rPr>
        <w:t>2016.</w:t>
      </w:r>
    </w:p>
    <w:p>
      <w:pPr>
        <w:pStyle w:val="8"/>
        <w:rPr>
          <w:rFonts w:ascii="Calibri"/>
          <w:sz w:val="26"/>
        </w:rPr>
      </w:pPr>
    </w:p>
    <w:p>
      <w:pPr>
        <w:pStyle w:val="8"/>
        <w:spacing w:before="6"/>
        <w:rPr>
          <w:rFonts w:ascii="Calibri"/>
          <w:sz w:val="38"/>
        </w:rPr>
      </w:pPr>
    </w:p>
    <w:p>
      <w:pPr>
        <w:pStyle w:val="12"/>
        <w:numPr>
          <w:ilvl w:val="0"/>
          <w:numId w:val="27"/>
        </w:numPr>
        <w:tabs>
          <w:tab w:val="left" w:pos="472"/>
        </w:tabs>
        <w:spacing w:before="0" w:after="0" w:line="360" w:lineRule="auto"/>
        <w:ind w:left="119" w:right="739" w:firstLine="0"/>
        <w:jc w:val="both"/>
        <w:rPr>
          <w:sz w:val="26"/>
        </w:rPr>
      </w:pPr>
      <w:bookmarkStart w:id="207" w:name="[2] Deny Nancy, Sumithra Praveen, Anushr"/>
      <w:bookmarkEnd w:id="207"/>
      <w:bookmarkStart w:id="208" w:name="[2] Deny Nancy, Sumithra Praveen, Anushr"/>
      <w:bookmarkEnd w:id="208"/>
      <w:r>
        <w:rPr>
          <w:sz w:val="26"/>
        </w:rPr>
        <w:t>Deny Nancy, Sumithra Praveen, Anushria Sai, M.Ganga, R.S.Abisree, "Voice Assistant Application</w:t>
      </w:r>
      <w:r>
        <w:rPr>
          <w:spacing w:val="-56"/>
          <w:sz w:val="26"/>
        </w:rPr>
        <w:t xml:space="preserve"> </w:t>
      </w:r>
      <w:r>
        <w:rPr>
          <w:sz w:val="26"/>
        </w:rPr>
        <w:t>for a college Website", International Journal of Recent Technology and Engineering (IJRTE) ISSN:</w:t>
      </w:r>
      <w:r>
        <w:rPr>
          <w:spacing w:val="1"/>
          <w:sz w:val="26"/>
        </w:rPr>
        <w:t xml:space="preserve"> </w:t>
      </w:r>
      <w:r>
        <w:rPr>
          <w:sz w:val="26"/>
        </w:rPr>
        <w:t>22773878,</w:t>
      </w:r>
      <w:r>
        <w:rPr>
          <w:spacing w:val="-2"/>
          <w:sz w:val="26"/>
        </w:rPr>
        <w:t xml:space="preserve"> </w:t>
      </w:r>
      <w:r>
        <w:rPr>
          <w:sz w:val="26"/>
        </w:rPr>
        <w:t>Volume-7,April</w:t>
      </w:r>
      <w:r>
        <w:rPr>
          <w:spacing w:val="-1"/>
          <w:sz w:val="26"/>
        </w:rPr>
        <w:t xml:space="preserve"> </w:t>
      </w:r>
      <w:r>
        <w:rPr>
          <w:sz w:val="26"/>
        </w:rPr>
        <w:t>2019.</w:t>
      </w:r>
    </w:p>
    <w:p>
      <w:pPr>
        <w:pStyle w:val="8"/>
        <w:rPr>
          <w:rFonts w:ascii="Calibri"/>
          <w:sz w:val="26"/>
        </w:rPr>
      </w:pPr>
    </w:p>
    <w:p>
      <w:pPr>
        <w:pStyle w:val="8"/>
        <w:spacing w:before="5"/>
        <w:rPr>
          <w:rFonts w:ascii="Calibri"/>
          <w:sz w:val="38"/>
        </w:rPr>
      </w:pPr>
    </w:p>
    <w:p>
      <w:pPr>
        <w:pStyle w:val="12"/>
        <w:numPr>
          <w:ilvl w:val="0"/>
          <w:numId w:val="27"/>
        </w:numPr>
        <w:tabs>
          <w:tab w:val="left" w:pos="501"/>
        </w:tabs>
        <w:spacing w:before="0" w:after="0" w:line="360" w:lineRule="auto"/>
        <w:ind w:left="119" w:right="739" w:firstLine="0"/>
        <w:jc w:val="both"/>
        <w:rPr>
          <w:sz w:val="26"/>
        </w:rPr>
      </w:pPr>
      <w:bookmarkStart w:id="209" w:name="[3] Deepak Shende, Ria Umahiya, Monika R"/>
      <w:bookmarkEnd w:id="209"/>
      <w:bookmarkStart w:id="210" w:name="[3] Deepak Shende, Ria Umahiya, Monika R"/>
      <w:bookmarkEnd w:id="210"/>
      <w:r>
        <w:rPr>
          <w:sz w:val="26"/>
        </w:rPr>
        <w:t>Deepak Shende, Ria Umahiya, Monika Raghorte, Aishwarya Bhisikar, Anup Bhange, "Al Based</w:t>
      </w:r>
      <w:r>
        <w:rPr>
          <w:spacing w:val="1"/>
          <w:sz w:val="26"/>
        </w:rPr>
        <w:t xml:space="preserve"> </w:t>
      </w:r>
      <w:r>
        <w:rPr>
          <w:sz w:val="26"/>
        </w:rPr>
        <w:t>Voice Assistant Using Python", Journal of Emerging Technologies and Innovative Research (JETIR),</w:t>
      </w:r>
      <w:r>
        <w:rPr>
          <w:spacing w:val="1"/>
          <w:sz w:val="26"/>
        </w:rPr>
        <w:t xml:space="preserve"> </w:t>
      </w:r>
      <w:r>
        <w:rPr>
          <w:sz w:val="26"/>
        </w:rPr>
        <w:t>February 2019,</w:t>
      </w:r>
      <w:r>
        <w:rPr>
          <w:spacing w:val="-2"/>
          <w:sz w:val="26"/>
        </w:rPr>
        <w:t xml:space="preserve"> </w:t>
      </w:r>
      <w:r>
        <w:rPr>
          <w:sz w:val="26"/>
        </w:rPr>
        <w:t>Volume</w:t>
      </w:r>
      <w:r>
        <w:rPr>
          <w:spacing w:val="1"/>
          <w:sz w:val="26"/>
        </w:rPr>
        <w:t xml:space="preserve"> </w:t>
      </w:r>
      <w:r>
        <w:rPr>
          <w:sz w:val="26"/>
        </w:rPr>
        <w:t>6.</w:t>
      </w:r>
    </w:p>
    <w:p>
      <w:pPr>
        <w:pStyle w:val="8"/>
        <w:rPr>
          <w:rFonts w:ascii="Calibri"/>
          <w:sz w:val="26"/>
        </w:rPr>
      </w:pPr>
    </w:p>
    <w:p>
      <w:pPr>
        <w:pStyle w:val="8"/>
        <w:spacing w:before="8"/>
        <w:rPr>
          <w:rFonts w:ascii="Calibri"/>
          <w:sz w:val="38"/>
        </w:rPr>
      </w:pPr>
    </w:p>
    <w:p>
      <w:pPr>
        <w:pStyle w:val="12"/>
        <w:numPr>
          <w:ilvl w:val="0"/>
          <w:numId w:val="27"/>
        </w:numPr>
        <w:tabs>
          <w:tab w:val="left" w:pos="501"/>
        </w:tabs>
        <w:spacing w:before="1" w:after="0" w:line="360" w:lineRule="auto"/>
        <w:ind w:left="119" w:right="739" w:firstLine="0"/>
        <w:jc w:val="both"/>
        <w:rPr>
          <w:sz w:val="26"/>
        </w:rPr>
      </w:pPr>
      <w:bookmarkStart w:id="211" w:name="[4] Dr.Kshama V.Kulhalli, Dr.Kotrappa Si"/>
      <w:bookmarkEnd w:id="211"/>
      <w:bookmarkStart w:id="212" w:name="[4] Dr.Kshama V.Kulhalli, Dr.Kotrappa Si"/>
      <w:bookmarkEnd w:id="212"/>
      <w:r>
        <w:rPr>
          <w:sz w:val="26"/>
        </w:rPr>
        <w:t>Dr.Kshama V.Kulhalli, Dr.Kotrappa Sirbi, Mr.Abhijit J. Patankar, "Personal Assistant with Voice</w:t>
      </w:r>
      <w:r>
        <w:rPr>
          <w:spacing w:val="1"/>
          <w:sz w:val="26"/>
        </w:rPr>
        <w:t xml:space="preserve"> </w:t>
      </w:r>
      <w:r>
        <w:rPr>
          <w:sz w:val="26"/>
        </w:rPr>
        <w:t>Recognition</w:t>
      </w:r>
      <w:r>
        <w:rPr>
          <w:spacing w:val="1"/>
          <w:sz w:val="26"/>
        </w:rPr>
        <w:t xml:space="preserve"> </w:t>
      </w:r>
      <w:r>
        <w:rPr>
          <w:sz w:val="26"/>
        </w:rPr>
        <w:t>Intelligence",</w:t>
      </w:r>
      <w:r>
        <w:rPr>
          <w:spacing w:val="1"/>
          <w:sz w:val="26"/>
        </w:rPr>
        <w:t xml:space="preserve"> </w:t>
      </w:r>
      <w:r>
        <w:rPr>
          <w:sz w:val="26"/>
        </w:rPr>
        <w:t>International</w:t>
      </w:r>
      <w:r>
        <w:rPr>
          <w:spacing w:val="1"/>
          <w:sz w:val="26"/>
        </w:rPr>
        <w:t xml:space="preserve"> </w:t>
      </w:r>
      <w:r>
        <w:rPr>
          <w:sz w:val="26"/>
        </w:rPr>
        <w:t>Jou</w:t>
      </w:r>
      <w:r>
        <w:rPr>
          <w:rFonts w:hint="default"/>
          <w:sz w:val="26"/>
          <w:lang w:val="en-US"/>
        </w:rPr>
        <w:t>rn</w:t>
      </w:r>
      <w:r>
        <w:rPr>
          <w:sz w:val="26"/>
        </w:rPr>
        <w:t>al</w:t>
      </w:r>
      <w:r>
        <w:rPr>
          <w:spacing w:val="1"/>
          <w:sz w:val="26"/>
        </w:rPr>
        <w:t xml:space="preserve"> </w:t>
      </w:r>
      <w:r>
        <w:rPr>
          <w:sz w:val="26"/>
        </w:rPr>
        <w:t>of</w:t>
      </w:r>
      <w:r>
        <w:rPr>
          <w:spacing w:val="1"/>
          <w:sz w:val="26"/>
        </w:rPr>
        <w:t xml:space="preserve"> </w:t>
      </w:r>
      <w:r>
        <w:rPr>
          <w:sz w:val="26"/>
        </w:rPr>
        <w:t>Engineering</w:t>
      </w:r>
      <w:r>
        <w:rPr>
          <w:spacing w:val="1"/>
          <w:sz w:val="26"/>
        </w:rPr>
        <w:t xml:space="preserve"> </w:t>
      </w:r>
      <w:r>
        <w:rPr>
          <w:sz w:val="26"/>
        </w:rPr>
        <w:t>Research</w:t>
      </w:r>
      <w:r>
        <w:rPr>
          <w:spacing w:val="1"/>
          <w:sz w:val="26"/>
        </w:rPr>
        <w:t xml:space="preserve"> </w:t>
      </w:r>
      <w:r>
        <w:rPr>
          <w:sz w:val="26"/>
        </w:rPr>
        <w:t>and</w:t>
      </w:r>
      <w:r>
        <w:rPr>
          <w:spacing w:val="1"/>
          <w:sz w:val="26"/>
        </w:rPr>
        <w:t xml:space="preserve"> </w:t>
      </w:r>
      <w:r>
        <w:rPr>
          <w:sz w:val="26"/>
        </w:rPr>
        <w:t>Technology.</w:t>
      </w:r>
      <w:r>
        <w:rPr>
          <w:spacing w:val="1"/>
          <w:sz w:val="26"/>
        </w:rPr>
        <w:t xml:space="preserve"> </w:t>
      </w:r>
      <w:r>
        <w:rPr>
          <w:sz w:val="26"/>
        </w:rPr>
        <w:t>ISSN</w:t>
      </w:r>
      <w:r>
        <w:rPr>
          <w:spacing w:val="1"/>
          <w:sz w:val="26"/>
        </w:rPr>
        <w:t xml:space="preserve"> </w:t>
      </w:r>
      <w:r>
        <w:rPr>
          <w:sz w:val="26"/>
        </w:rPr>
        <w:t>0974-3154</w:t>
      </w:r>
      <w:r>
        <w:rPr>
          <w:spacing w:val="-2"/>
          <w:sz w:val="26"/>
        </w:rPr>
        <w:t xml:space="preserve"> </w:t>
      </w:r>
      <w:r>
        <w:rPr>
          <w:sz w:val="26"/>
        </w:rPr>
        <w:t>Volume</w:t>
      </w:r>
      <w:r>
        <w:rPr>
          <w:spacing w:val="1"/>
          <w:sz w:val="26"/>
        </w:rPr>
        <w:t xml:space="preserve"> </w:t>
      </w:r>
      <w:r>
        <w:rPr>
          <w:sz w:val="26"/>
        </w:rPr>
        <w:t>10,</w:t>
      </w:r>
      <w:r>
        <w:rPr>
          <w:spacing w:val="1"/>
          <w:sz w:val="26"/>
        </w:rPr>
        <w:t xml:space="preserve"> </w:t>
      </w:r>
      <w:r>
        <w:rPr>
          <w:sz w:val="26"/>
        </w:rPr>
        <w:t>Number</w:t>
      </w:r>
      <w:r>
        <w:rPr>
          <w:spacing w:val="-1"/>
          <w:sz w:val="26"/>
        </w:rPr>
        <w:t xml:space="preserve"> </w:t>
      </w:r>
      <w:r>
        <w:rPr>
          <w:sz w:val="26"/>
        </w:rPr>
        <w:t>1</w:t>
      </w:r>
      <w:r>
        <w:rPr>
          <w:spacing w:val="-1"/>
          <w:sz w:val="26"/>
        </w:rPr>
        <w:t xml:space="preserve"> </w:t>
      </w:r>
      <w:r>
        <w:rPr>
          <w:sz w:val="26"/>
        </w:rPr>
        <w:t>(2017).</w:t>
      </w:r>
    </w:p>
    <w:p>
      <w:pPr>
        <w:pStyle w:val="8"/>
        <w:rPr>
          <w:rFonts w:ascii="Calibri"/>
          <w:sz w:val="26"/>
        </w:rPr>
      </w:pPr>
    </w:p>
    <w:p>
      <w:pPr>
        <w:pStyle w:val="8"/>
        <w:spacing w:before="5"/>
        <w:rPr>
          <w:rFonts w:ascii="Calibri"/>
          <w:sz w:val="38"/>
        </w:rPr>
      </w:pPr>
    </w:p>
    <w:p>
      <w:pPr>
        <w:pStyle w:val="12"/>
        <w:numPr>
          <w:ilvl w:val="0"/>
          <w:numId w:val="27"/>
        </w:numPr>
        <w:tabs>
          <w:tab w:val="left" w:pos="501"/>
        </w:tabs>
        <w:spacing w:before="0" w:after="0" w:line="360" w:lineRule="auto"/>
        <w:ind w:left="119" w:right="741" w:firstLine="0"/>
        <w:jc w:val="both"/>
        <w:rPr>
          <w:sz w:val="26"/>
        </w:rPr>
      </w:pPr>
      <w:bookmarkStart w:id="213" w:name="[5] Isha S. Dubey, Jyotsna S. Verma, Ms."/>
      <w:bookmarkEnd w:id="213"/>
      <w:bookmarkStart w:id="214" w:name="[5] Isha S. Dubey, Jyotsna S. Verma, Ms."/>
      <w:bookmarkEnd w:id="214"/>
      <w:r>
        <w:rPr>
          <w:sz w:val="26"/>
        </w:rPr>
        <w:t>Isha S. Dubey, Jyotsna S. Verma, Ms. Arundhati Mehendale, "An Assistive System for Visually</w:t>
      </w:r>
      <w:r>
        <w:rPr>
          <w:spacing w:val="1"/>
          <w:sz w:val="26"/>
        </w:rPr>
        <w:t xml:space="preserve"> </w:t>
      </w:r>
      <w:r>
        <w:rPr>
          <w:sz w:val="26"/>
        </w:rPr>
        <w:t>Impaired using Raspberry Pi", International Journal of Engineering Research &amp; Technology (IJERT),</w:t>
      </w:r>
      <w:r>
        <w:rPr>
          <w:spacing w:val="1"/>
          <w:sz w:val="26"/>
        </w:rPr>
        <w:t xml:space="preserve"> </w:t>
      </w:r>
      <w:r>
        <w:rPr>
          <w:sz w:val="26"/>
        </w:rPr>
        <w:t>Volume 8,</w:t>
      </w:r>
      <w:r>
        <w:rPr>
          <w:spacing w:val="1"/>
          <w:sz w:val="26"/>
        </w:rPr>
        <w:t xml:space="preserve"> </w:t>
      </w:r>
      <w:r>
        <w:rPr>
          <w:sz w:val="26"/>
        </w:rPr>
        <w:t>May-2019.</w:t>
      </w:r>
    </w:p>
    <w:p>
      <w:pPr>
        <w:pStyle w:val="12"/>
        <w:numPr>
          <w:ilvl w:val="0"/>
          <w:numId w:val="27"/>
        </w:numPr>
        <w:tabs>
          <w:tab w:val="left" w:pos="487"/>
        </w:tabs>
        <w:spacing w:before="156" w:after="0" w:line="360" w:lineRule="auto"/>
        <w:ind w:left="119" w:right="739" w:firstLine="0"/>
        <w:jc w:val="both"/>
        <w:rPr>
          <w:sz w:val="26"/>
        </w:rPr>
      </w:pPr>
      <w:bookmarkStart w:id="215" w:name="[6] Kishore Kumar R, Ms. J. Jayalakshmi,"/>
      <w:bookmarkEnd w:id="215"/>
      <w:bookmarkStart w:id="216" w:name="[6] Kishore Kumar R, Ms. J. Jayalakshmi,"/>
      <w:bookmarkEnd w:id="216"/>
      <w:r>
        <w:rPr>
          <w:sz w:val="26"/>
        </w:rPr>
        <w:t>Kishore Kumar R, Ms. J. Jayalakshmi, Karthik Prasanna, "A Python based Virtual Assistant using</w:t>
      </w:r>
      <w:r>
        <w:rPr>
          <w:spacing w:val="1"/>
          <w:sz w:val="26"/>
        </w:rPr>
        <w:t xml:space="preserve"> </w:t>
      </w:r>
      <w:r>
        <w:rPr>
          <w:sz w:val="26"/>
        </w:rPr>
        <w:t>Raspberry</w:t>
      </w:r>
      <w:r>
        <w:rPr>
          <w:spacing w:val="1"/>
          <w:sz w:val="26"/>
        </w:rPr>
        <w:t xml:space="preserve"> </w:t>
      </w:r>
      <w:r>
        <w:rPr>
          <w:sz w:val="26"/>
        </w:rPr>
        <w:t>Pi</w:t>
      </w:r>
      <w:r>
        <w:rPr>
          <w:spacing w:val="1"/>
          <w:sz w:val="26"/>
        </w:rPr>
        <w:t xml:space="preserve"> </w:t>
      </w:r>
      <w:r>
        <w:rPr>
          <w:sz w:val="26"/>
        </w:rPr>
        <w:t>for</w:t>
      </w:r>
      <w:r>
        <w:rPr>
          <w:spacing w:val="1"/>
          <w:sz w:val="26"/>
        </w:rPr>
        <w:t xml:space="preserve"> </w:t>
      </w:r>
      <w:r>
        <w:rPr>
          <w:sz w:val="26"/>
        </w:rPr>
        <w:t>Home</w:t>
      </w:r>
      <w:r>
        <w:rPr>
          <w:spacing w:val="1"/>
          <w:sz w:val="26"/>
        </w:rPr>
        <w:t xml:space="preserve"> </w:t>
      </w:r>
      <w:r>
        <w:rPr>
          <w:sz w:val="26"/>
        </w:rPr>
        <w:t>Automation",</w:t>
      </w:r>
      <w:r>
        <w:rPr>
          <w:spacing w:val="1"/>
          <w:sz w:val="26"/>
        </w:rPr>
        <w:t xml:space="preserve"> </w:t>
      </w:r>
      <w:r>
        <w:rPr>
          <w:sz w:val="26"/>
        </w:rPr>
        <w:t>International</w:t>
      </w:r>
      <w:r>
        <w:rPr>
          <w:spacing w:val="1"/>
          <w:sz w:val="26"/>
        </w:rPr>
        <w:t xml:space="preserve"> </w:t>
      </w:r>
      <w:r>
        <w:rPr>
          <w:sz w:val="26"/>
        </w:rPr>
        <w:t>Journal</w:t>
      </w:r>
      <w:r>
        <w:rPr>
          <w:spacing w:val="1"/>
          <w:sz w:val="26"/>
        </w:rPr>
        <w:t xml:space="preserve"> </w:t>
      </w:r>
      <w:r>
        <w:rPr>
          <w:sz w:val="26"/>
        </w:rPr>
        <w:t>of</w:t>
      </w:r>
      <w:r>
        <w:rPr>
          <w:spacing w:val="1"/>
          <w:sz w:val="26"/>
        </w:rPr>
        <w:t xml:space="preserve"> </w:t>
      </w:r>
      <w:r>
        <w:rPr>
          <w:sz w:val="26"/>
        </w:rPr>
        <w:t>Electronics</w:t>
      </w:r>
      <w:r>
        <w:rPr>
          <w:spacing w:val="1"/>
          <w:sz w:val="26"/>
        </w:rPr>
        <w:t xml:space="preserve"> </w:t>
      </w:r>
      <w:r>
        <w:rPr>
          <w:sz w:val="26"/>
        </w:rPr>
        <w:t>and</w:t>
      </w:r>
      <w:r>
        <w:rPr>
          <w:spacing w:val="1"/>
          <w:sz w:val="26"/>
        </w:rPr>
        <w:t xml:space="preserve"> </w:t>
      </w:r>
      <w:r>
        <w:rPr>
          <w:sz w:val="26"/>
        </w:rPr>
        <w:t>Communication</w:t>
      </w:r>
      <w:r>
        <w:rPr>
          <w:spacing w:val="1"/>
          <w:sz w:val="26"/>
        </w:rPr>
        <w:t xml:space="preserve"> </w:t>
      </w:r>
      <w:r>
        <w:rPr>
          <w:sz w:val="26"/>
        </w:rPr>
        <w:t>Engineering (IJECE),</w:t>
      </w:r>
      <w:r>
        <w:rPr>
          <w:spacing w:val="-1"/>
          <w:sz w:val="26"/>
        </w:rPr>
        <w:t xml:space="preserve"> </w:t>
      </w:r>
      <w:r>
        <w:rPr>
          <w:sz w:val="26"/>
        </w:rPr>
        <w:t>Volume</w:t>
      </w:r>
      <w:r>
        <w:rPr>
          <w:spacing w:val="4"/>
          <w:sz w:val="26"/>
        </w:rPr>
        <w:t xml:space="preserve"> </w:t>
      </w:r>
      <w:r>
        <w:rPr>
          <w:sz w:val="26"/>
        </w:rPr>
        <w:t>5,</w:t>
      </w:r>
      <w:r>
        <w:rPr>
          <w:spacing w:val="-2"/>
          <w:sz w:val="26"/>
        </w:rPr>
        <w:t xml:space="preserve"> </w:t>
      </w:r>
      <w:r>
        <w:rPr>
          <w:sz w:val="26"/>
        </w:rPr>
        <w:t>July</w:t>
      </w:r>
      <w:r>
        <w:rPr>
          <w:spacing w:val="1"/>
          <w:sz w:val="26"/>
        </w:rPr>
        <w:t xml:space="preserve"> </w:t>
      </w:r>
      <w:r>
        <w:rPr>
          <w:sz w:val="26"/>
        </w:rPr>
        <w:t>2018.</w:t>
      </w:r>
    </w:p>
    <w:p>
      <w:pPr>
        <w:spacing w:after="0" w:line="360" w:lineRule="auto"/>
        <w:jc w:val="both"/>
        <w:rPr>
          <w:sz w:val="26"/>
        </w:rPr>
        <w:sectPr>
          <w:pgSz w:w="11910" w:h="16840"/>
          <w:pgMar w:top="1120" w:right="0" w:bottom="280" w:left="500" w:header="935" w:footer="0" w:gutter="0"/>
          <w:pgNumType w:fmt="decimal"/>
          <w:cols w:space="720" w:num="1"/>
        </w:sectPr>
      </w:pPr>
    </w:p>
    <w:p>
      <w:pPr>
        <w:pStyle w:val="12"/>
        <w:numPr>
          <w:ilvl w:val="0"/>
          <w:numId w:val="0"/>
        </w:numPr>
        <w:tabs>
          <w:tab w:val="left" w:pos="482"/>
        </w:tabs>
        <w:spacing w:before="0" w:after="0" w:line="360" w:lineRule="auto"/>
        <w:ind w:right="739" w:rightChars="0"/>
        <w:jc w:val="both"/>
        <w:rPr>
          <w:sz w:val="26"/>
        </w:rPr>
      </w:pPr>
      <w:bookmarkStart w:id="217" w:name="[7] M. A. Jawale, A. B. Pawar, D. N. Kya"/>
      <w:bookmarkEnd w:id="217"/>
      <w:bookmarkStart w:id="218" w:name="[7] M. A. Jawale, A. B. Pawar, D. N. Kya"/>
      <w:bookmarkEnd w:id="218"/>
    </w:p>
    <w:p>
      <w:pPr>
        <w:spacing w:before="0" w:line="477" w:lineRule="auto"/>
        <w:ind w:left="456" w:leftChars="148" w:right="7156" w:hanging="130" w:hangingChars="50"/>
        <w:jc w:val="left"/>
        <w:rPr>
          <w:rFonts w:ascii="Calibri"/>
          <w:sz w:val="26"/>
        </w:rPr>
      </w:pPr>
      <w:bookmarkStart w:id="219" w:name="Websites referred"/>
      <w:bookmarkEnd w:id="219"/>
      <w:bookmarkStart w:id="234" w:name="_GoBack"/>
      <w:bookmarkEnd w:id="234"/>
      <w:r>
        <w:rPr>
          <w:rFonts w:ascii="Calibri"/>
          <w:b/>
          <w:bCs/>
          <w:sz w:val="26"/>
          <w:u w:val="single"/>
        </w:rPr>
        <w:t>Websites</w:t>
      </w:r>
      <w:r>
        <w:rPr>
          <w:rFonts w:ascii="Calibri"/>
          <w:b/>
          <w:bCs/>
          <w:spacing w:val="2"/>
          <w:sz w:val="26"/>
          <w:u w:val="single"/>
        </w:rPr>
        <w:t xml:space="preserve"> </w:t>
      </w:r>
      <w:r>
        <w:rPr>
          <w:rFonts w:ascii="Calibri"/>
          <w:b/>
          <w:bCs/>
          <w:sz w:val="26"/>
          <w:u w:val="single"/>
        </w:rPr>
        <w:t>referred</w:t>
      </w:r>
      <w:r>
        <w:rPr>
          <w:rFonts w:ascii="Calibri"/>
          <w:b/>
          <w:bCs/>
          <w:spacing w:val="1"/>
          <w:sz w:val="26"/>
          <w:u w:val="single"/>
        </w:rPr>
        <w:t xml:space="preserve"> </w:t>
      </w:r>
      <w:r>
        <w:fldChar w:fldCharType="begin"/>
      </w:r>
      <w:r>
        <w:instrText xml:space="preserve"> HYPERLINK "http://www.stackoverflow.com/" \h </w:instrText>
      </w:r>
      <w:r>
        <w:fldChar w:fldCharType="separate"/>
      </w:r>
      <w:bookmarkStart w:id="220" w:name="www.st"/>
      <w:bookmarkEnd w:id="220"/>
      <w:r>
        <w:rPr>
          <w:rFonts w:ascii="Calibri"/>
          <w:color w:val="0000FF"/>
          <w:spacing w:val="-1"/>
          <w:sz w:val="26"/>
          <w:u w:val="single" w:color="0000FF"/>
        </w:rPr>
        <w:t>www.stackoverflow.com</w:t>
      </w:r>
      <w:r>
        <w:rPr>
          <w:rFonts w:ascii="Calibri"/>
          <w:color w:val="0000FF"/>
          <w:spacing w:val="-1"/>
          <w:sz w:val="26"/>
          <w:u w:val="single" w:color="0000FF"/>
        </w:rPr>
        <w:fldChar w:fldCharType="end"/>
      </w:r>
    </w:p>
    <w:p>
      <w:pPr>
        <w:spacing w:before="2"/>
        <w:ind w:left="340" w:right="0" w:firstLine="0"/>
        <w:jc w:val="left"/>
        <w:rPr>
          <w:rFonts w:ascii="Calibri"/>
          <w:sz w:val="26"/>
        </w:rPr>
      </w:pPr>
      <w:bookmarkStart w:id="221" w:name="ww"/>
      <w:bookmarkEnd w:id="221"/>
      <w:r>
        <w:fldChar w:fldCharType="begin"/>
      </w:r>
      <w:r>
        <w:instrText xml:space="preserve"> HYPERLINK "http://www.pythonprogramming.net/" \h </w:instrText>
      </w:r>
      <w:r>
        <w:fldChar w:fldCharType="separate"/>
      </w:r>
      <w:r>
        <w:rPr>
          <w:rFonts w:ascii="Calibri"/>
          <w:color w:val="0000FF"/>
          <w:sz w:val="26"/>
          <w:u w:val="single" w:color="0000FF"/>
        </w:rPr>
        <w:t>www.pythonprogramming.net</w:t>
      </w:r>
      <w:r>
        <w:rPr>
          <w:rFonts w:ascii="Calibri"/>
          <w:color w:val="0000FF"/>
          <w:sz w:val="26"/>
          <w:u w:val="single" w:color="0000FF"/>
        </w:rPr>
        <w:fldChar w:fldCharType="end"/>
      </w:r>
    </w:p>
    <w:p>
      <w:pPr>
        <w:pStyle w:val="8"/>
        <w:spacing w:before="10"/>
        <w:rPr>
          <w:rFonts w:ascii="Calibri"/>
          <w:sz w:val="21"/>
        </w:rPr>
      </w:pPr>
    </w:p>
    <w:p>
      <w:pPr>
        <w:spacing w:before="47"/>
        <w:ind w:left="340" w:right="0" w:firstLine="0"/>
        <w:jc w:val="left"/>
        <w:rPr>
          <w:rFonts w:ascii="Calibri"/>
          <w:sz w:val="26"/>
        </w:rPr>
      </w:pPr>
      <w:bookmarkStart w:id="222" w:name="www.codec"/>
      <w:bookmarkEnd w:id="222"/>
      <w:r>
        <w:fldChar w:fldCharType="begin"/>
      </w:r>
      <w:r>
        <w:instrText xml:space="preserve"> HYPERLINK "http://www.codecademy.com/" \h </w:instrText>
      </w:r>
      <w:r>
        <w:fldChar w:fldCharType="separate"/>
      </w:r>
      <w:r>
        <w:rPr>
          <w:rFonts w:ascii="Calibri"/>
          <w:color w:val="0000FF"/>
          <w:sz w:val="26"/>
          <w:u w:val="single" w:color="0000FF"/>
        </w:rPr>
        <w:t>www.codecademy.com</w:t>
      </w:r>
      <w:r>
        <w:rPr>
          <w:rFonts w:ascii="Calibri"/>
          <w:color w:val="0000FF"/>
          <w:sz w:val="26"/>
          <w:u w:val="single" w:color="0000FF"/>
        </w:rPr>
        <w:fldChar w:fldCharType="end"/>
      </w:r>
    </w:p>
    <w:p>
      <w:pPr>
        <w:pStyle w:val="8"/>
        <w:spacing w:before="11"/>
        <w:rPr>
          <w:rFonts w:ascii="Calibri"/>
          <w:sz w:val="21"/>
        </w:rPr>
      </w:pPr>
    </w:p>
    <w:p>
      <w:pPr>
        <w:spacing w:before="47"/>
        <w:ind w:left="340" w:right="0" w:firstLine="0"/>
        <w:jc w:val="left"/>
        <w:rPr>
          <w:rFonts w:ascii="Calibri"/>
          <w:sz w:val="26"/>
        </w:rPr>
      </w:pPr>
      <w:bookmarkStart w:id="223" w:name="www.t"/>
      <w:bookmarkEnd w:id="223"/>
      <w:r>
        <w:fldChar w:fldCharType="begin"/>
      </w:r>
      <w:r>
        <w:instrText xml:space="preserve"> HYPERLINK "http://www.tutorialspoint.com/" \h </w:instrText>
      </w:r>
      <w:r>
        <w:fldChar w:fldCharType="separate"/>
      </w:r>
      <w:r>
        <w:rPr>
          <w:rFonts w:ascii="Calibri"/>
          <w:color w:val="0000FF"/>
          <w:sz w:val="26"/>
          <w:u w:val="single" w:color="0000FF"/>
        </w:rPr>
        <w:t>www.tutorialspoint.com</w:t>
      </w:r>
      <w:r>
        <w:rPr>
          <w:rFonts w:ascii="Calibri"/>
          <w:color w:val="0000FF"/>
          <w:sz w:val="26"/>
          <w:u w:val="single" w:color="0000FF"/>
        </w:rPr>
        <w:fldChar w:fldCharType="end"/>
      </w:r>
    </w:p>
    <w:p>
      <w:pPr>
        <w:pStyle w:val="8"/>
        <w:spacing w:before="1"/>
        <w:rPr>
          <w:rFonts w:ascii="Calibri"/>
          <w:sz w:val="22"/>
        </w:rPr>
      </w:pPr>
    </w:p>
    <w:p>
      <w:pPr>
        <w:spacing w:before="46"/>
        <w:ind w:left="340" w:right="0" w:firstLine="0"/>
        <w:jc w:val="left"/>
        <w:rPr>
          <w:rFonts w:ascii="Calibri"/>
          <w:sz w:val="26"/>
        </w:rPr>
      </w:pPr>
      <w:bookmarkStart w:id="224" w:name="www.google."/>
      <w:bookmarkEnd w:id="224"/>
      <w:r>
        <w:fldChar w:fldCharType="begin"/>
      </w:r>
      <w:r>
        <w:instrText xml:space="preserve"> HYPERLINK "http://www.google.co.in/" \h </w:instrText>
      </w:r>
      <w:r>
        <w:fldChar w:fldCharType="separate"/>
      </w:r>
      <w:r>
        <w:rPr>
          <w:rFonts w:ascii="Calibri"/>
          <w:color w:val="0000FF"/>
          <w:sz w:val="26"/>
          <w:u w:val="single" w:color="0000FF"/>
        </w:rPr>
        <w:t>www.google.co.in</w:t>
      </w:r>
      <w:r>
        <w:rPr>
          <w:rFonts w:ascii="Calibri"/>
          <w:color w:val="0000FF"/>
          <w:sz w:val="26"/>
          <w:u w:val="single" w:color="0000FF"/>
        </w:rPr>
        <w:fldChar w:fldCharType="end"/>
      </w:r>
    </w:p>
    <w:p>
      <w:pPr>
        <w:pStyle w:val="8"/>
        <w:spacing w:before="2"/>
        <w:rPr>
          <w:rFonts w:ascii="Calibri"/>
          <w:sz w:val="22"/>
        </w:rPr>
      </w:pPr>
    </w:p>
    <w:p>
      <w:pPr>
        <w:spacing w:before="44"/>
        <w:ind w:left="340" w:right="0" w:firstLine="0"/>
        <w:jc w:val="left"/>
        <w:rPr>
          <w:rFonts w:ascii="Calibri"/>
          <w:b/>
          <w:sz w:val="28"/>
        </w:rPr>
      </w:pPr>
      <w:bookmarkStart w:id="225" w:name="Books referred"/>
      <w:bookmarkEnd w:id="225"/>
      <w:r>
        <w:rPr>
          <w:rFonts w:ascii="Calibri"/>
          <w:b/>
          <w:sz w:val="28"/>
          <w:u w:val="single"/>
        </w:rPr>
        <w:t>Books</w:t>
      </w:r>
      <w:r>
        <w:rPr>
          <w:rFonts w:ascii="Calibri"/>
          <w:b/>
          <w:spacing w:val="-6"/>
          <w:sz w:val="28"/>
          <w:u w:val="single"/>
        </w:rPr>
        <w:t xml:space="preserve"> </w:t>
      </w:r>
      <w:r>
        <w:rPr>
          <w:rFonts w:ascii="Calibri"/>
          <w:b/>
          <w:sz w:val="28"/>
          <w:u w:val="single"/>
        </w:rPr>
        <w:t>referred</w:t>
      </w:r>
    </w:p>
    <w:p>
      <w:pPr>
        <w:pStyle w:val="8"/>
        <w:rPr>
          <w:rFonts w:ascii="Calibri"/>
          <w:b/>
          <w:sz w:val="23"/>
        </w:rPr>
      </w:pPr>
    </w:p>
    <w:p>
      <w:pPr>
        <w:spacing w:before="47" w:line="477" w:lineRule="auto"/>
        <w:ind w:left="340" w:right="7156" w:firstLine="0"/>
        <w:jc w:val="left"/>
        <w:rPr>
          <w:rFonts w:ascii="Calibri"/>
          <w:sz w:val="26"/>
        </w:rPr>
      </w:pPr>
      <w:bookmarkStart w:id="226" w:name="Python Programming - Kiran Gurbani"/>
      <w:bookmarkEnd w:id="226"/>
      <w:r>
        <w:rPr>
          <w:rFonts w:ascii="Calibri"/>
          <w:sz w:val="26"/>
        </w:rPr>
        <w:t xml:space="preserve">Python Programming - </w:t>
      </w:r>
      <w:bookmarkStart w:id="227" w:name="Learning Python-Mark Lutz"/>
      <w:bookmarkEnd w:id="227"/>
      <w:r>
        <w:rPr>
          <w:rFonts w:hint="default" w:ascii="Calibri"/>
          <w:sz w:val="26"/>
          <w:lang w:val="en-US"/>
        </w:rPr>
        <w:t xml:space="preserve">WSCube </w:t>
      </w:r>
      <w:r>
        <w:rPr>
          <w:rFonts w:ascii="Calibri"/>
          <w:sz w:val="26"/>
        </w:rPr>
        <w:t>Learning</w:t>
      </w:r>
      <w:r>
        <w:rPr>
          <w:rFonts w:ascii="Calibri"/>
          <w:spacing w:val="-2"/>
          <w:sz w:val="26"/>
        </w:rPr>
        <w:t xml:space="preserve"> </w:t>
      </w:r>
      <w:r>
        <w:rPr>
          <w:rFonts w:ascii="Calibri"/>
          <w:sz w:val="26"/>
        </w:rPr>
        <w:t>Pytho</w:t>
      </w:r>
      <w:r>
        <w:rPr>
          <w:rFonts w:hint="default" w:ascii="Calibri"/>
          <w:sz w:val="26"/>
          <w:lang w:val="en-US"/>
        </w:rPr>
        <w:t xml:space="preserve">n </w:t>
      </w:r>
      <w:r>
        <w:rPr>
          <w:rFonts w:ascii="Calibri"/>
          <w:sz w:val="26"/>
        </w:rPr>
        <w:t>-</w:t>
      </w:r>
      <w:r>
        <w:rPr>
          <w:rFonts w:hint="default" w:ascii="Calibri"/>
          <w:sz w:val="26"/>
          <w:lang w:val="en-US"/>
        </w:rPr>
        <w:t xml:space="preserve"> </w:t>
      </w:r>
      <w:bookmarkStart w:id="228" w:name="YouTube Channels referred"/>
      <w:bookmarkEnd w:id="228"/>
      <w:bookmarkStart w:id="229" w:name="CS Dejo"/>
      <w:bookmarkEnd w:id="229"/>
      <w:r>
        <w:rPr>
          <w:rFonts w:hint="default" w:ascii="Calibri"/>
          <w:sz w:val="26"/>
          <w:lang w:val="en-US"/>
        </w:rPr>
        <w:t xml:space="preserve">Dr R. N  Rao  </w:t>
      </w:r>
      <w:bookmarkStart w:id="230" w:name="edüreka!"/>
      <w:bookmarkEnd w:id="230"/>
      <w:bookmarkStart w:id="231" w:name="Documents referred"/>
      <w:bookmarkEnd w:id="231"/>
      <w:bookmarkStart w:id="232" w:name="Designing Personal Assistant Software fo"/>
      <w:bookmarkEnd w:id="232"/>
    </w:p>
    <w:p>
      <w:pPr>
        <w:pStyle w:val="8"/>
        <w:rPr>
          <w:rFonts w:ascii="Calibri"/>
          <w:sz w:val="26"/>
        </w:rPr>
      </w:pPr>
    </w:p>
    <w:p>
      <w:pPr>
        <w:pStyle w:val="8"/>
        <w:rPr>
          <w:rFonts w:ascii="Calibri"/>
          <w:sz w:val="26"/>
        </w:rPr>
      </w:pPr>
    </w:p>
    <w:p>
      <w:pPr>
        <w:pStyle w:val="8"/>
        <w:rPr>
          <w:rFonts w:ascii="Calibri"/>
          <w:sz w:val="26"/>
        </w:rPr>
      </w:pPr>
    </w:p>
    <w:p>
      <w:pPr>
        <w:pStyle w:val="8"/>
        <w:rPr>
          <w:rFonts w:ascii="Calibri"/>
          <w:sz w:val="26"/>
        </w:rPr>
      </w:pPr>
    </w:p>
    <w:p>
      <w:pPr>
        <w:pStyle w:val="8"/>
        <w:rPr>
          <w:rFonts w:ascii="Calibri"/>
          <w:sz w:val="26"/>
        </w:rPr>
      </w:pPr>
    </w:p>
    <w:p>
      <w:pPr>
        <w:pStyle w:val="8"/>
        <w:rPr>
          <w:rFonts w:ascii="Calibri"/>
          <w:sz w:val="26"/>
        </w:rPr>
      </w:pPr>
    </w:p>
    <w:p>
      <w:pPr>
        <w:pStyle w:val="8"/>
        <w:rPr>
          <w:rFonts w:ascii="Calibri"/>
          <w:sz w:val="26"/>
        </w:rPr>
      </w:pPr>
    </w:p>
    <w:p>
      <w:pPr>
        <w:pStyle w:val="8"/>
        <w:rPr>
          <w:rFonts w:ascii="Calibri"/>
          <w:sz w:val="26"/>
        </w:rPr>
      </w:pPr>
    </w:p>
    <w:p>
      <w:pPr>
        <w:pStyle w:val="8"/>
        <w:rPr>
          <w:rFonts w:ascii="Calibri"/>
          <w:sz w:val="26"/>
        </w:rPr>
      </w:pPr>
    </w:p>
    <w:p>
      <w:pPr>
        <w:pStyle w:val="8"/>
        <w:rPr>
          <w:rFonts w:ascii="Calibri"/>
          <w:sz w:val="26"/>
        </w:rPr>
      </w:pPr>
    </w:p>
    <w:p>
      <w:pPr>
        <w:pStyle w:val="8"/>
        <w:rPr>
          <w:rFonts w:ascii="Calibri"/>
          <w:sz w:val="26"/>
        </w:rPr>
      </w:pPr>
    </w:p>
    <w:p>
      <w:pPr>
        <w:pStyle w:val="8"/>
        <w:rPr>
          <w:rFonts w:ascii="Calibri"/>
          <w:sz w:val="26"/>
        </w:rPr>
      </w:pPr>
    </w:p>
    <w:p>
      <w:pPr>
        <w:pStyle w:val="8"/>
        <w:rPr>
          <w:rFonts w:ascii="Calibri"/>
          <w:sz w:val="26"/>
        </w:rPr>
      </w:pPr>
    </w:p>
    <w:p>
      <w:pPr>
        <w:pStyle w:val="8"/>
        <w:rPr>
          <w:rFonts w:ascii="Calibri"/>
          <w:sz w:val="26"/>
        </w:rPr>
      </w:pPr>
    </w:p>
    <w:p>
      <w:pPr>
        <w:pStyle w:val="8"/>
        <w:rPr>
          <w:rFonts w:ascii="Calibri"/>
          <w:sz w:val="26"/>
        </w:rPr>
      </w:pPr>
    </w:p>
    <w:p>
      <w:pPr>
        <w:pStyle w:val="8"/>
        <w:rPr>
          <w:rFonts w:ascii="Calibri"/>
          <w:sz w:val="26"/>
        </w:rPr>
      </w:pPr>
    </w:p>
    <w:p>
      <w:pPr>
        <w:pStyle w:val="8"/>
        <w:rPr>
          <w:rFonts w:ascii="Calibri"/>
          <w:sz w:val="26"/>
        </w:rPr>
      </w:pPr>
    </w:p>
    <w:p>
      <w:pPr>
        <w:pStyle w:val="8"/>
        <w:spacing w:before="9"/>
        <w:rPr>
          <w:rFonts w:ascii="Calibri"/>
        </w:rPr>
      </w:pPr>
    </w:p>
    <w:p>
      <w:pPr>
        <w:spacing w:before="0"/>
        <w:ind w:right="813"/>
        <w:jc w:val="both"/>
        <w:rPr>
          <w:rFonts w:ascii="Arial Black"/>
          <w:sz w:val="96"/>
        </w:rPr>
      </w:pPr>
      <w:bookmarkStart w:id="233" w:name="                                        "/>
      <w:bookmarkEnd w:id="233"/>
    </w:p>
    <w:p>
      <w:pPr>
        <w:spacing w:after="0"/>
        <w:jc w:val="center"/>
        <w:rPr>
          <w:rFonts w:ascii="Arial Black"/>
          <w:sz w:val="96"/>
        </w:rPr>
        <w:sectPr>
          <w:pgSz w:w="11910" w:h="16840"/>
          <w:pgMar w:top="1120" w:right="0" w:bottom="280" w:left="500" w:header="935" w:footer="0" w:gutter="0"/>
          <w:pgNumType w:fmt="decimal"/>
          <w:cols w:space="720" w:num="1"/>
        </w:sectPr>
      </w:pPr>
    </w:p>
    <w:p>
      <w:pPr>
        <w:pStyle w:val="8"/>
        <w:spacing w:before="2"/>
        <w:rPr>
          <w:rFonts w:ascii="Arial Black"/>
          <w:sz w:val="14"/>
        </w:rPr>
      </w:pPr>
    </w:p>
    <w:sectPr>
      <w:pgSz w:w="11910" w:h="16840"/>
      <w:pgMar w:top="1120" w:right="0" w:bottom="280" w:left="500" w:header="935" w:footer="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Verdana">
    <w:panose1 w:val="020B0604030504040204"/>
    <w:charset w:val="01"/>
    <w:family w:val="swiss"/>
    <w:pitch w:val="default"/>
    <w:sig w:usb0="A00006FF" w:usb1="4000205B" w:usb2="00000010" w:usb3="00000000" w:csb0="2000019F" w:csb1="00000000"/>
  </w:font>
  <w:font w:name="Arial MT">
    <w:altName w:val="Arial"/>
    <w:panose1 w:val="00000000000000000000"/>
    <w:charset w:val="01"/>
    <w:family w:val="swiss"/>
    <w:pitch w:val="default"/>
    <w:sig w:usb0="00000000" w:usb1="00000000" w:usb2="00000000" w:usb3="00000000" w:csb0="00000000" w:csb1="00000000"/>
  </w:font>
  <w:font w:name="SimSun-ExtB">
    <w:panose1 w:val="02010609060101010101"/>
    <w:charset w:val="86"/>
    <w:family w:val="modern"/>
    <w:pitch w:val="default"/>
    <w:sig w:usb0="00000001" w:usb1="02000000" w:usb2="00000000" w:usb3="00000000" w:csb0="00040001" w:csb1="00000000"/>
  </w:font>
  <w:font w:name="Arial Black">
    <w:panose1 w:val="020B0A04020102020204"/>
    <w:charset w:val="01"/>
    <w:family w:val="swiss"/>
    <w:pitch w:val="default"/>
    <w:sig w:usb0="A00002AF" w:usb1="400078FB" w:usb2="00000000" w:usb3="00000000" w:csb0="6000009F" w:csb1="DFD70000"/>
  </w:font>
  <w:font w:name="Arial Black">
    <w:panose1 w:val="020B0A04020102020204"/>
    <w:charset w:val="00"/>
    <w:family w:val="auto"/>
    <w:pitch w:val="default"/>
    <w:sig w:usb0="A00002AF" w:usb1="400078FB" w:usb2="00000000" w:usb3="00000000" w:csb0="6000009F" w:csb1="DFD70000"/>
  </w:font>
  <w:font w:name="72 Black">
    <w:panose1 w:val="020B0A04030603020204"/>
    <w:charset w:val="00"/>
    <w:family w:val="auto"/>
    <w:pitch w:val="default"/>
    <w:sig w:usb0="A00002EF" w:usb1="5000205B" w:usb2="00000008"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posOffset>3215640</wp:posOffset>
              </wp:positionH>
              <wp:positionV relativeFrom="paragraph">
                <wp:posOffset>-548640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9"/>
                            <w:rPr>
                              <w:rFonts w:hint="default" w:ascii="72 Black" w:hAnsi="72 Black" w:cs="72 Black"/>
                              <w:sz w:val="32"/>
                              <w:szCs w:val="32"/>
                            </w:rPr>
                          </w:pPr>
                          <w:r>
                            <w:rPr>
                              <w:rFonts w:hint="default" w:ascii="72 Black" w:hAnsi="72 Black" w:cs="72 Black"/>
                              <w:sz w:val="21"/>
                              <w:szCs w:val="21"/>
                            </w:rPr>
                            <w:fldChar w:fldCharType="begin"/>
                          </w:r>
                          <w:r>
                            <w:rPr>
                              <w:rFonts w:hint="default" w:ascii="72 Black" w:hAnsi="72 Black" w:cs="72 Black"/>
                              <w:sz w:val="21"/>
                              <w:szCs w:val="21"/>
                            </w:rPr>
                            <w:instrText xml:space="preserve"> PAGE  \* MERGEFORMAT </w:instrText>
                          </w:r>
                          <w:r>
                            <w:rPr>
                              <w:rFonts w:hint="default" w:ascii="72 Black" w:hAnsi="72 Black" w:cs="72 Black"/>
                              <w:sz w:val="21"/>
                              <w:szCs w:val="21"/>
                            </w:rPr>
                            <w:fldChar w:fldCharType="separate"/>
                          </w:r>
                          <w:r>
                            <w:rPr>
                              <w:rFonts w:hint="default" w:ascii="72 Black" w:hAnsi="72 Black" w:cs="72 Black"/>
                              <w:sz w:val="21"/>
                              <w:szCs w:val="21"/>
                            </w:rPr>
                            <w:t>1</w:t>
                          </w:r>
                          <w:r>
                            <w:rPr>
                              <w:rFonts w:hint="default" w:ascii="72 Black" w:hAnsi="72 Black" w:cs="72 Black"/>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53.2pt;margin-top:-43.2pt;height:144pt;width:144p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18zo/MAgAAIw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L18zo/MAgAA&#10;IwYAAA4AAAAAAAAAAQAgAAAAHwEAAGRycy9lMm9Eb2MueG1sUEsFBgAAAAAGAAYAWQEAAF0GAAAA&#10;AA==&#10;">
              <v:fill on="f" focussize="0,0"/>
              <v:stroke on="f" weight="0.5pt"/>
              <v:imagedata o:title=""/>
              <o:lock v:ext="edit" aspectratio="f"/>
              <v:textbox inset="0mm,0mm,0mm,0mm" style="mso-fit-shape-to-text:t;">
                <w:txbxContent>
                  <w:p>
                    <w:pPr>
                      <w:pStyle w:val="9"/>
                      <w:rPr>
                        <w:rFonts w:hint="default" w:ascii="72 Black" w:hAnsi="72 Black" w:cs="72 Black"/>
                        <w:sz w:val="32"/>
                        <w:szCs w:val="32"/>
                      </w:rPr>
                    </w:pPr>
                    <w:r>
                      <w:rPr>
                        <w:rFonts w:hint="default" w:ascii="72 Black" w:hAnsi="72 Black" w:cs="72 Black"/>
                        <w:sz w:val="21"/>
                        <w:szCs w:val="21"/>
                      </w:rPr>
                      <w:fldChar w:fldCharType="begin"/>
                    </w:r>
                    <w:r>
                      <w:rPr>
                        <w:rFonts w:hint="default" w:ascii="72 Black" w:hAnsi="72 Black" w:cs="72 Black"/>
                        <w:sz w:val="21"/>
                        <w:szCs w:val="21"/>
                      </w:rPr>
                      <w:instrText xml:space="preserve"> PAGE  \* MERGEFORMAT </w:instrText>
                    </w:r>
                    <w:r>
                      <w:rPr>
                        <w:rFonts w:hint="default" w:ascii="72 Black" w:hAnsi="72 Black" w:cs="72 Black"/>
                        <w:sz w:val="21"/>
                        <w:szCs w:val="21"/>
                      </w:rPr>
                      <w:fldChar w:fldCharType="separate"/>
                    </w:r>
                    <w:r>
                      <w:rPr>
                        <w:rFonts w:hint="default" w:ascii="72 Black" w:hAnsi="72 Black" w:cs="72 Black"/>
                        <w:sz w:val="21"/>
                        <w:szCs w:val="21"/>
                      </w:rPr>
                      <w:t>1</w:t>
                    </w:r>
                    <w:r>
                      <w:rPr>
                        <w:rFonts w:hint="default" w:ascii="72 Black" w:hAnsi="72 Black" w:cs="72 Black"/>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0"/>
      <w:numFmt w:val="bullet"/>
      <w:lvlText w:val="•"/>
      <w:lvlJc w:val="left"/>
      <w:pPr>
        <w:ind w:left="539" w:hanging="200"/>
      </w:pPr>
      <w:rPr>
        <w:rFonts w:hint="default" w:ascii="Arial MT" w:hAnsi="Arial MT" w:eastAsia="Arial MT" w:cs="Arial MT"/>
        <w:w w:val="99"/>
        <w:sz w:val="32"/>
        <w:szCs w:val="32"/>
        <w:lang w:val="en-US" w:eastAsia="en-US" w:bidi="ar-SA"/>
      </w:rPr>
    </w:lvl>
    <w:lvl w:ilvl="1" w:tentative="0">
      <w:start w:val="0"/>
      <w:numFmt w:val="bullet"/>
      <w:lvlText w:val="•"/>
      <w:lvlJc w:val="left"/>
      <w:pPr>
        <w:ind w:left="1626" w:hanging="200"/>
      </w:pPr>
      <w:rPr>
        <w:rFonts w:hint="default"/>
        <w:lang w:val="en-US" w:eastAsia="en-US" w:bidi="ar-SA"/>
      </w:rPr>
    </w:lvl>
    <w:lvl w:ilvl="2" w:tentative="0">
      <w:start w:val="0"/>
      <w:numFmt w:val="bullet"/>
      <w:lvlText w:val="•"/>
      <w:lvlJc w:val="left"/>
      <w:pPr>
        <w:ind w:left="2713" w:hanging="200"/>
      </w:pPr>
      <w:rPr>
        <w:rFonts w:hint="default"/>
        <w:lang w:val="en-US" w:eastAsia="en-US" w:bidi="ar-SA"/>
      </w:rPr>
    </w:lvl>
    <w:lvl w:ilvl="3" w:tentative="0">
      <w:start w:val="0"/>
      <w:numFmt w:val="bullet"/>
      <w:lvlText w:val="•"/>
      <w:lvlJc w:val="left"/>
      <w:pPr>
        <w:ind w:left="3799" w:hanging="200"/>
      </w:pPr>
      <w:rPr>
        <w:rFonts w:hint="default"/>
        <w:lang w:val="en-US" w:eastAsia="en-US" w:bidi="ar-SA"/>
      </w:rPr>
    </w:lvl>
    <w:lvl w:ilvl="4" w:tentative="0">
      <w:start w:val="0"/>
      <w:numFmt w:val="bullet"/>
      <w:lvlText w:val="•"/>
      <w:lvlJc w:val="left"/>
      <w:pPr>
        <w:ind w:left="4886" w:hanging="200"/>
      </w:pPr>
      <w:rPr>
        <w:rFonts w:hint="default"/>
        <w:lang w:val="en-US" w:eastAsia="en-US" w:bidi="ar-SA"/>
      </w:rPr>
    </w:lvl>
    <w:lvl w:ilvl="5" w:tentative="0">
      <w:start w:val="0"/>
      <w:numFmt w:val="bullet"/>
      <w:lvlText w:val="•"/>
      <w:lvlJc w:val="left"/>
      <w:pPr>
        <w:ind w:left="5973" w:hanging="200"/>
      </w:pPr>
      <w:rPr>
        <w:rFonts w:hint="default"/>
        <w:lang w:val="en-US" w:eastAsia="en-US" w:bidi="ar-SA"/>
      </w:rPr>
    </w:lvl>
    <w:lvl w:ilvl="6" w:tentative="0">
      <w:start w:val="0"/>
      <w:numFmt w:val="bullet"/>
      <w:lvlText w:val="•"/>
      <w:lvlJc w:val="left"/>
      <w:pPr>
        <w:ind w:left="7059" w:hanging="200"/>
      </w:pPr>
      <w:rPr>
        <w:rFonts w:hint="default"/>
        <w:lang w:val="en-US" w:eastAsia="en-US" w:bidi="ar-SA"/>
      </w:rPr>
    </w:lvl>
    <w:lvl w:ilvl="7" w:tentative="0">
      <w:start w:val="0"/>
      <w:numFmt w:val="bullet"/>
      <w:lvlText w:val="•"/>
      <w:lvlJc w:val="left"/>
      <w:pPr>
        <w:ind w:left="8146" w:hanging="200"/>
      </w:pPr>
      <w:rPr>
        <w:rFonts w:hint="default"/>
        <w:lang w:val="en-US" w:eastAsia="en-US" w:bidi="ar-SA"/>
      </w:rPr>
    </w:lvl>
    <w:lvl w:ilvl="8" w:tentative="0">
      <w:start w:val="0"/>
      <w:numFmt w:val="bullet"/>
      <w:lvlText w:val="•"/>
      <w:lvlJc w:val="left"/>
      <w:pPr>
        <w:ind w:left="9232" w:hanging="200"/>
      </w:pPr>
      <w:rPr>
        <w:rFonts w:hint="default"/>
        <w:lang w:val="en-US" w:eastAsia="en-US" w:bidi="ar-SA"/>
      </w:rPr>
    </w:lvl>
  </w:abstractNum>
  <w:abstractNum w:abstractNumId="1">
    <w:nsid w:val="9C8AC8EF"/>
    <w:multiLevelType w:val="multilevel"/>
    <w:tmpl w:val="9C8AC8EF"/>
    <w:lvl w:ilvl="0" w:tentative="0">
      <w:start w:val="0"/>
      <w:numFmt w:val="bullet"/>
      <w:lvlText w:val="-"/>
      <w:lvlJc w:val="left"/>
      <w:pPr>
        <w:ind w:left="524" w:hanging="185"/>
      </w:pPr>
      <w:rPr>
        <w:rFonts w:hint="default" w:ascii="Times New Roman" w:hAnsi="Times New Roman" w:eastAsia="Times New Roman" w:cs="Times New Roman"/>
        <w:w w:val="99"/>
        <w:sz w:val="32"/>
        <w:szCs w:val="32"/>
        <w:lang w:val="en-US" w:eastAsia="en-US" w:bidi="ar-SA"/>
      </w:rPr>
    </w:lvl>
    <w:lvl w:ilvl="1" w:tentative="0">
      <w:start w:val="0"/>
      <w:numFmt w:val="bullet"/>
      <w:lvlText w:val="•"/>
      <w:lvlJc w:val="left"/>
      <w:pPr>
        <w:ind w:left="1608" w:hanging="185"/>
      </w:pPr>
      <w:rPr>
        <w:rFonts w:hint="default"/>
        <w:lang w:val="en-US" w:eastAsia="en-US" w:bidi="ar-SA"/>
      </w:rPr>
    </w:lvl>
    <w:lvl w:ilvl="2" w:tentative="0">
      <w:start w:val="0"/>
      <w:numFmt w:val="bullet"/>
      <w:lvlText w:val="•"/>
      <w:lvlJc w:val="left"/>
      <w:pPr>
        <w:ind w:left="2697" w:hanging="185"/>
      </w:pPr>
      <w:rPr>
        <w:rFonts w:hint="default"/>
        <w:lang w:val="en-US" w:eastAsia="en-US" w:bidi="ar-SA"/>
      </w:rPr>
    </w:lvl>
    <w:lvl w:ilvl="3" w:tentative="0">
      <w:start w:val="0"/>
      <w:numFmt w:val="bullet"/>
      <w:lvlText w:val="•"/>
      <w:lvlJc w:val="left"/>
      <w:pPr>
        <w:ind w:left="3785" w:hanging="185"/>
      </w:pPr>
      <w:rPr>
        <w:rFonts w:hint="default"/>
        <w:lang w:val="en-US" w:eastAsia="en-US" w:bidi="ar-SA"/>
      </w:rPr>
    </w:lvl>
    <w:lvl w:ilvl="4" w:tentative="0">
      <w:start w:val="0"/>
      <w:numFmt w:val="bullet"/>
      <w:lvlText w:val="•"/>
      <w:lvlJc w:val="left"/>
      <w:pPr>
        <w:ind w:left="4874" w:hanging="185"/>
      </w:pPr>
      <w:rPr>
        <w:rFonts w:hint="default"/>
        <w:lang w:val="en-US" w:eastAsia="en-US" w:bidi="ar-SA"/>
      </w:rPr>
    </w:lvl>
    <w:lvl w:ilvl="5" w:tentative="0">
      <w:start w:val="0"/>
      <w:numFmt w:val="bullet"/>
      <w:lvlText w:val="•"/>
      <w:lvlJc w:val="left"/>
      <w:pPr>
        <w:ind w:left="5963" w:hanging="185"/>
      </w:pPr>
      <w:rPr>
        <w:rFonts w:hint="default"/>
        <w:lang w:val="en-US" w:eastAsia="en-US" w:bidi="ar-SA"/>
      </w:rPr>
    </w:lvl>
    <w:lvl w:ilvl="6" w:tentative="0">
      <w:start w:val="0"/>
      <w:numFmt w:val="bullet"/>
      <w:lvlText w:val="•"/>
      <w:lvlJc w:val="left"/>
      <w:pPr>
        <w:ind w:left="7051" w:hanging="185"/>
      </w:pPr>
      <w:rPr>
        <w:rFonts w:hint="default"/>
        <w:lang w:val="en-US" w:eastAsia="en-US" w:bidi="ar-SA"/>
      </w:rPr>
    </w:lvl>
    <w:lvl w:ilvl="7" w:tentative="0">
      <w:start w:val="0"/>
      <w:numFmt w:val="bullet"/>
      <w:lvlText w:val="•"/>
      <w:lvlJc w:val="left"/>
      <w:pPr>
        <w:ind w:left="8140" w:hanging="185"/>
      </w:pPr>
      <w:rPr>
        <w:rFonts w:hint="default"/>
        <w:lang w:val="en-US" w:eastAsia="en-US" w:bidi="ar-SA"/>
      </w:rPr>
    </w:lvl>
    <w:lvl w:ilvl="8" w:tentative="0">
      <w:start w:val="0"/>
      <w:numFmt w:val="bullet"/>
      <w:lvlText w:val="•"/>
      <w:lvlJc w:val="left"/>
      <w:pPr>
        <w:ind w:left="9228" w:hanging="185"/>
      </w:pPr>
      <w:rPr>
        <w:rFonts w:hint="default"/>
        <w:lang w:val="en-US" w:eastAsia="en-US" w:bidi="ar-SA"/>
      </w:rPr>
    </w:lvl>
  </w:abstractNum>
  <w:abstractNum w:abstractNumId="2">
    <w:nsid w:val="B0F1ACD9"/>
    <w:multiLevelType w:val="multilevel"/>
    <w:tmpl w:val="B0F1ACD9"/>
    <w:lvl w:ilvl="0" w:tentative="0">
      <w:start w:val="0"/>
      <w:numFmt w:val="bullet"/>
      <w:lvlText w:val="-"/>
      <w:lvlJc w:val="left"/>
      <w:pPr>
        <w:ind w:left="524" w:hanging="185"/>
      </w:pPr>
      <w:rPr>
        <w:rFonts w:hint="default" w:ascii="Times New Roman" w:hAnsi="Times New Roman" w:eastAsia="Times New Roman" w:cs="Times New Roman"/>
        <w:w w:val="99"/>
        <w:sz w:val="32"/>
        <w:szCs w:val="32"/>
        <w:lang w:val="en-US" w:eastAsia="en-US" w:bidi="ar-SA"/>
      </w:rPr>
    </w:lvl>
    <w:lvl w:ilvl="1" w:tentative="0">
      <w:start w:val="0"/>
      <w:numFmt w:val="bullet"/>
      <w:lvlText w:val="•"/>
      <w:lvlJc w:val="left"/>
      <w:pPr>
        <w:ind w:left="1608" w:hanging="185"/>
      </w:pPr>
      <w:rPr>
        <w:rFonts w:hint="default"/>
        <w:lang w:val="en-US" w:eastAsia="en-US" w:bidi="ar-SA"/>
      </w:rPr>
    </w:lvl>
    <w:lvl w:ilvl="2" w:tentative="0">
      <w:start w:val="0"/>
      <w:numFmt w:val="bullet"/>
      <w:lvlText w:val="•"/>
      <w:lvlJc w:val="left"/>
      <w:pPr>
        <w:ind w:left="2697" w:hanging="185"/>
      </w:pPr>
      <w:rPr>
        <w:rFonts w:hint="default"/>
        <w:lang w:val="en-US" w:eastAsia="en-US" w:bidi="ar-SA"/>
      </w:rPr>
    </w:lvl>
    <w:lvl w:ilvl="3" w:tentative="0">
      <w:start w:val="0"/>
      <w:numFmt w:val="bullet"/>
      <w:lvlText w:val="•"/>
      <w:lvlJc w:val="left"/>
      <w:pPr>
        <w:ind w:left="3785" w:hanging="185"/>
      </w:pPr>
      <w:rPr>
        <w:rFonts w:hint="default"/>
        <w:lang w:val="en-US" w:eastAsia="en-US" w:bidi="ar-SA"/>
      </w:rPr>
    </w:lvl>
    <w:lvl w:ilvl="4" w:tentative="0">
      <w:start w:val="0"/>
      <w:numFmt w:val="bullet"/>
      <w:lvlText w:val="•"/>
      <w:lvlJc w:val="left"/>
      <w:pPr>
        <w:ind w:left="4874" w:hanging="185"/>
      </w:pPr>
      <w:rPr>
        <w:rFonts w:hint="default"/>
        <w:lang w:val="en-US" w:eastAsia="en-US" w:bidi="ar-SA"/>
      </w:rPr>
    </w:lvl>
    <w:lvl w:ilvl="5" w:tentative="0">
      <w:start w:val="0"/>
      <w:numFmt w:val="bullet"/>
      <w:lvlText w:val="•"/>
      <w:lvlJc w:val="left"/>
      <w:pPr>
        <w:ind w:left="5963" w:hanging="185"/>
      </w:pPr>
      <w:rPr>
        <w:rFonts w:hint="default"/>
        <w:lang w:val="en-US" w:eastAsia="en-US" w:bidi="ar-SA"/>
      </w:rPr>
    </w:lvl>
    <w:lvl w:ilvl="6" w:tentative="0">
      <w:start w:val="0"/>
      <w:numFmt w:val="bullet"/>
      <w:lvlText w:val="•"/>
      <w:lvlJc w:val="left"/>
      <w:pPr>
        <w:ind w:left="7051" w:hanging="185"/>
      </w:pPr>
      <w:rPr>
        <w:rFonts w:hint="default"/>
        <w:lang w:val="en-US" w:eastAsia="en-US" w:bidi="ar-SA"/>
      </w:rPr>
    </w:lvl>
    <w:lvl w:ilvl="7" w:tentative="0">
      <w:start w:val="0"/>
      <w:numFmt w:val="bullet"/>
      <w:lvlText w:val="•"/>
      <w:lvlJc w:val="left"/>
      <w:pPr>
        <w:ind w:left="8140" w:hanging="185"/>
      </w:pPr>
      <w:rPr>
        <w:rFonts w:hint="default"/>
        <w:lang w:val="en-US" w:eastAsia="en-US" w:bidi="ar-SA"/>
      </w:rPr>
    </w:lvl>
    <w:lvl w:ilvl="8" w:tentative="0">
      <w:start w:val="0"/>
      <w:numFmt w:val="bullet"/>
      <w:lvlText w:val="•"/>
      <w:lvlJc w:val="left"/>
      <w:pPr>
        <w:ind w:left="9228" w:hanging="185"/>
      </w:pPr>
      <w:rPr>
        <w:rFonts w:hint="default"/>
        <w:lang w:val="en-US" w:eastAsia="en-US" w:bidi="ar-SA"/>
      </w:rPr>
    </w:lvl>
  </w:abstractNum>
  <w:abstractNum w:abstractNumId="3">
    <w:nsid w:val="B5E306ED"/>
    <w:multiLevelType w:val="multilevel"/>
    <w:tmpl w:val="B5E306ED"/>
    <w:lvl w:ilvl="0" w:tentative="0">
      <w:start w:val="6"/>
      <w:numFmt w:val="decimal"/>
      <w:lvlText w:val="%1"/>
      <w:lvlJc w:val="left"/>
      <w:pPr>
        <w:ind w:left="1908" w:hanging="540"/>
        <w:jc w:val="left"/>
      </w:pPr>
      <w:rPr>
        <w:rFonts w:hint="default"/>
        <w:lang w:val="en-US" w:eastAsia="en-US" w:bidi="ar-SA"/>
      </w:rPr>
    </w:lvl>
    <w:lvl w:ilvl="1" w:tentative="0">
      <w:start w:val="2"/>
      <w:numFmt w:val="decimal"/>
      <w:lvlText w:val="%1.%2"/>
      <w:lvlJc w:val="left"/>
      <w:pPr>
        <w:ind w:left="1908" w:hanging="540"/>
        <w:jc w:val="left"/>
      </w:pPr>
      <w:rPr>
        <w:rFonts w:hint="default" w:ascii="Times New Roman" w:hAnsi="Times New Roman" w:eastAsia="Times New Roman" w:cs="Times New Roman"/>
        <w:w w:val="100"/>
        <w:sz w:val="36"/>
        <w:szCs w:val="36"/>
        <w:lang w:val="en-US" w:eastAsia="en-US" w:bidi="ar-SA"/>
      </w:rPr>
    </w:lvl>
    <w:lvl w:ilvl="2" w:tentative="0">
      <w:start w:val="0"/>
      <w:numFmt w:val="bullet"/>
      <w:lvlText w:val="•"/>
      <w:lvlJc w:val="left"/>
      <w:pPr>
        <w:ind w:left="3421" w:hanging="540"/>
      </w:pPr>
      <w:rPr>
        <w:rFonts w:hint="default"/>
        <w:lang w:val="en-US" w:eastAsia="en-US" w:bidi="ar-SA"/>
      </w:rPr>
    </w:lvl>
    <w:lvl w:ilvl="3" w:tentative="0">
      <w:start w:val="0"/>
      <w:numFmt w:val="bullet"/>
      <w:lvlText w:val="•"/>
      <w:lvlJc w:val="left"/>
      <w:pPr>
        <w:ind w:left="4182" w:hanging="540"/>
      </w:pPr>
      <w:rPr>
        <w:rFonts w:hint="default"/>
        <w:lang w:val="en-US" w:eastAsia="en-US" w:bidi="ar-SA"/>
      </w:rPr>
    </w:lvl>
    <w:lvl w:ilvl="4" w:tentative="0">
      <w:start w:val="0"/>
      <w:numFmt w:val="bullet"/>
      <w:lvlText w:val="•"/>
      <w:lvlJc w:val="left"/>
      <w:pPr>
        <w:ind w:left="4942" w:hanging="540"/>
      </w:pPr>
      <w:rPr>
        <w:rFonts w:hint="default"/>
        <w:lang w:val="en-US" w:eastAsia="en-US" w:bidi="ar-SA"/>
      </w:rPr>
    </w:lvl>
    <w:lvl w:ilvl="5" w:tentative="0">
      <w:start w:val="0"/>
      <w:numFmt w:val="bullet"/>
      <w:lvlText w:val="•"/>
      <w:lvlJc w:val="left"/>
      <w:pPr>
        <w:ind w:left="5703" w:hanging="540"/>
      </w:pPr>
      <w:rPr>
        <w:rFonts w:hint="default"/>
        <w:lang w:val="en-US" w:eastAsia="en-US" w:bidi="ar-SA"/>
      </w:rPr>
    </w:lvl>
    <w:lvl w:ilvl="6" w:tentative="0">
      <w:start w:val="0"/>
      <w:numFmt w:val="bullet"/>
      <w:lvlText w:val="•"/>
      <w:lvlJc w:val="left"/>
      <w:pPr>
        <w:ind w:left="6464" w:hanging="540"/>
      </w:pPr>
      <w:rPr>
        <w:rFonts w:hint="default"/>
        <w:lang w:val="en-US" w:eastAsia="en-US" w:bidi="ar-SA"/>
      </w:rPr>
    </w:lvl>
    <w:lvl w:ilvl="7" w:tentative="0">
      <w:start w:val="0"/>
      <w:numFmt w:val="bullet"/>
      <w:lvlText w:val="•"/>
      <w:lvlJc w:val="left"/>
      <w:pPr>
        <w:ind w:left="7224" w:hanging="540"/>
      </w:pPr>
      <w:rPr>
        <w:rFonts w:hint="default"/>
        <w:lang w:val="en-US" w:eastAsia="en-US" w:bidi="ar-SA"/>
      </w:rPr>
    </w:lvl>
    <w:lvl w:ilvl="8" w:tentative="0">
      <w:start w:val="0"/>
      <w:numFmt w:val="bullet"/>
      <w:lvlText w:val="•"/>
      <w:lvlJc w:val="left"/>
      <w:pPr>
        <w:ind w:left="7985" w:hanging="540"/>
      </w:pPr>
      <w:rPr>
        <w:rFonts w:hint="default"/>
        <w:lang w:val="en-US" w:eastAsia="en-US" w:bidi="ar-SA"/>
      </w:rPr>
    </w:lvl>
  </w:abstractNum>
  <w:abstractNum w:abstractNumId="4">
    <w:nsid w:val="BF205925"/>
    <w:multiLevelType w:val="multilevel"/>
    <w:tmpl w:val="BF205925"/>
    <w:lvl w:ilvl="0" w:tentative="0">
      <w:start w:val="5"/>
      <w:numFmt w:val="decimal"/>
      <w:lvlText w:val="%1."/>
      <w:lvlJc w:val="left"/>
      <w:pPr>
        <w:ind w:left="950" w:hanging="624"/>
        <w:jc w:val="left"/>
      </w:pPr>
      <w:rPr>
        <w:rFonts w:hint="default"/>
        <w:b/>
        <w:bCs/>
        <w:w w:val="100"/>
        <w:lang w:val="en-US" w:eastAsia="en-US" w:bidi="ar-SA"/>
      </w:rPr>
    </w:lvl>
    <w:lvl w:ilvl="1" w:tentative="0">
      <w:start w:val="1"/>
      <w:numFmt w:val="decimal"/>
      <w:lvlText w:val="%1.%2"/>
      <w:lvlJc w:val="left"/>
      <w:pPr>
        <w:ind w:left="1696" w:hanging="540"/>
        <w:jc w:val="left"/>
      </w:pPr>
      <w:rPr>
        <w:rFonts w:hint="default" w:ascii="Times New Roman" w:hAnsi="Times New Roman" w:eastAsia="Times New Roman" w:cs="Times New Roman"/>
        <w:w w:val="100"/>
        <w:sz w:val="36"/>
        <w:szCs w:val="36"/>
        <w:lang w:val="en-US" w:eastAsia="en-US" w:bidi="ar-SA"/>
      </w:rPr>
    </w:lvl>
    <w:lvl w:ilvl="2" w:tentative="0">
      <w:start w:val="0"/>
      <w:numFmt w:val="bullet"/>
      <w:lvlText w:val="•"/>
      <w:lvlJc w:val="left"/>
      <w:pPr>
        <w:ind w:left="2567" w:hanging="540"/>
      </w:pPr>
      <w:rPr>
        <w:rFonts w:hint="default"/>
        <w:lang w:val="en-US" w:eastAsia="en-US" w:bidi="ar-SA"/>
      </w:rPr>
    </w:lvl>
    <w:lvl w:ilvl="3" w:tentative="0">
      <w:start w:val="0"/>
      <w:numFmt w:val="bullet"/>
      <w:lvlText w:val="•"/>
      <w:lvlJc w:val="left"/>
      <w:pPr>
        <w:ind w:left="3434" w:hanging="540"/>
      </w:pPr>
      <w:rPr>
        <w:rFonts w:hint="default"/>
        <w:lang w:val="en-US" w:eastAsia="en-US" w:bidi="ar-SA"/>
      </w:rPr>
    </w:lvl>
    <w:lvl w:ilvl="4" w:tentative="0">
      <w:start w:val="0"/>
      <w:numFmt w:val="bullet"/>
      <w:lvlText w:val="•"/>
      <w:lvlJc w:val="left"/>
      <w:pPr>
        <w:ind w:left="4302" w:hanging="540"/>
      </w:pPr>
      <w:rPr>
        <w:rFonts w:hint="default"/>
        <w:lang w:val="en-US" w:eastAsia="en-US" w:bidi="ar-SA"/>
      </w:rPr>
    </w:lvl>
    <w:lvl w:ilvl="5" w:tentative="0">
      <w:start w:val="0"/>
      <w:numFmt w:val="bullet"/>
      <w:lvlText w:val="•"/>
      <w:lvlJc w:val="left"/>
      <w:pPr>
        <w:ind w:left="5169" w:hanging="540"/>
      </w:pPr>
      <w:rPr>
        <w:rFonts w:hint="default"/>
        <w:lang w:val="en-US" w:eastAsia="en-US" w:bidi="ar-SA"/>
      </w:rPr>
    </w:lvl>
    <w:lvl w:ilvl="6" w:tentative="0">
      <w:start w:val="0"/>
      <w:numFmt w:val="bullet"/>
      <w:lvlText w:val="•"/>
      <w:lvlJc w:val="left"/>
      <w:pPr>
        <w:ind w:left="6037" w:hanging="540"/>
      </w:pPr>
      <w:rPr>
        <w:rFonts w:hint="default"/>
        <w:lang w:val="en-US" w:eastAsia="en-US" w:bidi="ar-SA"/>
      </w:rPr>
    </w:lvl>
    <w:lvl w:ilvl="7" w:tentative="0">
      <w:start w:val="0"/>
      <w:numFmt w:val="bullet"/>
      <w:lvlText w:val="•"/>
      <w:lvlJc w:val="left"/>
      <w:pPr>
        <w:ind w:left="6904" w:hanging="540"/>
      </w:pPr>
      <w:rPr>
        <w:rFonts w:hint="default"/>
        <w:lang w:val="en-US" w:eastAsia="en-US" w:bidi="ar-SA"/>
      </w:rPr>
    </w:lvl>
    <w:lvl w:ilvl="8" w:tentative="0">
      <w:start w:val="0"/>
      <w:numFmt w:val="bullet"/>
      <w:lvlText w:val="•"/>
      <w:lvlJc w:val="left"/>
      <w:pPr>
        <w:ind w:left="7772" w:hanging="540"/>
      </w:pPr>
      <w:rPr>
        <w:rFonts w:hint="default"/>
        <w:lang w:val="en-US" w:eastAsia="en-US" w:bidi="ar-SA"/>
      </w:rPr>
    </w:lvl>
  </w:abstractNum>
  <w:abstractNum w:abstractNumId="5">
    <w:nsid w:val="C8879AEF"/>
    <w:multiLevelType w:val="multilevel"/>
    <w:tmpl w:val="C8879AEF"/>
    <w:lvl w:ilvl="0" w:tentative="0">
      <w:start w:val="0"/>
      <w:numFmt w:val="bullet"/>
      <w:lvlText w:val="•"/>
      <w:lvlJc w:val="left"/>
      <w:pPr>
        <w:ind w:left="532" w:hanging="192"/>
      </w:pPr>
      <w:rPr>
        <w:rFonts w:hint="default" w:ascii="Times New Roman" w:hAnsi="Times New Roman" w:eastAsia="Times New Roman" w:cs="Times New Roman"/>
        <w:w w:val="99"/>
        <w:sz w:val="32"/>
        <w:szCs w:val="32"/>
        <w:lang w:val="en-US" w:eastAsia="en-US" w:bidi="ar-SA"/>
      </w:rPr>
    </w:lvl>
    <w:lvl w:ilvl="1" w:tentative="0">
      <w:start w:val="0"/>
      <w:numFmt w:val="bullet"/>
      <w:lvlText w:val="•"/>
      <w:lvlJc w:val="left"/>
      <w:pPr>
        <w:ind w:left="1626" w:hanging="192"/>
      </w:pPr>
      <w:rPr>
        <w:rFonts w:hint="default"/>
        <w:lang w:val="en-US" w:eastAsia="en-US" w:bidi="ar-SA"/>
      </w:rPr>
    </w:lvl>
    <w:lvl w:ilvl="2" w:tentative="0">
      <w:start w:val="0"/>
      <w:numFmt w:val="bullet"/>
      <w:lvlText w:val="•"/>
      <w:lvlJc w:val="left"/>
      <w:pPr>
        <w:ind w:left="2713" w:hanging="192"/>
      </w:pPr>
      <w:rPr>
        <w:rFonts w:hint="default"/>
        <w:lang w:val="en-US" w:eastAsia="en-US" w:bidi="ar-SA"/>
      </w:rPr>
    </w:lvl>
    <w:lvl w:ilvl="3" w:tentative="0">
      <w:start w:val="0"/>
      <w:numFmt w:val="bullet"/>
      <w:lvlText w:val="•"/>
      <w:lvlJc w:val="left"/>
      <w:pPr>
        <w:ind w:left="3799" w:hanging="192"/>
      </w:pPr>
      <w:rPr>
        <w:rFonts w:hint="default"/>
        <w:lang w:val="en-US" w:eastAsia="en-US" w:bidi="ar-SA"/>
      </w:rPr>
    </w:lvl>
    <w:lvl w:ilvl="4" w:tentative="0">
      <w:start w:val="0"/>
      <w:numFmt w:val="bullet"/>
      <w:lvlText w:val="•"/>
      <w:lvlJc w:val="left"/>
      <w:pPr>
        <w:ind w:left="4886" w:hanging="192"/>
      </w:pPr>
      <w:rPr>
        <w:rFonts w:hint="default"/>
        <w:lang w:val="en-US" w:eastAsia="en-US" w:bidi="ar-SA"/>
      </w:rPr>
    </w:lvl>
    <w:lvl w:ilvl="5" w:tentative="0">
      <w:start w:val="0"/>
      <w:numFmt w:val="bullet"/>
      <w:lvlText w:val="•"/>
      <w:lvlJc w:val="left"/>
      <w:pPr>
        <w:ind w:left="5973" w:hanging="192"/>
      </w:pPr>
      <w:rPr>
        <w:rFonts w:hint="default"/>
        <w:lang w:val="en-US" w:eastAsia="en-US" w:bidi="ar-SA"/>
      </w:rPr>
    </w:lvl>
    <w:lvl w:ilvl="6" w:tentative="0">
      <w:start w:val="0"/>
      <w:numFmt w:val="bullet"/>
      <w:lvlText w:val="•"/>
      <w:lvlJc w:val="left"/>
      <w:pPr>
        <w:ind w:left="7059" w:hanging="192"/>
      </w:pPr>
      <w:rPr>
        <w:rFonts w:hint="default"/>
        <w:lang w:val="en-US" w:eastAsia="en-US" w:bidi="ar-SA"/>
      </w:rPr>
    </w:lvl>
    <w:lvl w:ilvl="7" w:tentative="0">
      <w:start w:val="0"/>
      <w:numFmt w:val="bullet"/>
      <w:lvlText w:val="•"/>
      <w:lvlJc w:val="left"/>
      <w:pPr>
        <w:ind w:left="8146" w:hanging="192"/>
      </w:pPr>
      <w:rPr>
        <w:rFonts w:hint="default"/>
        <w:lang w:val="en-US" w:eastAsia="en-US" w:bidi="ar-SA"/>
      </w:rPr>
    </w:lvl>
    <w:lvl w:ilvl="8" w:tentative="0">
      <w:start w:val="0"/>
      <w:numFmt w:val="bullet"/>
      <w:lvlText w:val="•"/>
      <w:lvlJc w:val="left"/>
      <w:pPr>
        <w:ind w:left="9232" w:hanging="192"/>
      </w:pPr>
      <w:rPr>
        <w:rFonts w:hint="default"/>
        <w:lang w:val="en-US" w:eastAsia="en-US" w:bidi="ar-SA"/>
      </w:rPr>
    </w:lvl>
  </w:abstractNum>
  <w:abstractNum w:abstractNumId="6">
    <w:nsid w:val="CF092B84"/>
    <w:multiLevelType w:val="multilevel"/>
    <w:tmpl w:val="CF092B84"/>
    <w:lvl w:ilvl="0" w:tentative="0">
      <w:start w:val="1"/>
      <w:numFmt w:val="decimal"/>
      <w:lvlText w:val="%1"/>
      <w:lvlJc w:val="left"/>
      <w:pPr>
        <w:ind w:left="2037" w:hanging="632"/>
        <w:jc w:val="left"/>
      </w:pPr>
      <w:rPr>
        <w:rFonts w:hint="default"/>
        <w:lang w:val="en-US" w:eastAsia="en-US" w:bidi="ar-SA"/>
      </w:rPr>
    </w:lvl>
    <w:lvl w:ilvl="1" w:tentative="0">
      <w:start w:val="6"/>
      <w:numFmt w:val="decimal"/>
      <w:lvlText w:val="%1.%2"/>
      <w:lvlJc w:val="left"/>
      <w:pPr>
        <w:ind w:left="2037" w:hanging="632"/>
        <w:jc w:val="left"/>
      </w:pPr>
      <w:rPr>
        <w:rFonts w:hint="default" w:ascii="Times New Roman" w:hAnsi="Times New Roman" w:eastAsia="Times New Roman" w:cs="Times New Roman"/>
        <w:w w:val="100"/>
        <w:sz w:val="36"/>
        <w:szCs w:val="36"/>
        <w:lang w:val="en-US" w:eastAsia="en-US" w:bidi="ar-SA"/>
      </w:rPr>
    </w:lvl>
    <w:lvl w:ilvl="2" w:tentative="0">
      <w:start w:val="0"/>
      <w:numFmt w:val="bullet"/>
      <w:lvlText w:val="•"/>
      <w:lvlJc w:val="left"/>
      <w:pPr>
        <w:ind w:left="3533" w:hanging="632"/>
      </w:pPr>
      <w:rPr>
        <w:rFonts w:hint="default"/>
        <w:lang w:val="en-US" w:eastAsia="en-US" w:bidi="ar-SA"/>
      </w:rPr>
    </w:lvl>
    <w:lvl w:ilvl="3" w:tentative="0">
      <w:start w:val="0"/>
      <w:numFmt w:val="bullet"/>
      <w:lvlText w:val="•"/>
      <w:lvlJc w:val="left"/>
      <w:pPr>
        <w:ind w:left="4280" w:hanging="632"/>
      </w:pPr>
      <w:rPr>
        <w:rFonts w:hint="default"/>
        <w:lang w:val="en-US" w:eastAsia="en-US" w:bidi="ar-SA"/>
      </w:rPr>
    </w:lvl>
    <w:lvl w:ilvl="4" w:tentative="0">
      <w:start w:val="0"/>
      <w:numFmt w:val="bullet"/>
      <w:lvlText w:val="•"/>
      <w:lvlJc w:val="left"/>
      <w:pPr>
        <w:ind w:left="5026" w:hanging="632"/>
      </w:pPr>
      <w:rPr>
        <w:rFonts w:hint="default"/>
        <w:lang w:val="en-US" w:eastAsia="en-US" w:bidi="ar-SA"/>
      </w:rPr>
    </w:lvl>
    <w:lvl w:ilvl="5" w:tentative="0">
      <w:start w:val="0"/>
      <w:numFmt w:val="bullet"/>
      <w:lvlText w:val="•"/>
      <w:lvlJc w:val="left"/>
      <w:pPr>
        <w:ind w:left="5773" w:hanging="632"/>
      </w:pPr>
      <w:rPr>
        <w:rFonts w:hint="default"/>
        <w:lang w:val="en-US" w:eastAsia="en-US" w:bidi="ar-SA"/>
      </w:rPr>
    </w:lvl>
    <w:lvl w:ilvl="6" w:tentative="0">
      <w:start w:val="0"/>
      <w:numFmt w:val="bullet"/>
      <w:lvlText w:val="•"/>
      <w:lvlJc w:val="left"/>
      <w:pPr>
        <w:ind w:left="6520" w:hanging="632"/>
      </w:pPr>
      <w:rPr>
        <w:rFonts w:hint="default"/>
        <w:lang w:val="en-US" w:eastAsia="en-US" w:bidi="ar-SA"/>
      </w:rPr>
    </w:lvl>
    <w:lvl w:ilvl="7" w:tentative="0">
      <w:start w:val="0"/>
      <w:numFmt w:val="bullet"/>
      <w:lvlText w:val="•"/>
      <w:lvlJc w:val="left"/>
      <w:pPr>
        <w:ind w:left="7266" w:hanging="632"/>
      </w:pPr>
      <w:rPr>
        <w:rFonts w:hint="default"/>
        <w:lang w:val="en-US" w:eastAsia="en-US" w:bidi="ar-SA"/>
      </w:rPr>
    </w:lvl>
    <w:lvl w:ilvl="8" w:tentative="0">
      <w:start w:val="0"/>
      <w:numFmt w:val="bullet"/>
      <w:lvlText w:val="•"/>
      <w:lvlJc w:val="left"/>
      <w:pPr>
        <w:ind w:left="8013" w:hanging="632"/>
      </w:pPr>
      <w:rPr>
        <w:rFonts w:hint="default"/>
        <w:lang w:val="en-US" w:eastAsia="en-US" w:bidi="ar-SA"/>
      </w:rPr>
    </w:lvl>
  </w:abstractNum>
  <w:abstractNum w:abstractNumId="7">
    <w:nsid w:val="D7F9FE59"/>
    <w:multiLevelType w:val="multilevel"/>
    <w:tmpl w:val="D7F9FE59"/>
    <w:lvl w:ilvl="0" w:tentative="0">
      <w:start w:val="5"/>
      <w:numFmt w:val="decimal"/>
      <w:lvlText w:val="%1"/>
      <w:lvlJc w:val="left"/>
      <w:pPr>
        <w:ind w:left="599" w:hanging="480"/>
        <w:jc w:val="left"/>
      </w:pPr>
      <w:rPr>
        <w:rFonts w:hint="default"/>
        <w:lang w:val="en-US" w:eastAsia="en-US" w:bidi="ar-SA"/>
      </w:rPr>
    </w:lvl>
    <w:lvl w:ilvl="1" w:tentative="0">
      <w:start w:val="1"/>
      <w:numFmt w:val="decimal"/>
      <w:lvlText w:val="%1.%2"/>
      <w:lvlJc w:val="left"/>
      <w:pPr>
        <w:ind w:left="599" w:hanging="480"/>
        <w:jc w:val="left"/>
      </w:pPr>
      <w:rPr>
        <w:rFonts w:hint="default" w:ascii="Times New Roman" w:hAnsi="Times New Roman" w:eastAsia="Times New Roman" w:cs="Times New Roman"/>
        <w:spacing w:val="-1"/>
        <w:w w:val="99"/>
        <w:sz w:val="32"/>
        <w:szCs w:val="32"/>
        <w:lang w:val="en-US" w:eastAsia="en-US" w:bidi="ar-SA"/>
      </w:rPr>
    </w:lvl>
    <w:lvl w:ilvl="2" w:tentative="0">
      <w:start w:val="1"/>
      <w:numFmt w:val="decimal"/>
      <w:lvlText w:val="%1.%2.%3"/>
      <w:lvlJc w:val="left"/>
      <w:pPr>
        <w:ind w:left="839" w:hanging="720"/>
        <w:jc w:val="left"/>
      </w:pPr>
      <w:rPr>
        <w:rFonts w:hint="default" w:ascii="Times New Roman" w:hAnsi="Times New Roman" w:eastAsia="Times New Roman" w:cs="Times New Roman"/>
        <w:spacing w:val="-1"/>
        <w:w w:val="99"/>
        <w:sz w:val="32"/>
        <w:szCs w:val="32"/>
        <w:lang w:val="en-US" w:eastAsia="en-US" w:bidi="ar-SA"/>
      </w:rPr>
    </w:lvl>
    <w:lvl w:ilvl="3" w:tentative="0">
      <w:start w:val="0"/>
      <w:numFmt w:val="bullet"/>
      <w:lvlText w:val="•"/>
      <w:lvlJc w:val="left"/>
      <w:pPr>
        <w:ind w:left="3188" w:hanging="720"/>
      </w:pPr>
      <w:rPr>
        <w:rFonts w:hint="default"/>
        <w:lang w:val="en-US" w:eastAsia="en-US" w:bidi="ar-SA"/>
      </w:rPr>
    </w:lvl>
    <w:lvl w:ilvl="4" w:tentative="0">
      <w:start w:val="0"/>
      <w:numFmt w:val="bullet"/>
      <w:lvlText w:val="•"/>
      <w:lvlJc w:val="left"/>
      <w:pPr>
        <w:ind w:left="4362" w:hanging="720"/>
      </w:pPr>
      <w:rPr>
        <w:rFonts w:hint="default"/>
        <w:lang w:val="en-US" w:eastAsia="en-US" w:bidi="ar-SA"/>
      </w:rPr>
    </w:lvl>
    <w:lvl w:ilvl="5" w:tentative="0">
      <w:start w:val="0"/>
      <w:numFmt w:val="bullet"/>
      <w:lvlText w:val="•"/>
      <w:lvlJc w:val="left"/>
      <w:pPr>
        <w:ind w:left="5536" w:hanging="720"/>
      </w:pPr>
      <w:rPr>
        <w:rFonts w:hint="default"/>
        <w:lang w:val="en-US" w:eastAsia="en-US" w:bidi="ar-SA"/>
      </w:rPr>
    </w:lvl>
    <w:lvl w:ilvl="6" w:tentative="0">
      <w:start w:val="0"/>
      <w:numFmt w:val="bullet"/>
      <w:lvlText w:val="•"/>
      <w:lvlJc w:val="left"/>
      <w:pPr>
        <w:ind w:left="6710" w:hanging="720"/>
      </w:pPr>
      <w:rPr>
        <w:rFonts w:hint="default"/>
        <w:lang w:val="en-US" w:eastAsia="en-US" w:bidi="ar-SA"/>
      </w:rPr>
    </w:lvl>
    <w:lvl w:ilvl="7" w:tentative="0">
      <w:start w:val="0"/>
      <w:numFmt w:val="bullet"/>
      <w:lvlText w:val="•"/>
      <w:lvlJc w:val="left"/>
      <w:pPr>
        <w:ind w:left="7884" w:hanging="720"/>
      </w:pPr>
      <w:rPr>
        <w:rFonts w:hint="default"/>
        <w:lang w:val="en-US" w:eastAsia="en-US" w:bidi="ar-SA"/>
      </w:rPr>
    </w:lvl>
    <w:lvl w:ilvl="8" w:tentative="0">
      <w:start w:val="0"/>
      <w:numFmt w:val="bullet"/>
      <w:lvlText w:val="•"/>
      <w:lvlJc w:val="left"/>
      <w:pPr>
        <w:ind w:left="9058" w:hanging="720"/>
      </w:pPr>
      <w:rPr>
        <w:rFonts w:hint="default"/>
        <w:lang w:val="en-US" w:eastAsia="en-US" w:bidi="ar-SA"/>
      </w:rPr>
    </w:lvl>
  </w:abstractNum>
  <w:abstractNum w:abstractNumId="8">
    <w:nsid w:val="DCBA6B53"/>
    <w:multiLevelType w:val="multilevel"/>
    <w:tmpl w:val="DCBA6B53"/>
    <w:lvl w:ilvl="0" w:tentative="0">
      <w:start w:val="4"/>
      <w:numFmt w:val="decimal"/>
      <w:lvlText w:val="%1"/>
      <w:lvlJc w:val="left"/>
      <w:pPr>
        <w:ind w:left="119" w:hanging="480"/>
        <w:jc w:val="left"/>
      </w:pPr>
      <w:rPr>
        <w:rFonts w:hint="default"/>
        <w:lang w:val="en-US" w:eastAsia="en-US" w:bidi="ar-SA"/>
      </w:rPr>
    </w:lvl>
    <w:lvl w:ilvl="1" w:tentative="0">
      <w:start w:val="1"/>
      <w:numFmt w:val="decimal"/>
      <w:lvlText w:val="%1.%2"/>
      <w:lvlJc w:val="left"/>
      <w:pPr>
        <w:ind w:left="119" w:hanging="480"/>
        <w:jc w:val="left"/>
      </w:pPr>
      <w:rPr>
        <w:rFonts w:hint="default" w:ascii="Times New Roman" w:hAnsi="Times New Roman" w:eastAsia="Times New Roman" w:cs="Times New Roman"/>
        <w:spacing w:val="-1"/>
        <w:w w:val="99"/>
        <w:sz w:val="32"/>
        <w:szCs w:val="32"/>
        <w:lang w:val="en-US" w:eastAsia="en-US" w:bidi="ar-SA"/>
      </w:rPr>
    </w:lvl>
    <w:lvl w:ilvl="2" w:tentative="0">
      <w:start w:val="0"/>
      <w:numFmt w:val="bullet"/>
      <w:lvlText w:val="•"/>
      <w:lvlJc w:val="left"/>
      <w:pPr>
        <w:ind w:left="2377" w:hanging="480"/>
      </w:pPr>
      <w:rPr>
        <w:rFonts w:hint="default"/>
        <w:lang w:val="en-US" w:eastAsia="en-US" w:bidi="ar-SA"/>
      </w:rPr>
    </w:lvl>
    <w:lvl w:ilvl="3" w:tentative="0">
      <w:start w:val="0"/>
      <w:numFmt w:val="bullet"/>
      <w:lvlText w:val="•"/>
      <w:lvlJc w:val="left"/>
      <w:pPr>
        <w:ind w:left="3505" w:hanging="480"/>
      </w:pPr>
      <w:rPr>
        <w:rFonts w:hint="default"/>
        <w:lang w:val="en-US" w:eastAsia="en-US" w:bidi="ar-SA"/>
      </w:rPr>
    </w:lvl>
    <w:lvl w:ilvl="4" w:tentative="0">
      <w:start w:val="0"/>
      <w:numFmt w:val="bullet"/>
      <w:lvlText w:val="•"/>
      <w:lvlJc w:val="left"/>
      <w:pPr>
        <w:ind w:left="4634" w:hanging="480"/>
      </w:pPr>
      <w:rPr>
        <w:rFonts w:hint="default"/>
        <w:lang w:val="en-US" w:eastAsia="en-US" w:bidi="ar-SA"/>
      </w:rPr>
    </w:lvl>
    <w:lvl w:ilvl="5" w:tentative="0">
      <w:start w:val="0"/>
      <w:numFmt w:val="bullet"/>
      <w:lvlText w:val="•"/>
      <w:lvlJc w:val="left"/>
      <w:pPr>
        <w:ind w:left="5763" w:hanging="480"/>
      </w:pPr>
      <w:rPr>
        <w:rFonts w:hint="default"/>
        <w:lang w:val="en-US" w:eastAsia="en-US" w:bidi="ar-SA"/>
      </w:rPr>
    </w:lvl>
    <w:lvl w:ilvl="6" w:tentative="0">
      <w:start w:val="0"/>
      <w:numFmt w:val="bullet"/>
      <w:lvlText w:val="•"/>
      <w:lvlJc w:val="left"/>
      <w:pPr>
        <w:ind w:left="6891" w:hanging="480"/>
      </w:pPr>
      <w:rPr>
        <w:rFonts w:hint="default"/>
        <w:lang w:val="en-US" w:eastAsia="en-US" w:bidi="ar-SA"/>
      </w:rPr>
    </w:lvl>
    <w:lvl w:ilvl="7" w:tentative="0">
      <w:start w:val="0"/>
      <w:numFmt w:val="bullet"/>
      <w:lvlText w:val="•"/>
      <w:lvlJc w:val="left"/>
      <w:pPr>
        <w:ind w:left="8020" w:hanging="480"/>
      </w:pPr>
      <w:rPr>
        <w:rFonts w:hint="default"/>
        <w:lang w:val="en-US" w:eastAsia="en-US" w:bidi="ar-SA"/>
      </w:rPr>
    </w:lvl>
    <w:lvl w:ilvl="8" w:tentative="0">
      <w:start w:val="0"/>
      <w:numFmt w:val="bullet"/>
      <w:lvlText w:val="•"/>
      <w:lvlJc w:val="left"/>
      <w:pPr>
        <w:ind w:left="9148" w:hanging="480"/>
      </w:pPr>
      <w:rPr>
        <w:rFonts w:hint="default"/>
        <w:lang w:val="en-US" w:eastAsia="en-US" w:bidi="ar-SA"/>
      </w:rPr>
    </w:lvl>
  </w:abstractNum>
  <w:abstractNum w:abstractNumId="9">
    <w:nsid w:val="F4B5D9F5"/>
    <w:multiLevelType w:val="multilevel"/>
    <w:tmpl w:val="F4B5D9F5"/>
    <w:lvl w:ilvl="0" w:tentative="0">
      <w:start w:val="1"/>
      <w:numFmt w:val="decimal"/>
      <w:lvlText w:val="%1."/>
      <w:lvlJc w:val="left"/>
      <w:pPr>
        <w:ind w:left="659" w:hanging="320"/>
        <w:jc w:val="left"/>
      </w:pPr>
      <w:rPr>
        <w:rFonts w:hint="default" w:ascii="Times New Roman" w:hAnsi="Times New Roman" w:eastAsia="Times New Roman" w:cs="Times New Roman"/>
        <w:b/>
        <w:bCs/>
        <w:color w:val="365F91"/>
        <w:spacing w:val="0"/>
        <w:w w:val="99"/>
        <w:sz w:val="32"/>
        <w:szCs w:val="32"/>
        <w:lang w:val="en-US" w:eastAsia="en-US" w:bidi="ar-SA"/>
      </w:rPr>
    </w:lvl>
    <w:lvl w:ilvl="1" w:tentative="0">
      <w:start w:val="0"/>
      <w:numFmt w:val="bullet"/>
      <w:lvlText w:val="•"/>
      <w:lvlJc w:val="left"/>
      <w:pPr>
        <w:ind w:left="2960" w:hanging="320"/>
      </w:pPr>
      <w:rPr>
        <w:rFonts w:hint="default"/>
        <w:lang w:val="en-US" w:eastAsia="en-US" w:bidi="ar-SA"/>
      </w:rPr>
    </w:lvl>
    <w:lvl w:ilvl="2" w:tentative="0">
      <w:start w:val="0"/>
      <w:numFmt w:val="bullet"/>
      <w:lvlText w:val="•"/>
      <w:lvlJc w:val="left"/>
      <w:pPr>
        <w:ind w:left="3898" w:hanging="320"/>
      </w:pPr>
      <w:rPr>
        <w:rFonts w:hint="default"/>
        <w:lang w:val="en-US" w:eastAsia="en-US" w:bidi="ar-SA"/>
      </w:rPr>
    </w:lvl>
    <w:lvl w:ilvl="3" w:tentative="0">
      <w:start w:val="0"/>
      <w:numFmt w:val="bullet"/>
      <w:lvlText w:val="•"/>
      <w:lvlJc w:val="left"/>
      <w:pPr>
        <w:ind w:left="4836" w:hanging="320"/>
      </w:pPr>
      <w:rPr>
        <w:rFonts w:hint="default"/>
        <w:lang w:val="en-US" w:eastAsia="en-US" w:bidi="ar-SA"/>
      </w:rPr>
    </w:lvl>
    <w:lvl w:ilvl="4" w:tentative="0">
      <w:start w:val="0"/>
      <w:numFmt w:val="bullet"/>
      <w:lvlText w:val="•"/>
      <w:lvlJc w:val="left"/>
      <w:pPr>
        <w:ind w:left="5775" w:hanging="320"/>
      </w:pPr>
      <w:rPr>
        <w:rFonts w:hint="default"/>
        <w:lang w:val="en-US" w:eastAsia="en-US" w:bidi="ar-SA"/>
      </w:rPr>
    </w:lvl>
    <w:lvl w:ilvl="5" w:tentative="0">
      <w:start w:val="0"/>
      <w:numFmt w:val="bullet"/>
      <w:lvlText w:val="•"/>
      <w:lvlJc w:val="left"/>
      <w:pPr>
        <w:ind w:left="6713" w:hanging="320"/>
      </w:pPr>
      <w:rPr>
        <w:rFonts w:hint="default"/>
        <w:lang w:val="en-US" w:eastAsia="en-US" w:bidi="ar-SA"/>
      </w:rPr>
    </w:lvl>
    <w:lvl w:ilvl="6" w:tentative="0">
      <w:start w:val="0"/>
      <w:numFmt w:val="bullet"/>
      <w:lvlText w:val="•"/>
      <w:lvlJc w:val="left"/>
      <w:pPr>
        <w:ind w:left="7652" w:hanging="320"/>
      </w:pPr>
      <w:rPr>
        <w:rFonts w:hint="default"/>
        <w:lang w:val="en-US" w:eastAsia="en-US" w:bidi="ar-SA"/>
      </w:rPr>
    </w:lvl>
    <w:lvl w:ilvl="7" w:tentative="0">
      <w:start w:val="0"/>
      <w:numFmt w:val="bullet"/>
      <w:lvlText w:val="•"/>
      <w:lvlJc w:val="left"/>
      <w:pPr>
        <w:ind w:left="8590" w:hanging="320"/>
      </w:pPr>
      <w:rPr>
        <w:rFonts w:hint="default"/>
        <w:lang w:val="en-US" w:eastAsia="en-US" w:bidi="ar-SA"/>
      </w:rPr>
    </w:lvl>
    <w:lvl w:ilvl="8" w:tentative="0">
      <w:start w:val="0"/>
      <w:numFmt w:val="bullet"/>
      <w:lvlText w:val="•"/>
      <w:lvlJc w:val="left"/>
      <w:pPr>
        <w:ind w:left="9529" w:hanging="320"/>
      </w:pPr>
      <w:rPr>
        <w:rFonts w:hint="default"/>
        <w:lang w:val="en-US" w:eastAsia="en-US" w:bidi="ar-SA"/>
      </w:rPr>
    </w:lvl>
  </w:abstractNum>
  <w:abstractNum w:abstractNumId="10">
    <w:nsid w:val="0053208E"/>
    <w:multiLevelType w:val="multilevel"/>
    <w:tmpl w:val="0053208E"/>
    <w:lvl w:ilvl="0" w:tentative="0">
      <w:start w:val="1"/>
      <w:numFmt w:val="decimal"/>
      <w:lvlText w:val="%1"/>
      <w:lvlJc w:val="left"/>
      <w:pPr>
        <w:ind w:left="468" w:hanging="360"/>
        <w:jc w:val="left"/>
      </w:pPr>
      <w:rPr>
        <w:rFonts w:hint="default" w:ascii="Times New Roman" w:hAnsi="Times New Roman" w:eastAsia="Times New Roman" w:cs="Times New Roman"/>
        <w:b/>
        <w:bCs/>
        <w:w w:val="100"/>
        <w:sz w:val="36"/>
        <w:szCs w:val="36"/>
        <w:lang w:val="en-US" w:eastAsia="en-US" w:bidi="ar-SA"/>
      </w:rPr>
    </w:lvl>
    <w:lvl w:ilvl="1" w:tentative="0">
      <w:start w:val="1"/>
      <w:numFmt w:val="decimal"/>
      <w:lvlText w:val="%1.%2"/>
      <w:lvlJc w:val="left"/>
      <w:pPr>
        <w:ind w:left="2088" w:hanging="632"/>
        <w:jc w:val="left"/>
      </w:pPr>
      <w:rPr>
        <w:rFonts w:hint="default" w:ascii="Times New Roman" w:hAnsi="Times New Roman" w:eastAsia="Times New Roman" w:cs="Times New Roman"/>
        <w:w w:val="100"/>
        <w:sz w:val="36"/>
        <w:szCs w:val="36"/>
        <w:lang w:val="en-US" w:eastAsia="en-US" w:bidi="ar-SA"/>
      </w:rPr>
    </w:lvl>
    <w:lvl w:ilvl="2" w:tentative="0">
      <w:start w:val="0"/>
      <w:numFmt w:val="bullet"/>
      <w:lvlText w:val="•"/>
      <w:lvlJc w:val="left"/>
      <w:pPr>
        <w:ind w:left="2905" w:hanging="632"/>
      </w:pPr>
      <w:rPr>
        <w:rFonts w:hint="default"/>
        <w:lang w:val="en-US" w:eastAsia="en-US" w:bidi="ar-SA"/>
      </w:rPr>
    </w:lvl>
    <w:lvl w:ilvl="3" w:tentative="0">
      <w:start w:val="0"/>
      <w:numFmt w:val="bullet"/>
      <w:lvlText w:val="•"/>
      <w:lvlJc w:val="left"/>
      <w:pPr>
        <w:ind w:left="3730" w:hanging="632"/>
      </w:pPr>
      <w:rPr>
        <w:rFonts w:hint="default"/>
        <w:lang w:val="en-US" w:eastAsia="en-US" w:bidi="ar-SA"/>
      </w:rPr>
    </w:lvl>
    <w:lvl w:ilvl="4" w:tentative="0">
      <w:start w:val="0"/>
      <w:numFmt w:val="bullet"/>
      <w:lvlText w:val="•"/>
      <w:lvlJc w:val="left"/>
      <w:pPr>
        <w:ind w:left="4555" w:hanging="632"/>
      </w:pPr>
      <w:rPr>
        <w:rFonts w:hint="default"/>
        <w:lang w:val="en-US" w:eastAsia="en-US" w:bidi="ar-SA"/>
      </w:rPr>
    </w:lvl>
    <w:lvl w:ilvl="5" w:tentative="0">
      <w:start w:val="0"/>
      <w:numFmt w:val="bullet"/>
      <w:lvlText w:val="•"/>
      <w:lvlJc w:val="left"/>
      <w:pPr>
        <w:ind w:left="5380" w:hanging="632"/>
      </w:pPr>
      <w:rPr>
        <w:rFonts w:hint="default"/>
        <w:lang w:val="en-US" w:eastAsia="en-US" w:bidi="ar-SA"/>
      </w:rPr>
    </w:lvl>
    <w:lvl w:ilvl="6" w:tentative="0">
      <w:start w:val="0"/>
      <w:numFmt w:val="bullet"/>
      <w:lvlText w:val="•"/>
      <w:lvlJc w:val="left"/>
      <w:pPr>
        <w:ind w:left="6206" w:hanging="632"/>
      </w:pPr>
      <w:rPr>
        <w:rFonts w:hint="default"/>
        <w:lang w:val="en-US" w:eastAsia="en-US" w:bidi="ar-SA"/>
      </w:rPr>
    </w:lvl>
    <w:lvl w:ilvl="7" w:tentative="0">
      <w:start w:val="0"/>
      <w:numFmt w:val="bullet"/>
      <w:lvlText w:val="•"/>
      <w:lvlJc w:val="left"/>
      <w:pPr>
        <w:ind w:left="7031" w:hanging="632"/>
      </w:pPr>
      <w:rPr>
        <w:rFonts w:hint="default"/>
        <w:lang w:val="en-US" w:eastAsia="en-US" w:bidi="ar-SA"/>
      </w:rPr>
    </w:lvl>
    <w:lvl w:ilvl="8" w:tentative="0">
      <w:start w:val="0"/>
      <w:numFmt w:val="bullet"/>
      <w:lvlText w:val="•"/>
      <w:lvlJc w:val="left"/>
      <w:pPr>
        <w:ind w:left="7856" w:hanging="632"/>
      </w:pPr>
      <w:rPr>
        <w:rFonts w:hint="default"/>
        <w:lang w:val="en-US" w:eastAsia="en-US" w:bidi="ar-SA"/>
      </w:rPr>
    </w:lvl>
  </w:abstractNum>
  <w:abstractNum w:abstractNumId="11">
    <w:nsid w:val="0248C179"/>
    <w:multiLevelType w:val="multilevel"/>
    <w:tmpl w:val="0248C179"/>
    <w:lvl w:ilvl="0" w:tentative="0">
      <w:start w:val="1"/>
      <w:numFmt w:val="decimal"/>
      <w:lvlText w:val="%1"/>
      <w:lvlJc w:val="left"/>
      <w:pPr>
        <w:ind w:left="3740" w:hanging="600"/>
        <w:jc w:val="left"/>
      </w:pPr>
      <w:rPr>
        <w:rFonts w:hint="default"/>
        <w:lang w:val="en-US" w:eastAsia="en-US" w:bidi="ar-SA"/>
      </w:rPr>
    </w:lvl>
    <w:lvl w:ilvl="1" w:tentative="0">
      <w:start w:val="1"/>
      <w:numFmt w:val="decimal"/>
      <w:lvlText w:val="%1.%2"/>
      <w:lvlJc w:val="left"/>
      <w:pPr>
        <w:ind w:left="3740" w:hanging="600"/>
        <w:jc w:val="right"/>
      </w:pPr>
      <w:rPr>
        <w:rFonts w:hint="default"/>
        <w:b/>
        <w:bCs/>
        <w:spacing w:val="-2"/>
        <w:w w:val="100"/>
        <w:lang w:val="en-US" w:eastAsia="en-US" w:bidi="ar-SA"/>
      </w:rPr>
    </w:lvl>
    <w:lvl w:ilvl="2" w:tentative="0">
      <w:start w:val="0"/>
      <w:numFmt w:val="bullet"/>
      <w:lvlText w:val="•"/>
      <w:lvlJc w:val="left"/>
      <w:pPr>
        <w:ind w:left="5273" w:hanging="600"/>
      </w:pPr>
      <w:rPr>
        <w:rFonts w:hint="default"/>
        <w:lang w:val="en-US" w:eastAsia="en-US" w:bidi="ar-SA"/>
      </w:rPr>
    </w:lvl>
    <w:lvl w:ilvl="3" w:tentative="0">
      <w:start w:val="0"/>
      <w:numFmt w:val="bullet"/>
      <w:lvlText w:val="•"/>
      <w:lvlJc w:val="left"/>
      <w:pPr>
        <w:ind w:left="6039" w:hanging="600"/>
      </w:pPr>
      <w:rPr>
        <w:rFonts w:hint="default"/>
        <w:lang w:val="en-US" w:eastAsia="en-US" w:bidi="ar-SA"/>
      </w:rPr>
    </w:lvl>
    <w:lvl w:ilvl="4" w:tentative="0">
      <w:start w:val="0"/>
      <w:numFmt w:val="bullet"/>
      <w:lvlText w:val="•"/>
      <w:lvlJc w:val="left"/>
      <w:pPr>
        <w:ind w:left="6806" w:hanging="600"/>
      </w:pPr>
      <w:rPr>
        <w:rFonts w:hint="default"/>
        <w:lang w:val="en-US" w:eastAsia="en-US" w:bidi="ar-SA"/>
      </w:rPr>
    </w:lvl>
    <w:lvl w:ilvl="5" w:tentative="0">
      <w:start w:val="0"/>
      <w:numFmt w:val="bullet"/>
      <w:lvlText w:val="•"/>
      <w:lvlJc w:val="left"/>
      <w:pPr>
        <w:ind w:left="7573" w:hanging="600"/>
      </w:pPr>
      <w:rPr>
        <w:rFonts w:hint="default"/>
        <w:lang w:val="en-US" w:eastAsia="en-US" w:bidi="ar-SA"/>
      </w:rPr>
    </w:lvl>
    <w:lvl w:ilvl="6" w:tentative="0">
      <w:start w:val="0"/>
      <w:numFmt w:val="bullet"/>
      <w:lvlText w:val="•"/>
      <w:lvlJc w:val="left"/>
      <w:pPr>
        <w:ind w:left="8339" w:hanging="600"/>
      </w:pPr>
      <w:rPr>
        <w:rFonts w:hint="default"/>
        <w:lang w:val="en-US" w:eastAsia="en-US" w:bidi="ar-SA"/>
      </w:rPr>
    </w:lvl>
    <w:lvl w:ilvl="7" w:tentative="0">
      <w:start w:val="0"/>
      <w:numFmt w:val="bullet"/>
      <w:lvlText w:val="•"/>
      <w:lvlJc w:val="left"/>
      <w:pPr>
        <w:ind w:left="9106" w:hanging="600"/>
      </w:pPr>
      <w:rPr>
        <w:rFonts w:hint="default"/>
        <w:lang w:val="en-US" w:eastAsia="en-US" w:bidi="ar-SA"/>
      </w:rPr>
    </w:lvl>
    <w:lvl w:ilvl="8" w:tentative="0">
      <w:start w:val="0"/>
      <w:numFmt w:val="bullet"/>
      <w:lvlText w:val="•"/>
      <w:lvlJc w:val="left"/>
      <w:pPr>
        <w:ind w:left="9872" w:hanging="600"/>
      </w:pPr>
      <w:rPr>
        <w:rFonts w:hint="default"/>
        <w:lang w:val="en-US" w:eastAsia="en-US" w:bidi="ar-SA"/>
      </w:rPr>
    </w:lvl>
  </w:abstractNum>
  <w:abstractNum w:abstractNumId="12">
    <w:nsid w:val="03D62ECE"/>
    <w:multiLevelType w:val="multilevel"/>
    <w:tmpl w:val="03D62ECE"/>
    <w:lvl w:ilvl="0" w:tentative="0">
      <w:start w:val="7"/>
      <w:numFmt w:val="decimal"/>
      <w:lvlText w:val="%1."/>
      <w:lvlJc w:val="left"/>
      <w:pPr>
        <w:ind w:left="916" w:hanging="449"/>
        <w:jc w:val="left"/>
      </w:pPr>
      <w:rPr>
        <w:rFonts w:hint="default" w:ascii="Times New Roman" w:hAnsi="Times New Roman" w:eastAsia="Times New Roman" w:cs="Times New Roman"/>
        <w:b/>
        <w:bCs/>
        <w:w w:val="100"/>
        <w:sz w:val="36"/>
        <w:szCs w:val="36"/>
        <w:lang w:val="en-US" w:eastAsia="en-US" w:bidi="ar-SA"/>
      </w:rPr>
    </w:lvl>
    <w:lvl w:ilvl="1" w:tentative="0">
      <w:start w:val="1"/>
      <w:numFmt w:val="decimal"/>
      <w:lvlText w:val="%1.%2"/>
      <w:lvlJc w:val="left"/>
      <w:pPr>
        <w:ind w:left="1636" w:hanging="540"/>
        <w:jc w:val="left"/>
      </w:pPr>
      <w:rPr>
        <w:rFonts w:hint="default" w:ascii="Times New Roman" w:hAnsi="Times New Roman" w:eastAsia="Times New Roman" w:cs="Times New Roman"/>
        <w:w w:val="100"/>
        <w:sz w:val="36"/>
        <w:szCs w:val="36"/>
        <w:lang w:val="en-US" w:eastAsia="en-US" w:bidi="ar-SA"/>
      </w:rPr>
    </w:lvl>
    <w:lvl w:ilvl="2" w:tentative="0">
      <w:start w:val="0"/>
      <w:numFmt w:val="bullet"/>
      <w:lvlText w:val="•"/>
      <w:lvlJc w:val="left"/>
      <w:pPr>
        <w:ind w:left="1640" w:hanging="540"/>
      </w:pPr>
      <w:rPr>
        <w:rFonts w:hint="default"/>
        <w:lang w:val="en-US" w:eastAsia="en-US" w:bidi="ar-SA"/>
      </w:rPr>
    </w:lvl>
    <w:lvl w:ilvl="3" w:tentative="0">
      <w:start w:val="0"/>
      <w:numFmt w:val="bullet"/>
      <w:lvlText w:val="•"/>
      <w:lvlJc w:val="left"/>
      <w:pPr>
        <w:ind w:left="2623" w:hanging="540"/>
      </w:pPr>
      <w:rPr>
        <w:rFonts w:hint="default"/>
        <w:lang w:val="en-US" w:eastAsia="en-US" w:bidi="ar-SA"/>
      </w:rPr>
    </w:lvl>
    <w:lvl w:ilvl="4" w:tentative="0">
      <w:start w:val="0"/>
      <w:numFmt w:val="bullet"/>
      <w:lvlText w:val="•"/>
      <w:lvlJc w:val="left"/>
      <w:pPr>
        <w:ind w:left="3606" w:hanging="540"/>
      </w:pPr>
      <w:rPr>
        <w:rFonts w:hint="default"/>
        <w:lang w:val="en-US" w:eastAsia="en-US" w:bidi="ar-SA"/>
      </w:rPr>
    </w:lvl>
    <w:lvl w:ilvl="5" w:tentative="0">
      <w:start w:val="0"/>
      <w:numFmt w:val="bullet"/>
      <w:lvlText w:val="•"/>
      <w:lvlJc w:val="left"/>
      <w:pPr>
        <w:ind w:left="4590" w:hanging="540"/>
      </w:pPr>
      <w:rPr>
        <w:rFonts w:hint="default"/>
        <w:lang w:val="en-US" w:eastAsia="en-US" w:bidi="ar-SA"/>
      </w:rPr>
    </w:lvl>
    <w:lvl w:ilvl="6" w:tentative="0">
      <w:start w:val="0"/>
      <w:numFmt w:val="bullet"/>
      <w:lvlText w:val="•"/>
      <w:lvlJc w:val="left"/>
      <w:pPr>
        <w:ind w:left="5573" w:hanging="540"/>
      </w:pPr>
      <w:rPr>
        <w:rFonts w:hint="default"/>
        <w:lang w:val="en-US" w:eastAsia="en-US" w:bidi="ar-SA"/>
      </w:rPr>
    </w:lvl>
    <w:lvl w:ilvl="7" w:tentative="0">
      <w:start w:val="0"/>
      <w:numFmt w:val="bullet"/>
      <w:lvlText w:val="•"/>
      <w:lvlJc w:val="left"/>
      <w:pPr>
        <w:ind w:left="6556" w:hanging="540"/>
      </w:pPr>
      <w:rPr>
        <w:rFonts w:hint="default"/>
        <w:lang w:val="en-US" w:eastAsia="en-US" w:bidi="ar-SA"/>
      </w:rPr>
    </w:lvl>
    <w:lvl w:ilvl="8" w:tentative="0">
      <w:start w:val="0"/>
      <w:numFmt w:val="bullet"/>
      <w:lvlText w:val="•"/>
      <w:lvlJc w:val="left"/>
      <w:pPr>
        <w:ind w:left="7540" w:hanging="540"/>
      </w:pPr>
      <w:rPr>
        <w:rFonts w:hint="default"/>
        <w:lang w:val="en-US" w:eastAsia="en-US" w:bidi="ar-SA"/>
      </w:rPr>
    </w:lvl>
  </w:abstractNum>
  <w:abstractNum w:abstractNumId="13">
    <w:nsid w:val="0E640482"/>
    <w:multiLevelType w:val="multilevel"/>
    <w:tmpl w:val="0E640482"/>
    <w:lvl w:ilvl="0" w:tentative="0">
      <w:start w:val="1"/>
      <w:numFmt w:val="decimal"/>
      <w:lvlText w:val="%1."/>
      <w:lvlJc w:val="left"/>
      <w:pPr>
        <w:ind w:left="440" w:hanging="322"/>
        <w:jc w:val="left"/>
      </w:pPr>
      <w:rPr>
        <w:rFonts w:hint="default" w:ascii="Times New Roman" w:hAnsi="Times New Roman" w:eastAsia="Times New Roman" w:cs="Times New Roman"/>
        <w:spacing w:val="0"/>
        <w:w w:val="99"/>
        <w:sz w:val="32"/>
        <w:szCs w:val="32"/>
        <w:lang w:val="en-US" w:eastAsia="en-US" w:bidi="ar-SA"/>
      </w:rPr>
    </w:lvl>
    <w:lvl w:ilvl="1" w:tentative="0">
      <w:start w:val="7"/>
      <w:numFmt w:val="decimal"/>
      <w:lvlText w:val="%2."/>
      <w:lvlJc w:val="left"/>
      <w:pPr>
        <w:ind w:left="3940" w:hanging="360"/>
        <w:jc w:val="right"/>
      </w:pPr>
      <w:rPr>
        <w:rFonts w:hint="default" w:ascii="Times New Roman" w:hAnsi="Times New Roman" w:eastAsia="Times New Roman" w:cs="Times New Roman"/>
        <w:b/>
        <w:bCs/>
        <w:w w:val="100"/>
        <w:sz w:val="36"/>
        <w:szCs w:val="36"/>
        <w:lang w:val="en-US" w:eastAsia="en-US" w:bidi="ar-SA"/>
      </w:rPr>
    </w:lvl>
    <w:lvl w:ilvl="2" w:tentative="0">
      <w:start w:val="0"/>
      <w:numFmt w:val="bullet"/>
      <w:lvlText w:val="•"/>
      <w:lvlJc w:val="left"/>
      <w:pPr>
        <w:ind w:left="4769" w:hanging="360"/>
      </w:pPr>
      <w:rPr>
        <w:rFonts w:hint="default"/>
        <w:lang w:val="en-US" w:eastAsia="en-US" w:bidi="ar-SA"/>
      </w:rPr>
    </w:lvl>
    <w:lvl w:ilvl="3" w:tentative="0">
      <w:start w:val="0"/>
      <w:numFmt w:val="bullet"/>
      <w:lvlText w:val="•"/>
      <w:lvlJc w:val="left"/>
      <w:pPr>
        <w:ind w:left="5599" w:hanging="360"/>
      </w:pPr>
      <w:rPr>
        <w:rFonts w:hint="default"/>
        <w:lang w:val="en-US" w:eastAsia="en-US" w:bidi="ar-SA"/>
      </w:rPr>
    </w:lvl>
    <w:lvl w:ilvl="4" w:tentative="0">
      <w:start w:val="0"/>
      <w:numFmt w:val="bullet"/>
      <w:lvlText w:val="•"/>
      <w:lvlJc w:val="left"/>
      <w:pPr>
        <w:ind w:left="6428" w:hanging="360"/>
      </w:pPr>
      <w:rPr>
        <w:rFonts w:hint="default"/>
        <w:lang w:val="en-US" w:eastAsia="en-US" w:bidi="ar-SA"/>
      </w:rPr>
    </w:lvl>
    <w:lvl w:ilvl="5" w:tentative="0">
      <w:start w:val="0"/>
      <w:numFmt w:val="bullet"/>
      <w:lvlText w:val="•"/>
      <w:lvlJc w:val="left"/>
      <w:pPr>
        <w:ind w:left="7258" w:hanging="360"/>
      </w:pPr>
      <w:rPr>
        <w:rFonts w:hint="default"/>
        <w:lang w:val="en-US" w:eastAsia="en-US" w:bidi="ar-SA"/>
      </w:rPr>
    </w:lvl>
    <w:lvl w:ilvl="6" w:tentative="0">
      <w:start w:val="0"/>
      <w:numFmt w:val="bullet"/>
      <w:lvlText w:val="•"/>
      <w:lvlJc w:val="left"/>
      <w:pPr>
        <w:ind w:left="8087" w:hanging="360"/>
      </w:pPr>
      <w:rPr>
        <w:rFonts w:hint="default"/>
        <w:lang w:val="en-US" w:eastAsia="en-US" w:bidi="ar-SA"/>
      </w:rPr>
    </w:lvl>
    <w:lvl w:ilvl="7" w:tentative="0">
      <w:start w:val="0"/>
      <w:numFmt w:val="bullet"/>
      <w:lvlText w:val="•"/>
      <w:lvlJc w:val="left"/>
      <w:pPr>
        <w:ind w:left="8917" w:hanging="360"/>
      </w:pPr>
      <w:rPr>
        <w:rFonts w:hint="default"/>
        <w:lang w:val="en-US" w:eastAsia="en-US" w:bidi="ar-SA"/>
      </w:rPr>
    </w:lvl>
    <w:lvl w:ilvl="8" w:tentative="0">
      <w:start w:val="0"/>
      <w:numFmt w:val="bullet"/>
      <w:lvlText w:val="•"/>
      <w:lvlJc w:val="left"/>
      <w:pPr>
        <w:ind w:left="9746" w:hanging="360"/>
      </w:pPr>
      <w:rPr>
        <w:rFonts w:hint="default"/>
        <w:lang w:val="en-US" w:eastAsia="en-US" w:bidi="ar-SA"/>
      </w:rPr>
    </w:lvl>
  </w:abstractNum>
  <w:abstractNum w:abstractNumId="14">
    <w:nsid w:val="197439AD"/>
    <w:multiLevelType w:val="singleLevel"/>
    <w:tmpl w:val="197439AD"/>
    <w:lvl w:ilvl="0" w:tentative="0">
      <w:start w:val="2"/>
      <w:numFmt w:val="decimal"/>
      <w:lvlText w:val="%1."/>
      <w:lvlJc w:val="left"/>
      <w:pPr>
        <w:tabs>
          <w:tab w:val="left" w:pos="312"/>
        </w:tabs>
      </w:pPr>
    </w:lvl>
  </w:abstractNum>
  <w:abstractNum w:abstractNumId="15">
    <w:nsid w:val="2470EC97"/>
    <w:multiLevelType w:val="multilevel"/>
    <w:tmpl w:val="2470EC97"/>
    <w:lvl w:ilvl="0" w:tentative="0">
      <w:start w:val="4"/>
      <w:numFmt w:val="decimal"/>
      <w:lvlText w:val="%1"/>
      <w:lvlJc w:val="left"/>
      <w:pPr>
        <w:ind w:left="3616" w:hanging="802"/>
        <w:jc w:val="left"/>
      </w:pPr>
      <w:rPr>
        <w:rFonts w:hint="default"/>
        <w:lang w:val="en-US" w:eastAsia="en-US" w:bidi="ar-SA"/>
      </w:rPr>
    </w:lvl>
    <w:lvl w:ilvl="1" w:tentative="0">
      <w:start w:val="0"/>
      <w:numFmt w:val="decimal"/>
      <w:lvlText w:val="%1.%2"/>
      <w:lvlJc w:val="left"/>
      <w:pPr>
        <w:ind w:left="3616" w:hanging="802"/>
        <w:jc w:val="right"/>
      </w:pPr>
      <w:rPr>
        <w:rFonts w:hint="default"/>
        <w:b/>
        <w:bCs/>
        <w:spacing w:val="-2"/>
        <w:w w:val="100"/>
        <w:lang w:val="en-US" w:eastAsia="en-US" w:bidi="ar-SA"/>
      </w:rPr>
    </w:lvl>
    <w:lvl w:ilvl="2" w:tentative="0">
      <w:start w:val="0"/>
      <w:numFmt w:val="bullet"/>
      <w:lvlText w:val="•"/>
      <w:lvlJc w:val="left"/>
      <w:pPr>
        <w:ind w:left="5177" w:hanging="802"/>
      </w:pPr>
      <w:rPr>
        <w:rFonts w:hint="default"/>
        <w:lang w:val="en-US" w:eastAsia="en-US" w:bidi="ar-SA"/>
      </w:rPr>
    </w:lvl>
    <w:lvl w:ilvl="3" w:tentative="0">
      <w:start w:val="0"/>
      <w:numFmt w:val="bullet"/>
      <w:lvlText w:val="•"/>
      <w:lvlJc w:val="left"/>
      <w:pPr>
        <w:ind w:left="5955" w:hanging="802"/>
      </w:pPr>
      <w:rPr>
        <w:rFonts w:hint="default"/>
        <w:lang w:val="en-US" w:eastAsia="en-US" w:bidi="ar-SA"/>
      </w:rPr>
    </w:lvl>
    <w:lvl w:ilvl="4" w:tentative="0">
      <w:start w:val="0"/>
      <w:numFmt w:val="bullet"/>
      <w:lvlText w:val="•"/>
      <w:lvlJc w:val="left"/>
      <w:pPr>
        <w:ind w:left="6734" w:hanging="802"/>
      </w:pPr>
      <w:rPr>
        <w:rFonts w:hint="default"/>
        <w:lang w:val="en-US" w:eastAsia="en-US" w:bidi="ar-SA"/>
      </w:rPr>
    </w:lvl>
    <w:lvl w:ilvl="5" w:tentative="0">
      <w:start w:val="0"/>
      <w:numFmt w:val="bullet"/>
      <w:lvlText w:val="•"/>
      <w:lvlJc w:val="left"/>
      <w:pPr>
        <w:ind w:left="7513" w:hanging="802"/>
      </w:pPr>
      <w:rPr>
        <w:rFonts w:hint="default"/>
        <w:lang w:val="en-US" w:eastAsia="en-US" w:bidi="ar-SA"/>
      </w:rPr>
    </w:lvl>
    <w:lvl w:ilvl="6" w:tentative="0">
      <w:start w:val="0"/>
      <w:numFmt w:val="bullet"/>
      <w:lvlText w:val="•"/>
      <w:lvlJc w:val="left"/>
      <w:pPr>
        <w:ind w:left="8291" w:hanging="802"/>
      </w:pPr>
      <w:rPr>
        <w:rFonts w:hint="default"/>
        <w:lang w:val="en-US" w:eastAsia="en-US" w:bidi="ar-SA"/>
      </w:rPr>
    </w:lvl>
    <w:lvl w:ilvl="7" w:tentative="0">
      <w:start w:val="0"/>
      <w:numFmt w:val="bullet"/>
      <w:lvlText w:val="•"/>
      <w:lvlJc w:val="left"/>
      <w:pPr>
        <w:ind w:left="9070" w:hanging="802"/>
      </w:pPr>
      <w:rPr>
        <w:rFonts w:hint="default"/>
        <w:lang w:val="en-US" w:eastAsia="en-US" w:bidi="ar-SA"/>
      </w:rPr>
    </w:lvl>
    <w:lvl w:ilvl="8" w:tentative="0">
      <w:start w:val="0"/>
      <w:numFmt w:val="bullet"/>
      <w:lvlText w:val="•"/>
      <w:lvlJc w:val="left"/>
      <w:pPr>
        <w:ind w:left="9848" w:hanging="802"/>
      </w:pPr>
      <w:rPr>
        <w:rFonts w:hint="default"/>
        <w:lang w:val="en-US" w:eastAsia="en-US" w:bidi="ar-SA"/>
      </w:rPr>
    </w:lvl>
  </w:abstractNum>
  <w:abstractNum w:abstractNumId="16">
    <w:nsid w:val="25B654F3"/>
    <w:multiLevelType w:val="multilevel"/>
    <w:tmpl w:val="25B654F3"/>
    <w:lvl w:ilvl="0" w:tentative="0">
      <w:start w:val="8"/>
      <w:numFmt w:val="decimal"/>
      <w:lvlText w:val="%1"/>
      <w:lvlJc w:val="left"/>
      <w:pPr>
        <w:ind w:left="1548" w:hanging="540"/>
        <w:jc w:val="left"/>
      </w:pPr>
      <w:rPr>
        <w:rFonts w:hint="default"/>
        <w:lang w:val="en-US" w:eastAsia="en-US" w:bidi="ar-SA"/>
      </w:rPr>
    </w:lvl>
    <w:lvl w:ilvl="1" w:tentative="0">
      <w:start w:val="5"/>
      <w:numFmt w:val="decimal"/>
      <w:lvlText w:val="%1.%2"/>
      <w:lvlJc w:val="left"/>
      <w:pPr>
        <w:ind w:left="1548" w:hanging="540"/>
        <w:jc w:val="left"/>
      </w:pPr>
      <w:rPr>
        <w:rFonts w:hint="default" w:ascii="Times New Roman" w:hAnsi="Times New Roman" w:eastAsia="Times New Roman" w:cs="Times New Roman"/>
        <w:w w:val="100"/>
        <w:sz w:val="36"/>
        <w:szCs w:val="36"/>
        <w:lang w:val="en-US" w:eastAsia="en-US" w:bidi="ar-SA"/>
      </w:rPr>
    </w:lvl>
    <w:lvl w:ilvl="2" w:tentative="0">
      <w:start w:val="0"/>
      <w:numFmt w:val="bullet"/>
      <w:lvlText w:val="•"/>
      <w:lvlJc w:val="left"/>
      <w:pPr>
        <w:ind w:left="3133" w:hanging="540"/>
      </w:pPr>
      <w:rPr>
        <w:rFonts w:hint="default"/>
        <w:lang w:val="en-US" w:eastAsia="en-US" w:bidi="ar-SA"/>
      </w:rPr>
    </w:lvl>
    <w:lvl w:ilvl="3" w:tentative="0">
      <w:start w:val="0"/>
      <w:numFmt w:val="bullet"/>
      <w:lvlText w:val="•"/>
      <w:lvlJc w:val="left"/>
      <w:pPr>
        <w:ind w:left="3930" w:hanging="540"/>
      </w:pPr>
      <w:rPr>
        <w:rFonts w:hint="default"/>
        <w:lang w:val="en-US" w:eastAsia="en-US" w:bidi="ar-SA"/>
      </w:rPr>
    </w:lvl>
    <w:lvl w:ilvl="4" w:tentative="0">
      <w:start w:val="0"/>
      <w:numFmt w:val="bullet"/>
      <w:lvlText w:val="•"/>
      <w:lvlJc w:val="left"/>
      <w:pPr>
        <w:ind w:left="4726" w:hanging="540"/>
      </w:pPr>
      <w:rPr>
        <w:rFonts w:hint="default"/>
        <w:lang w:val="en-US" w:eastAsia="en-US" w:bidi="ar-SA"/>
      </w:rPr>
    </w:lvl>
    <w:lvl w:ilvl="5" w:tentative="0">
      <w:start w:val="0"/>
      <w:numFmt w:val="bullet"/>
      <w:lvlText w:val="•"/>
      <w:lvlJc w:val="left"/>
      <w:pPr>
        <w:ind w:left="5523" w:hanging="540"/>
      </w:pPr>
      <w:rPr>
        <w:rFonts w:hint="default"/>
        <w:lang w:val="en-US" w:eastAsia="en-US" w:bidi="ar-SA"/>
      </w:rPr>
    </w:lvl>
    <w:lvl w:ilvl="6" w:tentative="0">
      <w:start w:val="0"/>
      <w:numFmt w:val="bullet"/>
      <w:lvlText w:val="•"/>
      <w:lvlJc w:val="left"/>
      <w:pPr>
        <w:ind w:left="6320" w:hanging="540"/>
      </w:pPr>
      <w:rPr>
        <w:rFonts w:hint="default"/>
        <w:lang w:val="en-US" w:eastAsia="en-US" w:bidi="ar-SA"/>
      </w:rPr>
    </w:lvl>
    <w:lvl w:ilvl="7" w:tentative="0">
      <w:start w:val="0"/>
      <w:numFmt w:val="bullet"/>
      <w:lvlText w:val="•"/>
      <w:lvlJc w:val="left"/>
      <w:pPr>
        <w:ind w:left="7116" w:hanging="540"/>
      </w:pPr>
      <w:rPr>
        <w:rFonts w:hint="default"/>
        <w:lang w:val="en-US" w:eastAsia="en-US" w:bidi="ar-SA"/>
      </w:rPr>
    </w:lvl>
    <w:lvl w:ilvl="8" w:tentative="0">
      <w:start w:val="0"/>
      <w:numFmt w:val="bullet"/>
      <w:lvlText w:val="•"/>
      <w:lvlJc w:val="left"/>
      <w:pPr>
        <w:ind w:left="7913" w:hanging="540"/>
      </w:pPr>
      <w:rPr>
        <w:rFonts w:hint="default"/>
        <w:lang w:val="en-US" w:eastAsia="en-US" w:bidi="ar-SA"/>
      </w:rPr>
    </w:lvl>
  </w:abstractNum>
  <w:abstractNum w:abstractNumId="17">
    <w:nsid w:val="2A8F537B"/>
    <w:multiLevelType w:val="multilevel"/>
    <w:tmpl w:val="2A8F537B"/>
    <w:lvl w:ilvl="0" w:tentative="0">
      <w:start w:val="2"/>
      <w:numFmt w:val="decimal"/>
      <w:lvlText w:val="%1"/>
      <w:lvlJc w:val="left"/>
      <w:pPr>
        <w:ind w:left="661" w:hanging="543"/>
        <w:jc w:val="left"/>
      </w:pPr>
      <w:rPr>
        <w:rFonts w:hint="default"/>
        <w:lang w:val="en-US" w:eastAsia="en-US" w:bidi="ar-SA"/>
      </w:rPr>
    </w:lvl>
    <w:lvl w:ilvl="1" w:tentative="0">
      <w:start w:val="3"/>
      <w:numFmt w:val="decimal"/>
      <w:lvlText w:val="%1.%2"/>
      <w:lvlJc w:val="left"/>
      <w:pPr>
        <w:ind w:left="661" w:hanging="543"/>
        <w:jc w:val="left"/>
      </w:pPr>
      <w:rPr>
        <w:rFonts w:hint="default" w:ascii="Calibri" w:hAnsi="Calibri" w:eastAsia="Calibri" w:cs="Calibri"/>
        <w:b/>
        <w:bCs/>
        <w:spacing w:val="-1"/>
        <w:w w:val="100"/>
        <w:sz w:val="36"/>
        <w:szCs w:val="36"/>
        <w:lang w:val="en-US" w:eastAsia="en-US" w:bidi="ar-SA"/>
      </w:rPr>
    </w:lvl>
    <w:lvl w:ilvl="2" w:tentative="0">
      <w:start w:val="1"/>
      <w:numFmt w:val="decimal"/>
      <w:lvlText w:val="%1.%2.%3"/>
      <w:lvlJc w:val="left"/>
      <w:pPr>
        <w:ind w:left="1060" w:hanging="720"/>
        <w:jc w:val="right"/>
      </w:pPr>
      <w:rPr>
        <w:rFonts w:hint="default"/>
        <w:b/>
        <w:bCs/>
        <w:spacing w:val="-1"/>
        <w:w w:val="99"/>
        <w:lang w:val="en-US" w:eastAsia="en-US" w:bidi="ar-SA"/>
      </w:rPr>
    </w:lvl>
    <w:lvl w:ilvl="3" w:tentative="0">
      <w:start w:val="0"/>
      <w:numFmt w:val="bullet"/>
      <w:lvlText w:val="•"/>
      <w:lvlJc w:val="left"/>
      <w:pPr>
        <w:ind w:left="3359" w:hanging="720"/>
      </w:pPr>
      <w:rPr>
        <w:rFonts w:hint="default"/>
        <w:lang w:val="en-US" w:eastAsia="en-US" w:bidi="ar-SA"/>
      </w:rPr>
    </w:lvl>
    <w:lvl w:ilvl="4" w:tentative="0">
      <w:start w:val="0"/>
      <w:numFmt w:val="bullet"/>
      <w:lvlText w:val="•"/>
      <w:lvlJc w:val="left"/>
      <w:pPr>
        <w:ind w:left="4508" w:hanging="720"/>
      </w:pPr>
      <w:rPr>
        <w:rFonts w:hint="default"/>
        <w:lang w:val="en-US" w:eastAsia="en-US" w:bidi="ar-SA"/>
      </w:rPr>
    </w:lvl>
    <w:lvl w:ilvl="5" w:tentative="0">
      <w:start w:val="0"/>
      <w:numFmt w:val="bullet"/>
      <w:lvlText w:val="•"/>
      <w:lvlJc w:val="left"/>
      <w:pPr>
        <w:ind w:left="5658" w:hanging="720"/>
      </w:pPr>
      <w:rPr>
        <w:rFonts w:hint="default"/>
        <w:lang w:val="en-US" w:eastAsia="en-US" w:bidi="ar-SA"/>
      </w:rPr>
    </w:lvl>
    <w:lvl w:ilvl="6" w:tentative="0">
      <w:start w:val="0"/>
      <w:numFmt w:val="bullet"/>
      <w:lvlText w:val="•"/>
      <w:lvlJc w:val="left"/>
      <w:pPr>
        <w:ind w:left="6807" w:hanging="720"/>
      </w:pPr>
      <w:rPr>
        <w:rFonts w:hint="default"/>
        <w:lang w:val="en-US" w:eastAsia="en-US" w:bidi="ar-SA"/>
      </w:rPr>
    </w:lvl>
    <w:lvl w:ilvl="7" w:tentative="0">
      <w:start w:val="0"/>
      <w:numFmt w:val="bullet"/>
      <w:lvlText w:val="•"/>
      <w:lvlJc w:val="left"/>
      <w:pPr>
        <w:ind w:left="7957" w:hanging="720"/>
      </w:pPr>
      <w:rPr>
        <w:rFonts w:hint="default"/>
        <w:lang w:val="en-US" w:eastAsia="en-US" w:bidi="ar-SA"/>
      </w:rPr>
    </w:lvl>
    <w:lvl w:ilvl="8" w:tentative="0">
      <w:start w:val="0"/>
      <w:numFmt w:val="bullet"/>
      <w:lvlText w:val="•"/>
      <w:lvlJc w:val="left"/>
      <w:pPr>
        <w:ind w:left="9106" w:hanging="720"/>
      </w:pPr>
      <w:rPr>
        <w:rFonts w:hint="default"/>
        <w:lang w:val="en-US" w:eastAsia="en-US" w:bidi="ar-SA"/>
      </w:rPr>
    </w:lvl>
  </w:abstractNum>
  <w:abstractNum w:abstractNumId="18">
    <w:nsid w:val="46A08BB8"/>
    <w:multiLevelType w:val="multilevel"/>
    <w:tmpl w:val="46A08BB8"/>
    <w:lvl w:ilvl="0" w:tentative="0">
      <w:start w:val="7"/>
      <w:numFmt w:val="decimal"/>
      <w:lvlText w:val="%1"/>
      <w:lvlJc w:val="left"/>
      <w:pPr>
        <w:ind w:left="599" w:hanging="480"/>
        <w:jc w:val="left"/>
      </w:pPr>
      <w:rPr>
        <w:rFonts w:hint="default"/>
        <w:lang w:val="en-US" w:eastAsia="en-US" w:bidi="ar-SA"/>
      </w:rPr>
    </w:lvl>
    <w:lvl w:ilvl="1" w:tentative="0">
      <w:start w:val="1"/>
      <w:numFmt w:val="decimal"/>
      <w:lvlText w:val="%1.%2"/>
      <w:lvlJc w:val="left"/>
      <w:pPr>
        <w:ind w:left="599" w:hanging="480"/>
        <w:jc w:val="left"/>
      </w:pPr>
      <w:rPr>
        <w:rFonts w:hint="default" w:ascii="Times New Roman" w:hAnsi="Times New Roman" w:eastAsia="Times New Roman" w:cs="Times New Roman"/>
        <w:b/>
        <w:bCs/>
        <w:spacing w:val="-1"/>
        <w:w w:val="99"/>
        <w:sz w:val="32"/>
        <w:szCs w:val="32"/>
        <w:lang w:val="en-US" w:eastAsia="en-US" w:bidi="ar-SA"/>
      </w:rPr>
    </w:lvl>
    <w:lvl w:ilvl="2" w:tentative="0">
      <w:start w:val="0"/>
      <w:numFmt w:val="bullet"/>
      <w:lvlText w:val="•"/>
      <w:lvlJc w:val="left"/>
      <w:pPr>
        <w:ind w:left="2761" w:hanging="480"/>
      </w:pPr>
      <w:rPr>
        <w:rFonts w:hint="default"/>
        <w:lang w:val="en-US" w:eastAsia="en-US" w:bidi="ar-SA"/>
      </w:rPr>
    </w:lvl>
    <w:lvl w:ilvl="3" w:tentative="0">
      <w:start w:val="0"/>
      <w:numFmt w:val="bullet"/>
      <w:lvlText w:val="•"/>
      <w:lvlJc w:val="left"/>
      <w:pPr>
        <w:ind w:left="3841" w:hanging="480"/>
      </w:pPr>
      <w:rPr>
        <w:rFonts w:hint="default"/>
        <w:lang w:val="en-US" w:eastAsia="en-US" w:bidi="ar-SA"/>
      </w:rPr>
    </w:lvl>
    <w:lvl w:ilvl="4" w:tentative="0">
      <w:start w:val="0"/>
      <w:numFmt w:val="bullet"/>
      <w:lvlText w:val="•"/>
      <w:lvlJc w:val="left"/>
      <w:pPr>
        <w:ind w:left="4922" w:hanging="480"/>
      </w:pPr>
      <w:rPr>
        <w:rFonts w:hint="default"/>
        <w:lang w:val="en-US" w:eastAsia="en-US" w:bidi="ar-SA"/>
      </w:rPr>
    </w:lvl>
    <w:lvl w:ilvl="5" w:tentative="0">
      <w:start w:val="0"/>
      <w:numFmt w:val="bullet"/>
      <w:lvlText w:val="•"/>
      <w:lvlJc w:val="left"/>
      <w:pPr>
        <w:ind w:left="6003" w:hanging="480"/>
      </w:pPr>
      <w:rPr>
        <w:rFonts w:hint="default"/>
        <w:lang w:val="en-US" w:eastAsia="en-US" w:bidi="ar-SA"/>
      </w:rPr>
    </w:lvl>
    <w:lvl w:ilvl="6" w:tentative="0">
      <w:start w:val="0"/>
      <w:numFmt w:val="bullet"/>
      <w:lvlText w:val="•"/>
      <w:lvlJc w:val="left"/>
      <w:pPr>
        <w:ind w:left="7083" w:hanging="480"/>
      </w:pPr>
      <w:rPr>
        <w:rFonts w:hint="default"/>
        <w:lang w:val="en-US" w:eastAsia="en-US" w:bidi="ar-SA"/>
      </w:rPr>
    </w:lvl>
    <w:lvl w:ilvl="7" w:tentative="0">
      <w:start w:val="0"/>
      <w:numFmt w:val="bullet"/>
      <w:lvlText w:val="•"/>
      <w:lvlJc w:val="left"/>
      <w:pPr>
        <w:ind w:left="8164" w:hanging="480"/>
      </w:pPr>
      <w:rPr>
        <w:rFonts w:hint="default"/>
        <w:lang w:val="en-US" w:eastAsia="en-US" w:bidi="ar-SA"/>
      </w:rPr>
    </w:lvl>
    <w:lvl w:ilvl="8" w:tentative="0">
      <w:start w:val="0"/>
      <w:numFmt w:val="bullet"/>
      <w:lvlText w:val="•"/>
      <w:lvlJc w:val="left"/>
      <w:pPr>
        <w:ind w:left="9244" w:hanging="480"/>
      </w:pPr>
      <w:rPr>
        <w:rFonts w:hint="default"/>
        <w:lang w:val="en-US" w:eastAsia="en-US" w:bidi="ar-SA"/>
      </w:rPr>
    </w:lvl>
  </w:abstractNum>
  <w:abstractNum w:abstractNumId="19">
    <w:nsid w:val="4C1BAE26"/>
    <w:multiLevelType w:val="multilevel"/>
    <w:tmpl w:val="4C1BAE26"/>
    <w:lvl w:ilvl="0" w:tentative="0">
      <w:start w:val="2"/>
      <w:numFmt w:val="decimal"/>
      <w:lvlText w:val="%1."/>
      <w:lvlJc w:val="left"/>
      <w:pPr>
        <w:ind w:left="599" w:hanging="320"/>
        <w:jc w:val="left"/>
      </w:pPr>
      <w:rPr>
        <w:rFonts w:hint="default" w:ascii="Times New Roman" w:hAnsi="Times New Roman" w:eastAsia="Times New Roman" w:cs="Times New Roman"/>
        <w:spacing w:val="0"/>
        <w:w w:val="99"/>
        <w:sz w:val="32"/>
        <w:szCs w:val="32"/>
        <w:lang w:val="en-US" w:eastAsia="en-US" w:bidi="ar-SA"/>
      </w:rPr>
    </w:lvl>
    <w:lvl w:ilvl="1" w:tentative="0">
      <w:start w:val="0"/>
      <w:numFmt w:val="bullet"/>
      <w:lvlText w:val="•"/>
      <w:lvlJc w:val="left"/>
      <w:pPr>
        <w:ind w:left="1680" w:hanging="320"/>
      </w:pPr>
      <w:rPr>
        <w:rFonts w:hint="default"/>
        <w:lang w:val="en-US" w:eastAsia="en-US" w:bidi="ar-SA"/>
      </w:rPr>
    </w:lvl>
    <w:lvl w:ilvl="2" w:tentative="0">
      <w:start w:val="0"/>
      <w:numFmt w:val="bullet"/>
      <w:lvlText w:val="•"/>
      <w:lvlJc w:val="left"/>
      <w:pPr>
        <w:ind w:left="2761" w:hanging="320"/>
      </w:pPr>
      <w:rPr>
        <w:rFonts w:hint="default"/>
        <w:lang w:val="en-US" w:eastAsia="en-US" w:bidi="ar-SA"/>
      </w:rPr>
    </w:lvl>
    <w:lvl w:ilvl="3" w:tentative="0">
      <w:start w:val="0"/>
      <w:numFmt w:val="bullet"/>
      <w:lvlText w:val="•"/>
      <w:lvlJc w:val="left"/>
      <w:pPr>
        <w:ind w:left="3841" w:hanging="320"/>
      </w:pPr>
      <w:rPr>
        <w:rFonts w:hint="default"/>
        <w:lang w:val="en-US" w:eastAsia="en-US" w:bidi="ar-SA"/>
      </w:rPr>
    </w:lvl>
    <w:lvl w:ilvl="4" w:tentative="0">
      <w:start w:val="0"/>
      <w:numFmt w:val="bullet"/>
      <w:lvlText w:val="•"/>
      <w:lvlJc w:val="left"/>
      <w:pPr>
        <w:ind w:left="4922" w:hanging="320"/>
      </w:pPr>
      <w:rPr>
        <w:rFonts w:hint="default"/>
        <w:lang w:val="en-US" w:eastAsia="en-US" w:bidi="ar-SA"/>
      </w:rPr>
    </w:lvl>
    <w:lvl w:ilvl="5" w:tentative="0">
      <w:start w:val="0"/>
      <w:numFmt w:val="bullet"/>
      <w:lvlText w:val="•"/>
      <w:lvlJc w:val="left"/>
      <w:pPr>
        <w:ind w:left="6003" w:hanging="320"/>
      </w:pPr>
      <w:rPr>
        <w:rFonts w:hint="default"/>
        <w:lang w:val="en-US" w:eastAsia="en-US" w:bidi="ar-SA"/>
      </w:rPr>
    </w:lvl>
    <w:lvl w:ilvl="6" w:tentative="0">
      <w:start w:val="0"/>
      <w:numFmt w:val="bullet"/>
      <w:lvlText w:val="•"/>
      <w:lvlJc w:val="left"/>
      <w:pPr>
        <w:ind w:left="7083" w:hanging="320"/>
      </w:pPr>
      <w:rPr>
        <w:rFonts w:hint="default"/>
        <w:lang w:val="en-US" w:eastAsia="en-US" w:bidi="ar-SA"/>
      </w:rPr>
    </w:lvl>
    <w:lvl w:ilvl="7" w:tentative="0">
      <w:start w:val="0"/>
      <w:numFmt w:val="bullet"/>
      <w:lvlText w:val="•"/>
      <w:lvlJc w:val="left"/>
      <w:pPr>
        <w:ind w:left="8164" w:hanging="320"/>
      </w:pPr>
      <w:rPr>
        <w:rFonts w:hint="default"/>
        <w:lang w:val="en-US" w:eastAsia="en-US" w:bidi="ar-SA"/>
      </w:rPr>
    </w:lvl>
    <w:lvl w:ilvl="8" w:tentative="0">
      <w:start w:val="0"/>
      <w:numFmt w:val="bullet"/>
      <w:lvlText w:val="•"/>
      <w:lvlJc w:val="left"/>
      <w:pPr>
        <w:ind w:left="9244" w:hanging="320"/>
      </w:pPr>
      <w:rPr>
        <w:rFonts w:hint="default"/>
        <w:lang w:val="en-US" w:eastAsia="en-US" w:bidi="ar-SA"/>
      </w:rPr>
    </w:lvl>
  </w:abstractNum>
  <w:abstractNum w:abstractNumId="20">
    <w:nsid w:val="4D4DC07F"/>
    <w:multiLevelType w:val="multilevel"/>
    <w:tmpl w:val="4D4DC07F"/>
    <w:lvl w:ilvl="0" w:tentative="0">
      <w:start w:val="3"/>
      <w:numFmt w:val="decimal"/>
      <w:lvlText w:val="%1"/>
      <w:lvlJc w:val="left"/>
      <w:pPr>
        <w:ind w:left="3949" w:hanging="641"/>
        <w:jc w:val="left"/>
      </w:pPr>
      <w:rPr>
        <w:rFonts w:hint="default"/>
        <w:lang w:val="en-US" w:eastAsia="en-US" w:bidi="ar-SA"/>
      </w:rPr>
    </w:lvl>
    <w:lvl w:ilvl="1" w:tentative="0">
      <w:start w:val="0"/>
      <w:numFmt w:val="decimal"/>
      <w:lvlText w:val="%1.%2"/>
      <w:lvlJc w:val="left"/>
      <w:pPr>
        <w:ind w:left="3949" w:hanging="641"/>
        <w:jc w:val="right"/>
      </w:pPr>
      <w:rPr>
        <w:rFonts w:hint="default"/>
        <w:b/>
        <w:bCs/>
        <w:w w:val="100"/>
        <w:lang w:val="en-US" w:eastAsia="en-US" w:bidi="ar-SA"/>
      </w:rPr>
    </w:lvl>
    <w:lvl w:ilvl="2" w:tentative="0">
      <w:start w:val="0"/>
      <w:numFmt w:val="bullet"/>
      <w:lvlText w:val="•"/>
      <w:lvlJc w:val="left"/>
      <w:pPr>
        <w:ind w:left="5433" w:hanging="641"/>
      </w:pPr>
      <w:rPr>
        <w:rFonts w:hint="default"/>
        <w:lang w:val="en-US" w:eastAsia="en-US" w:bidi="ar-SA"/>
      </w:rPr>
    </w:lvl>
    <w:lvl w:ilvl="3" w:tentative="0">
      <w:start w:val="0"/>
      <w:numFmt w:val="bullet"/>
      <w:lvlText w:val="•"/>
      <w:lvlJc w:val="left"/>
      <w:pPr>
        <w:ind w:left="6179" w:hanging="641"/>
      </w:pPr>
      <w:rPr>
        <w:rFonts w:hint="default"/>
        <w:lang w:val="en-US" w:eastAsia="en-US" w:bidi="ar-SA"/>
      </w:rPr>
    </w:lvl>
    <w:lvl w:ilvl="4" w:tentative="0">
      <w:start w:val="0"/>
      <w:numFmt w:val="bullet"/>
      <w:lvlText w:val="•"/>
      <w:lvlJc w:val="left"/>
      <w:pPr>
        <w:ind w:left="6926" w:hanging="641"/>
      </w:pPr>
      <w:rPr>
        <w:rFonts w:hint="default"/>
        <w:lang w:val="en-US" w:eastAsia="en-US" w:bidi="ar-SA"/>
      </w:rPr>
    </w:lvl>
    <w:lvl w:ilvl="5" w:tentative="0">
      <w:start w:val="0"/>
      <w:numFmt w:val="bullet"/>
      <w:lvlText w:val="•"/>
      <w:lvlJc w:val="left"/>
      <w:pPr>
        <w:ind w:left="7673" w:hanging="641"/>
      </w:pPr>
      <w:rPr>
        <w:rFonts w:hint="default"/>
        <w:lang w:val="en-US" w:eastAsia="en-US" w:bidi="ar-SA"/>
      </w:rPr>
    </w:lvl>
    <w:lvl w:ilvl="6" w:tentative="0">
      <w:start w:val="0"/>
      <w:numFmt w:val="bullet"/>
      <w:lvlText w:val="•"/>
      <w:lvlJc w:val="left"/>
      <w:pPr>
        <w:ind w:left="8419" w:hanging="641"/>
      </w:pPr>
      <w:rPr>
        <w:rFonts w:hint="default"/>
        <w:lang w:val="en-US" w:eastAsia="en-US" w:bidi="ar-SA"/>
      </w:rPr>
    </w:lvl>
    <w:lvl w:ilvl="7" w:tentative="0">
      <w:start w:val="0"/>
      <w:numFmt w:val="bullet"/>
      <w:lvlText w:val="•"/>
      <w:lvlJc w:val="left"/>
      <w:pPr>
        <w:ind w:left="9166" w:hanging="641"/>
      </w:pPr>
      <w:rPr>
        <w:rFonts w:hint="default"/>
        <w:lang w:val="en-US" w:eastAsia="en-US" w:bidi="ar-SA"/>
      </w:rPr>
    </w:lvl>
    <w:lvl w:ilvl="8" w:tentative="0">
      <w:start w:val="0"/>
      <w:numFmt w:val="bullet"/>
      <w:lvlText w:val="•"/>
      <w:lvlJc w:val="left"/>
      <w:pPr>
        <w:ind w:left="9912" w:hanging="641"/>
      </w:pPr>
      <w:rPr>
        <w:rFonts w:hint="default"/>
        <w:lang w:val="en-US" w:eastAsia="en-US" w:bidi="ar-SA"/>
      </w:rPr>
    </w:lvl>
  </w:abstractNum>
  <w:abstractNum w:abstractNumId="21">
    <w:nsid w:val="59ADCABA"/>
    <w:multiLevelType w:val="multilevel"/>
    <w:tmpl w:val="59ADCABA"/>
    <w:lvl w:ilvl="0" w:tentative="0">
      <w:start w:val="2"/>
      <w:numFmt w:val="decimal"/>
      <w:lvlText w:val="%1."/>
      <w:lvlJc w:val="left"/>
      <w:pPr>
        <w:ind w:left="866" w:hanging="540"/>
        <w:jc w:val="left"/>
      </w:pPr>
      <w:rPr>
        <w:rFonts w:hint="default" w:ascii="Times New Roman" w:hAnsi="Times New Roman" w:eastAsia="Times New Roman" w:cs="Times New Roman"/>
        <w:b/>
        <w:bCs/>
        <w:w w:val="100"/>
        <w:sz w:val="36"/>
        <w:szCs w:val="36"/>
        <w:lang w:val="en-US" w:eastAsia="en-US" w:bidi="ar-SA"/>
      </w:rPr>
    </w:lvl>
    <w:lvl w:ilvl="1" w:tentative="0">
      <w:start w:val="1"/>
      <w:numFmt w:val="decimal"/>
      <w:lvlText w:val="%1.%2"/>
      <w:lvlJc w:val="left"/>
      <w:pPr>
        <w:ind w:left="1946" w:hanging="629"/>
        <w:jc w:val="left"/>
      </w:pPr>
      <w:rPr>
        <w:rFonts w:hint="default" w:ascii="Times New Roman" w:hAnsi="Times New Roman" w:eastAsia="Times New Roman" w:cs="Times New Roman"/>
        <w:w w:val="100"/>
        <w:sz w:val="36"/>
        <w:szCs w:val="36"/>
        <w:lang w:val="en-US" w:eastAsia="en-US" w:bidi="ar-SA"/>
      </w:rPr>
    </w:lvl>
    <w:lvl w:ilvl="2" w:tentative="0">
      <w:start w:val="0"/>
      <w:numFmt w:val="bullet"/>
      <w:lvlText w:val="•"/>
      <w:lvlJc w:val="left"/>
      <w:pPr>
        <w:ind w:left="1820" w:hanging="629"/>
      </w:pPr>
      <w:rPr>
        <w:rFonts w:hint="default"/>
        <w:lang w:val="en-US" w:eastAsia="en-US" w:bidi="ar-SA"/>
      </w:rPr>
    </w:lvl>
    <w:lvl w:ilvl="3" w:tentative="0">
      <w:start w:val="0"/>
      <w:numFmt w:val="bullet"/>
      <w:lvlText w:val="•"/>
      <w:lvlJc w:val="left"/>
      <w:pPr>
        <w:ind w:left="1940" w:hanging="629"/>
      </w:pPr>
      <w:rPr>
        <w:rFonts w:hint="default"/>
        <w:lang w:val="en-US" w:eastAsia="en-US" w:bidi="ar-SA"/>
      </w:rPr>
    </w:lvl>
    <w:lvl w:ilvl="4" w:tentative="0">
      <w:start w:val="0"/>
      <w:numFmt w:val="bullet"/>
      <w:lvlText w:val="•"/>
      <w:lvlJc w:val="left"/>
      <w:pPr>
        <w:ind w:left="3021" w:hanging="629"/>
      </w:pPr>
      <w:rPr>
        <w:rFonts w:hint="default"/>
        <w:lang w:val="en-US" w:eastAsia="en-US" w:bidi="ar-SA"/>
      </w:rPr>
    </w:lvl>
    <w:lvl w:ilvl="5" w:tentative="0">
      <w:start w:val="0"/>
      <w:numFmt w:val="bullet"/>
      <w:lvlText w:val="•"/>
      <w:lvlJc w:val="left"/>
      <w:pPr>
        <w:ind w:left="4102" w:hanging="629"/>
      </w:pPr>
      <w:rPr>
        <w:rFonts w:hint="default"/>
        <w:lang w:val="en-US" w:eastAsia="en-US" w:bidi="ar-SA"/>
      </w:rPr>
    </w:lvl>
    <w:lvl w:ilvl="6" w:tentative="0">
      <w:start w:val="0"/>
      <w:numFmt w:val="bullet"/>
      <w:lvlText w:val="•"/>
      <w:lvlJc w:val="left"/>
      <w:pPr>
        <w:ind w:left="5183" w:hanging="629"/>
      </w:pPr>
      <w:rPr>
        <w:rFonts w:hint="default"/>
        <w:lang w:val="en-US" w:eastAsia="en-US" w:bidi="ar-SA"/>
      </w:rPr>
    </w:lvl>
    <w:lvl w:ilvl="7" w:tentative="0">
      <w:start w:val="0"/>
      <w:numFmt w:val="bullet"/>
      <w:lvlText w:val="•"/>
      <w:lvlJc w:val="left"/>
      <w:pPr>
        <w:ind w:left="6264" w:hanging="629"/>
      </w:pPr>
      <w:rPr>
        <w:rFonts w:hint="default"/>
        <w:lang w:val="en-US" w:eastAsia="en-US" w:bidi="ar-SA"/>
      </w:rPr>
    </w:lvl>
    <w:lvl w:ilvl="8" w:tentative="0">
      <w:start w:val="0"/>
      <w:numFmt w:val="bullet"/>
      <w:lvlText w:val="•"/>
      <w:lvlJc w:val="left"/>
      <w:pPr>
        <w:ind w:left="7345" w:hanging="629"/>
      </w:pPr>
      <w:rPr>
        <w:rFonts w:hint="default"/>
        <w:lang w:val="en-US" w:eastAsia="en-US" w:bidi="ar-SA"/>
      </w:rPr>
    </w:lvl>
  </w:abstractNum>
  <w:abstractNum w:abstractNumId="22">
    <w:nsid w:val="5A241D34"/>
    <w:multiLevelType w:val="multilevel"/>
    <w:tmpl w:val="5A241D34"/>
    <w:lvl w:ilvl="0" w:tentative="0">
      <w:start w:val="2"/>
      <w:numFmt w:val="decimal"/>
      <w:lvlText w:val="%1"/>
      <w:lvlJc w:val="left"/>
      <w:pPr>
        <w:ind w:left="1060" w:hanging="720"/>
        <w:jc w:val="left"/>
      </w:pPr>
      <w:rPr>
        <w:rFonts w:hint="default"/>
        <w:lang w:val="en-US" w:eastAsia="en-US" w:bidi="ar-SA"/>
      </w:rPr>
    </w:lvl>
    <w:lvl w:ilvl="1" w:tentative="0">
      <w:start w:val="4"/>
      <w:numFmt w:val="decimal"/>
      <w:lvlText w:val="%1.%2"/>
      <w:lvlJc w:val="left"/>
      <w:pPr>
        <w:ind w:left="1060" w:hanging="720"/>
        <w:jc w:val="left"/>
      </w:pPr>
      <w:rPr>
        <w:rFonts w:hint="default"/>
        <w:lang w:val="en-US" w:eastAsia="en-US" w:bidi="ar-SA"/>
      </w:rPr>
    </w:lvl>
    <w:lvl w:ilvl="2" w:tentative="0">
      <w:start w:val="1"/>
      <w:numFmt w:val="decimal"/>
      <w:lvlText w:val="%1.%2.%3"/>
      <w:lvlJc w:val="left"/>
      <w:pPr>
        <w:ind w:left="1060" w:hanging="720"/>
        <w:jc w:val="right"/>
      </w:pPr>
      <w:rPr>
        <w:rFonts w:hint="default" w:ascii="Times New Roman" w:hAnsi="Times New Roman" w:eastAsia="Times New Roman" w:cs="Times New Roman"/>
        <w:b/>
        <w:bCs/>
        <w:spacing w:val="-1"/>
        <w:w w:val="99"/>
        <w:sz w:val="32"/>
        <w:szCs w:val="32"/>
        <w:lang w:val="en-US" w:eastAsia="en-US" w:bidi="ar-SA"/>
      </w:rPr>
    </w:lvl>
    <w:lvl w:ilvl="3" w:tentative="0">
      <w:start w:val="0"/>
      <w:numFmt w:val="bullet"/>
      <w:lvlText w:val="•"/>
      <w:lvlJc w:val="left"/>
      <w:pPr>
        <w:ind w:left="4163" w:hanging="720"/>
      </w:pPr>
      <w:rPr>
        <w:rFonts w:hint="default"/>
        <w:lang w:val="en-US" w:eastAsia="en-US" w:bidi="ar-SA"/>
      </w:rPr>
    </w:lvl>
    <w:lvl w:ilvl="4" w:tentative="0">
      <w:start w:val="0"/>
      <w:numFmt w:val="bullet"/>
      <w:lvlText w:val="•"/>
      <w:lvlJc w:val="left"/>
      <w:pPr>
        <w:ind w:left="5198" w:hanging="720"/>
      </w:pPr>
      <w:rPr>
        <w:rFonts w:hint="default"/>
        <w:lang w:val="en-US" w:eastAsia="en-US" w:bidi="ar-SA"/>
      </w:rPr>
    </w:lvl>
    <w:lvl w:ilvl="5" w:tentative="0">
      <w:start w:val="0"/>
      <w:numFmt w:val="bullet"/>
      <w:lvlText w:val="•"/>
      <w:lvlJc w:val="left"/>
      <w:pPr>
        <w:ind w:left="6233" w:hanging="720"/>
      </w:pPr>
      <w:rPr>
        <w:rFonts w:hint="default"/>
        <w:lang w:val="en-US" w:eastAsia="en-US" w:bidi="ar-SA"/>
      </w:rPr>
    </w:lvl>
    <w:lvl w:ilvl="6" w:tentative="0">
      <w:start w:val="0"/>
      <w:numFmt w:val="bullet"/>
      <w:lvlText w:val="•"/>
      <w:lvlJc w:val="left"/>
      <w:pPr>
        <w:ind w:left="7267" w:hanging="720"/>
      </w:pPr>
      <w:rPr>
        <w:rFonts w:hint="default"/>
        <w:lang w:val="en-US" w:eastAsia="en-US" w:bidi="ar-SA"/>
      </w:rPr>
    </w:lvl>
    <w:lvl w:ilvl="7" w:tentative="0">
      <w:start w:val="0"/>
      <w:numFmt w:val="bullet"/>
      <w:lvlText w:val="•"/>
      <w:lvlJc w:val="left"/>
      <w:pPr>
        <w:ind w:left="8302" w:hanging="720"/>
      </w:pPr>
      <w:rPr>
        <w:rFonts w:hint="default"/>
        <w:lang w:val="en-US" w:eastAsia="en-US" w:bidi="ar-SA"/>
      </w:rPr>
    </w:lvl>
    <w:lvl w:ilvl="8" w:tentative="0">
      <w:start w:val="0"/>
      <w:numFmt w:val="bullet"/>
      <w:lvlText w:val="•"/>
      <w:lvlJc w:val="left"/>
      <w:pPr>
        <w:ind w:left="9336" w:hanging="720"/>
      </w:pPr>
      <w:rPr>
        <w:rFonts w:hint="default"/>
        <w:lang w:val="en-US" w:eastAsia="en-US" w:bidi="ar-SA"/>
      </w:rPr>
    </w:lvl>
  </w:abstractNum>
  <w:abstractNum w:abstractNumId="23">
    <w:nsid w:val="60382F6E"/>
    <w:multiLevelType w:val="multilevel"/>
    <w:tmpl w:val="60382F6E"/>
    <w:lvl w:ilvl="0" w:tentative="0">
      <w:start w:val="5"/>
      <w:numFmt w:val="decimal"/>
      <w:lvlText w:val="%1"/>
      <w:lvlJc w:val="left"/>
      <w:pPr>
        <w:ind w:left="820" w:hanging="701"/>
        <w:jc w:val="left"/>
      </w:pPr>
      <w:rPr>
        <w:rFonts w:hint="default"/>
        <w:lang w:val="en-US" w:eastAsia="en-US" w:bidi="ar-SA"/>
      </w:rPr>
    </w:lvl>
    <w:lvl w:ilvl="1" w:tentative="0">
      <w:start w:val="2"/>
      <w:numFmt w:val="decimal"/>
      <w:lvlText w:val="%1.%2"/>
      <w:lvlJc w:val="left"/>
      <w:pPr>
        <w:ind w:left="820" w:hanging="701"/>
        <w:jc w:val="left"/>
      </w:pPr>
      <w:rPr>
        <w:rFonts w:hint="default"/>
        <w:lang w:val="en-US" w:eastAsia="en-US" w:bidi="ar-SA"/>
      </w:rPr>
    </w:lvl>
    <w:lvl w:ilvl="2" w:tentative="0">
      <w:start w:val="6"/>
      <w:numFmt w:val="decimal"/>
      <w:lvlText w:val="%1.%2.%3"/>
      <w:lvlJc w:val="left"/>
      <w:pPr>
        <w:ind w:left="820" w:hanging="701"/>
        <w:jc w:val="left"/>
      </w:pPr>
      <w:rPr>
        <w:rFonts w:hint="default"/>
        <w:b/>
        <w:bCs/>
        <w:spacing w:val="-1"/>
        <w:w w:val="99"/>
        <w:lang w:val="en-US" w:eastAsia="en-US" w:bidi="ar-SA"/>
      </w:rPr>
    </w:lvl>
    <w:lvl w:ilvl="3" w:tentative="0">
      <w:start w:val="0"/>
      <w:numFmt w:val="bullet"/>
      <w:lvlText w:val="•"/>
      <w:lvlJc w:val="left"/>
      <w:pPr>
        <w:ind w:left="3995" w:hanging="701"/>
      </w:pPr>
      <w:rPr>
        <w:rFonts w:hint="default"/>
        <w:lang w:val="en-US" w:eastAsia="en-US" w:bidi="ar-SA"/>
      </w:rPr>
    </w:lvl>
    <w:lvl w:ilvl="4" w:tentative="0">
      <w:start w:val="0"/>
      <w:numFmt w:val="bullet"/>
      <w:lvlText w:val="•"/>
      <w:lvlJc w:val="left"/>
      <w:pPr>
        <w:ind w:left="5054" w:hanging="701"/>
      </w:pPr>
      <w:rPr>
        <w:rFonts w:hint="default"/>
        <w:lang w:val="en-US" w:eastAsia="en-US" w:bidi="ar-SA"/>
      </w:rPr>
    </w:lvl>
    <w:lvl w:ilvl="5" w:tentative="0">
      <w:start w:val="0"/>
      <w:numFmt w:val="bullet"/>
      <w:lvlText w:val="•"/>
      <w:lvlJc w:val="left"/>
      <w:pPr>
        <w:ind w:left="6113" w:hanging="701"/>
      </w:pPr>
      <w:rPr>
        <w:rFonts w:hint="default"/>
        <w:lang w:val="en-US" w:eastAsia="en-US" w:bidi="ar-SA"/>
      </w:rPr>
    </w:lvl>
    <w:lvl w:ilvl="6" w:tentative="0">
      <w:start w:val="0"/>
      <w:numFmt w:val="bullet"/>
      <w:lvlText w:val="•"/>
      <w:lvlJc w:val="left"/>
      <w:pPr>
        <w:ind w:left="7171" w:hanging="701"/>
      </w:pPr>
      <w:rPr>
        <w:rFonts w:hint="default"/>
        <w:lang w:val="en-US" w:eastAsia="en-US" w:bidi="ar-SA"/>
      </w:rPr>
    </w:lvl>
    <w:lvl w:ilvl="7" w:tentative="0">
      <w:start w:val="0"/>
      <w:numFmt w:val="bullet"/>
      <w:lvlText w:val="•"/>
      <w:lvlJc w:val="left"/>
      <w:pPr>
        <w:ind w:left="8230" w:hanging="701"/>
      </w:pPr>
      <w:rPr>
        <w:rFonts w:hint="default"/>
        <w:lang w:val="en-US" w:eastAsia="en-US" w:bidi="ar-SA"/>
      </w:rPr>
    </w:lvl>
    <w:lvl w:ilvl="8" w:tentative="0">
      <w:start w:val="0"/>
      <w:numFmt w:val="bullet"/>
      <w:lvlText w:val="•"/>
      <w:lvlJc w:val="left"/>
      <w:pPr>
        <w:ind w:left="9288" w:hanging="701"/>
      </w:pPr>
      <w:rPr>
        <w:rFonts w:hint="default"/>
        <w:lang w:val="en-US" w:eastAsia="en-US" w:bidi="ar-SA"/>
      </w:rPr>
    </w:lvl>
  </w:abstractNum>
  <w:abstractNum w:abstractNumId="24">
    <w:nsid w:val="72183CF9"/>
    <w:multiLevelType w:val="multilevel"/>
    <w:tmpl w:val="72183CF9"/>
    <w:lvl w:ilvl="0" w:tentative="0">
      <w:start w:val="9"/>
      <w:numFmt w:val="decimal"/>
      <w:lvlText w:val="%1."/>
      <w:lvlJc w:val="left"/>
      <w:pPr>
        <w:ind w:left="468" w:hanging="360"/>
        <w:jc w:val="left"/>
      </w:pPr>
      <w:rPr>
        <w:rFonts w:hint="default" w:ascii="Times New Roman" w:hAnsi="Times New Roman" w:eastAsia="Times New Roman" w:cs="Times New Roman"/>
        <w:b/>
        <w:bCs/>
        <w:w w:val="100"/>
        <w:sz w:val="36"/>
        <w:szCs w:val="36"/>
        <w:lang w:val="en-US" w:eastAsia="en-US" w:bidi="ar-SA"/>
      </w:rPr>
    </w:lvl>
    <w:lvl w:ilvl="1" w:tentative="0">
      <w:start w:val="0"/>
      <w:numFmt w:val="bullet"/>
      <w:lvlText w:val="•"/>
      <w:lvlJc w:val="left"/>
      <w:pPr>
        <w:ind w:left="1364" w:hanging="360"/>
      </w:pPr>
      <w:rPr>
        <w:rFonts w:hint="default"/>
        <w:lang w:val="en-US" w:eastAsia="en-US" w:bidi="ar-SA"/>
      </w:rPr>
    </w:lvl>
    <w:lvl w:ilvl="2" w:tentative="0">
      <w:start w:val="0"/>
      <w:numFmt w:val="bullet"/>
      <w:lvlText w:val="•"/>
      <w:lvlJc w:val="left"/>
      <w:pPr>
        <w:ind w:left="2269" w:hanging="360"/>
      </w:pPr>
      <w:rPr>
        <w:rFonts w:hint="default"/>
        <w:lang w:val="en-US" w:eastAsia="en-US" w:bidi="ar-SA"/>
      </w:rPr>
    </w:lvl>
    <w:lvl w:ilvl="3" w:tentative="0">
      <w:start w:val="0"/>
      <w:numFmt w:val="bullet"/>
      <w:lvlText w:val="•"/>
      <w:lvlJc w:val="left"/>
      <w:pPr>
        <w:ind w:left="3174" w:hanging="360"/>
      </w:pPr>
      <w:rPr>
        <w:rFonts w:hint="default"/>
        <w:lang w:val="en-US" w:eastAsia="en-US" w:bidi="ar-SA"/>
      </w:rPr>
    </w:lvl>
    <w:lvl w:ilvl="4" w:tentative="0">
      <w:start w:val="0"/>
      <w:numFmt w:val="bullet"/>
      <w:lvlText w:val="•"/>
      <w:lvlJc w:val="left"/>
      <w:pPr>
        <w:ind w:left="4078" w:hanging="360"/>
      </w:pPr>
      <w:rPr>
        <w:rFonts w:hint="default"/>
        <w:lang w:val="en-US" w:eastAsia="en-US" w:bidi="ar-SA"/>
      </w:rPr>
    </w:lvl>
    <w:lvl w:ilvl="5" w:tentative="0">
      <w:start w:val="0"/>
      <w:numFmt w:val="bullet"/>
      <w:lvlText w:val="•"/>
      <w:lvlJc w:val="left"/>
      <w:pPr>
        <w:ind w:left="4983" w:hanging="360"/>
      </w:pPr>
      <w:rPr>
        <w:rFonts w:hint="default"/>
        <w:lang w:val="en-US" w:eastAsia="en-US" w:bidi="ar-SA"/>
      </w:rPr>
    </w:lvl>
    <w:lvl w:ilvl="6" w:tentative="0">
      <w:start w:val="0"/>
      <w:numFmt w:val="bullet"/>
      <w:lvlText w:val="•"/>
      <w:lvlJc w:val="left"/>
      <w:pPr>
        <w:ind w:left="5888" w:hanging="360"/>
      </w:pPr>
      <w:rPr>
        <w:rFonts w:hint="default"/>
        <w:lang w:val="en-US" w:eastAsia="en-US" w:bidi="ar-SA"/>
      </w:rPr>
    </w:lvl>
    <w:lvl w:ilvl="7" w:tentative="0">
      <w:start w:val="0"/>
      <w:numFmt w:val="bullet"/>
      <w:lvlText w:val="•"/>
      <w:lvlJc w:val="left"/>
      <w:pPr>
        <w:ind w:left="6792" w:hanging="360"/>
      </w:pPr>
      <w:rPr>
        <w:rFonts w:hint="default"/>
        <w:lang w:val="en-US" w:eastAsia="en-US" w:bidi="ar-SA"/>
      </w:rPr>
    </w:lvl>
    <w:lvl w:ilvl="8" w:tentative="0">
      <w:start w:val="0"/>
      <w:numFmt w:val="bullet"/>
      <w:lvlText w:val="•"/>
      <w:lvlJc w:val="left"/>
      <w:pPr>
        <w:ind w:left="7697" w:hanging="360"/>
      </w:pPr>
      <w:rPr>
        <w:rFonts w:hint="default"/>
        <w:lang w:val="en-US" w:eastAsia="en-US" w:bidi="ar-SA"/>
      </w:rPr>
    </w:lvl>
  </w:abstractNum>
  <w:abstractNum w:abstractNumId="25">
    <w:nsid w:val="77ECEA79"/>
    <w:multiLevelType w:val="multilevel"/>
    <w:tmpl w:val="77ECEA79"/>
    <w:lvl w:ilvl="0" w:tentative="0">
      <w:start w:val="1"/>
      <w:numFmt w:val="decimal"/>
      <w:lvlText w:val="[%1]"/>
      <w:lvlJc w:val="left"/>
      <w:pPr>
        <w:ind w:left="119" w:hanging="358"/>
        <w:jc w:val="left"/>
      </w:pPr>
      <w:rPr>
        <w:rFonts w:hint="default" w:ascii="Calibri" w:hAnsi="Calibri" w:eastAsia="Calibri" w:cs="Calibri"/>
        <w:spacing w:val="-1"/>
        <w:w w:val="99"/>
        <w:sz w:val="26"/>
        <w:szCs w:val="26"/>
        <w:lang w:val="en-US" w:eastAsia="en-US" w:bidi="ar-SA"/>
      </w:rPr>
    </w:lvl>
    <w:lvl w:ilvl="1" w:tentative="0">
      <w:start w:val="0"/>
      <w:numFmt w:val="bullet"/>
      <w:lvlText w:val="•"/>
      <w:lvlJc w:val="left"/>
      <w:pPr>
        <w:ind w:left="1248" w:hanging="358"/>
      </w:pPr>
      <w:rPr>
        <w:rFonts w:hint="default"/>
        <w:lang w:val="en-US" w:eastAsia="en-US" w:bidi="ar-SA"/>
      </w:rPr>
    </w:lvl>
    <w:lvl w:ilvl="2" w:tentative="0">
      <w:start w:val="0"/>
      <w:numFmt w:val="bullet"/>
      <w:lvlText w:val="•"/>
      <w:lvlJc w:val="left"/>
      <w:pPr>
        <w:ind w:left="2377" w:hanging="358"/>
      </w:pPr>
      <w:rPr>
        <w:rFonts w:hint="default"/>
        <w:lang w:val="en-US" w:eastAsia="en-US" w:bidi="ar-SA"/>
      </w:rPr>
    </w:lvl>
    <w:lvl w:ilvl="3" w:tentative="0">
      <w:start w:val="0"/>
      <w:numFmt w:val="bullet"/>
      <w:lvlText w:val="•"/>
      <w:lvlJc w:val="left"/>
      <w:pPr>
        <w:ind w:left="3505" w:hanging="358"/>
      </w:pPr>
      <w:rPr>
        <w:rFonts w:hint="default"/>
        <w:lang w:val="en-US" w:eastAsia="en-US" w:bidi="ar-SA"/>
      </w:rPr>
    </w:lvl>
    <w:lvl w:ilvl="4" w:tentative="0">
      <w:start w:val="0"/>
      <w:numFmt w:val="bullet"/>
      <w:lvlText w:val="•"/>
      <w:lvlJc w:val="left"/>
      <w:pPr>
        <w:ind w:left="4634" w:hanging="358"/>
      </w:pPr>
      <w:rPr>
        <w:rFonts w:hint="default"/>
        <w:lang w:val="en-US" w:eastAsia="en-US" w:bidi="ar-SA"/>
      </w:rPr>
    </w:lvl>
    <w:lvl w:ilvl="5" w:tentative="0">
      <w:start w:val="0"/>
      <w:numFmt w:val="bullet"/>
      <w:lvlText w:val="•"/>
      <w:lvlJc w:val="left"/>
      <w:pPr>
        <w:ind w:left="5763" w:hanging="358"/>
      </w:pPr>
      <w:rPr>
        <w:rFonts w:hint="default"/>
        <w:lang w:val="en-US" w:eastAsia="en-US" w:bidi="ar-SA"/>
      </w:rPr>
    </w:lvl>
    <w:lvl w:ilvl="6" w:tentative="0">
      <w:start w:val="0"/>
      <w:numFmt w:val="bullet"/>
      <w:lvlText w:val="•"/>
      <w:lvlJc w:val="left"/>
      <w:pPr>
        <w:ind w:left="6891" w:hanging="358"/>
      </w:pPr>
      <w:rPr>
        <w:rFonts w:hint="default"/>
        <w:lang w:val="en-US" w:eastAsia="en-US" w:bidi="ar-SA"/>
      </w:rPr>
    </w:lvl>
    <w:lvl w:ilvl="7" w:tentative="0">
      <w:start w:val="0"/>
      <w:numFmt w:val="bullet"/>
      <w:lvlText w:val="•"/>
      <w:lvlJc w:val="left"/>
      <w:pPr>
        <w:ind w:left="8020" w:hanging="358"/>
      </w:pPr>
      <w:rPr>
        <w:rFonts w:hint="default"/>
        <w:lang w:val="en-US" w:eastAsia="en-US" w:bidi="ar-SA"/>
      </w:rPr>
    </w:lvl>
    <w:lvl w:ilvl="8" w:tentative="0">
      <w:start w:val="0"/>
      <w:numFmt w:val="bullet"/>
      <w:lvlText w:val="•"/>
      <w:lvlJc w:val="left"/>
      <w:pPr>
        <w:ind w:left="9148" w:hanging="358"/>
      </w:pPr>
      <w:rPr>
        <w:rFonts w:hint="default"/>
        <w:lang w:val="en-US" w:eastAsia="en-US" w:bidi="ar-SA"/>
      </w:rPr>
    </w:lvl>
  </w:abstractNum>
  <w:abstractNum w:abstractNumId="26">
    <w:nsid w:val="7C246926"/>
    <w:multiLevelType w:val="multilevel"/>
    <w:tmpl w:val="7C246926"/>
    <w:lvl w:ilvl="0" w:tentative="0">
      <w:start w:val="8"/>
      <w:numFmt w:val="decimal"/>
      <w:lvlText w:val="%1"/>
      <w:lvlJc w:val="left"/>
      <w:pPr>
        <w:ind w:left="920" w:hanging="480"/>
        <w:jc w:val="left"/>
      </w:pPr>
      <w:rPr>
        <w:rFonts w:hint="default"/>
        <w:lang w:val="en-US" w:eastAsia="en-US" w:bidi="ar-SA"/>
      </w:rPr>
    </w:lvl>
    <w:lvl w:ilvl="1" w:tentative="0">
      <w:start w:val="1"/>
      <w:numFmt w:val="decimal"/>
      <w:lvlText w:val="%1.%2"/>
      <w:lvlJc w:val="left"/>
      <w:pPr>
        <w:ind w:left="920" w:hanging="480"/>
        <w:jc w:val="right"/>
      </w:pPr>
      <w:rPr>
        <w:rFonts w:hint="default" w:ascii="Times New Roman" w:hAnsi="Times New Roman" w:eastAsia="Times New Roman" w:cs="Times New Roman"/>
        <w:b/>
        <w:bCs/>
        <w:spacing w:val="-1"/>
        <w:w w:val="99"/>
        <w:sz w:val="32"/>
        <w:szCs w:val="32"/>
        <w:lang w:val="en-US" w:eastAsia="en-US" w:bidi="ar-SA"/>
      </w:rPr>
    </w:lvl>
    <w:lvl w:ilvl="2" w:tentative="0">
      <w:start w:val="1"/>
      <w:numFmt w:val="decimal"/>
      <w:lvlText w:val="%1.%2.%3"/>
      <w:lvlJc w:val="left"/>
      <w:pPr>
        <w:ind w:left="1060" w:hanging="720"/>
        <w:jc w:val="right"/>
      </w:pPr>
      <w:rPr>
        <w:rFonts w:hint="default" w:ascii="Times New Roman" w:hAnsi="Times New Roman" w:eastAsia="Times New Roman" w:cs="Times New Roman"/>
        <w:b/>
        <w:bCs/>
        <w:spacing w:val="-1"/>
        <w:w w:val="99"/>
        <w:sz w:val="32"/>
        <w:szCs w:val="32"/>
        <w:lang w:val="en-US" w:eastAsia="en-US" w:bidi="ar-SA"/>
      </w:rPr>
    </w:lvl>
    <w:lvl w:ilvl="3" w:tentative="0">
      <w:start w:val="0"/>
      <w:numFmt w:val="bullet"/>
      <w:lvlText w:val="•"/>
      <w:lvlJc w:val="left"/>
      <w:pPr>
        <w:ind w:left="3359" w:hanging="720"/>
      </w:pPr>
      <w:rPr>
        <w:rFonts w:hint="default"/>
        <w:lang w:val="en-US" w:eastAsia="en-US" w:bidi="ar-SA"/>
      </w:rPr>
    </w:lvl>
    <w:lvl w:ilvl="4" w:tentative="0">
      <w:start w:val="0"/>
      <w:numFmt w:val="bullet"/>
      <w:lvlText w:val="•"/>
      <w:lvlJc w:val="left"/>
      <w:pPr>
        <w:ind w:left="4508" w:hanging="720"/>
      </w:pPr>
      <w:rPr>
        <w:rFonts w:hint="default"/>
        <w:lang w:val="en-US" w:eastAsia="en-US" w:bidi="ar-SA"/>
      </w:rPr>
    </w:lvl>
    <w:lvl w:ilvl="5" w:tentative="0">
      <w:start w:val="0"/>
      <w:numFmt w:val="bullet"/>
      <w:lvlText w:val="•"/>
      <w:lvlJc w:val="left"/>
      <w:pPr>
        <w:ind w:left="5658" w:hanging="720"/>
      </w:pPr>
      <w:rPr>
        <w:rFonts w:hint="default"/>
        <w:lang w:val="en-US" w:eastAsia="en-US" w:bidi="ar-SA"/>
      </w:rPr>
    </w:lvl>
    <w:lvl w:ilvl="6" w:tentative="0">
      <w:start w:val="0"/>
      <w:numFmt w:val="bullet"/>
      <w:lvlText w:val="•"/>
      <w:lvlJc w:val="left"/>
      <w:pPr>
        <w:ind w:left="6807" w:hanging="720"/>
      </w:pPr>
      <w:rPr>
        <w:rFonts w:hint="default"/>
        <w:lang w:val="en-US" w:eastAsia="en-US" w:bidi="ar-SA"/>
      </w:rPr>
    </w:lvl>
    <w:lvl w:ilvl="7" w:tentative="0">
      <w:start w:val="0"/>
      <w:numFmt w:val="bullet"/>
      <w:lvlText w:val="•"/>
      <w:lvlJc w:val="left"/>
      <w:pPr>
        <w:ind w:left="7957" w:hanging="720"/>
      </w:pPr>
      <w:rPr>
        <w:rFonts w:hint="default"/>
        <w:lang w:val="en-US" w:eastAsia="en-US" w:bidi="ar-SA"/>
      </w:rPr>
    </w:lvl>
    <w:lvl w:ilvl="8" w:tentative="0">
      <w:start w:val="0"/>
      <w:numFmt w:val="bullet"/>
      <w:lvlText w:val="•"/>
      <w:lvlJc w:val="left"/>
      <w:pPr>
        <w:ind w:left="9106" w:hanging="720"/>
      </w:pPr>
      <w:rPr>
        <w:rFonts w:hint="default"/>
        <w:lang w:val="en-US" w:eastAsia="en-US" w:bidi="ar-SA"/>
      </w:rPr>
    </w:lvl>
  </w:abstractNum>
  <w:num w:numId="1">
    <w:abstractNumId w:val="10"/>
  </w:num>
  <w:num w:numId="2">
    <w:abstractNumId w:val="6"/>
  </w:num>
  <w:num w:numId="3">
    <w:abstractNumId w:val="21"/>
  </w:num>
  <w:num w:numId="4">
    <w:abstractNumId w:val="4"/>
  </w:num>
  <w:num w:numId="5">
    <w:abstractNumId w:val="3"/>
  </w:num>
  <w:num w:numId="6">
    <w:abstractNumId w:val="12"/>
  </w:num>
  <w:num w:numId="7">
    <w:abstractNumId w:val="16"/>
  </w:num>
  <w:num w:numId="8">
    <w:abstractNumId w:val="24"/>
  </w:num>
  <w:num w:numId="9">
    <w:abstractNumId w:val="11"/>
  </w:num>
  <w:num w:numId="10">
    <w:abstractNumId w:val="14"/>
  </w:num>
  <w:num w:numId="11">
    <w:abstractNumId w:val="0"/>
  </w:num>
  <w:num w:numId="12">
    <w:abstractNumId w:val="17"/>
  </w:num>
  <w:num w:numId="13">
    <w:abstractNumId w:val="22"/>
  </w:num>
  <w:num w:numId="14">
    <w:abstractNumId w:val="5"/>
  </w:num>
  <w:num w:numId="15">
    <w:abstractNumId w:val="20"/>
  </w:num>
  <w:num w:numId="16">
    <w:abstractNumId w:val="9"/>
  </w:num>
  <w:num w:numId="17">
    <w:abstractNumId w:val="15"/>
  </w:num>
  <w:num w:numId="18">
    <w:abstractNumId w:val="8"/>
  </w:num>
  <w:num w:numId="19">
    <w:abstractNumId w:val="7"/>
  </w:num>
  <w:num w:numId="20">
    <w:abstractNumId w:val="1"/>
  </w:num>
  <w:num w:numId="21">
    <w:abstractNumId w:val="19"/>
  </w:num>
  <w:num w:numId="22">
    <w:abstractNumId w:val="23"/>
  </w:num>
  <w:num w:numId="23">
    <w:abstractNumId w:val="13"/>
  </w:num>
  <w:num w:numId="24">
    <w:abstractNumId w:val="18"/>
  </w:num>
  <w:num w:numId="25">
    <w:abstractNumId w:val="2"/>
  </w:num>
  <w:num w:numId="26">
    <w:abstractNumId w:val="26"/>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34"/>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1C5D0544"/>
    <w:rsid w:val="27231DF9"/>
    <w:rsid w:val="5A933F4B"/>
    <w:rsid w:val="6CC009A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ind w:left="1324"/>
      <w:outlineLvl w:val="1"/>
    </w:pPr>
    <w:rPr>
      <w:rFonts w:ascii="Times New Roman" w:hAnsi="Times New Roman" w:eastAsia="Times New Roman" w:cs="Times New Roman"/>
      <w:b/>
      <w:bCs/>
      <w:sz w:val="44"/>
      <w:szCs w:val="44"/>
      <w:lang w:val="en-US" w:eastAsia="en-US" w:bidi="ar-SA"/>
    </w:rPr>
  </w:style>
  <w:style w:type="paragraph" w:styleId="3">
    <w:name w:val="heading 2"/>
    <w:basedOn w:val="1"/>
    <w:qFormat/>
    <w:uiPriority w:val="1"/>
    <w:pPr>
      <w:ind w:left="340"/>
      <w:outlineLvl w:val="2"/>
    </w:pPr>
    <w:rPr>
      <w:rFonts w:ascii="Times New Roman" w:hAnsi="Times New Roman" w:eastAsia="Times New Roman" w:cs="Times New Roman"/>
      <w:b/>
      <w:bCs/>
      <w:sz w:val="40"/>
      <w:szCs w:val="40"/>
      <w:lang w:val="en-US" w:eastAsia="en-US" w:bidi="ar-SA"/>
    </w:rPr>
  </w:style>
  <w:style w:type="paragraph" w:styleId="4">
    <w:name w:val="heading 3"/>
    <w:basedOn w:val="1"/>
    <w:qFormat/>
    <w:uiPriority w:val="1"/>
    <w:pPr>
      <w:ind w:left="340"/>
      <w:outlineLvl w:val="3"/>
    </w:pPr>
    <w:rPr>
      <w:rFonts w:ascii="Times New Roman" w:hAnsi="Times New Roman" w:eastAsia="Times New Roman" w:cs="Times New Roman"/>
      <w:b/>
      <w:bCs/>
      <w:sz w:val="36"/>
      <w:szCs w:val="36"/>
      <w:lang w:val="en-US" w:eastAsia="en-US" w:bidi="ar-SA"/>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unhideWhenUsed/>
    <w:uiPriority w:val="1"/>
  </w:style>
  <w:style w:type="table" w:default="1" w:styleId="7">
    <w:name w:val="Normal Table"/>
    <w:semiHidden/>
    <w:qFormat/>
    <w:uiPriority w:val="0"/>
    <w:tblPr>
      <w:tblCellMar>
        <w:top w:w="0" w:type="dxa"/>
        <w:left w:w="108" w:type="dxa"/>
        <w:bottom w:w="0" w:type="dxa"/>
        <w:right w:w="108" w:type="dxa"/>
      </w:tblCellMar>
    </w:tblPr>
  </w:style>
  <w:style w:type="paragraph" w:styleId="8">
    <w:name w:val="Body Text"/>
    <w:basedOn w:val="1"/>
    <w:qFormat/>
    <w:uiPriority w:val="1"/>
    <w:rPr>
      <w:rFonts w:ascii="Times New Roman" w:hAnsi="Times New Roman" w:eastAsia="Times New Roman" w:cs="Times New Roman"/>
      <w:sz w:val="36"/>
      <w:szCs w:val="36"/>
      <w:lang w:val="en-US" w:eastAsia="en-US" w:bidi="ar-SA"/>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table" w:customStyle="1" w:styleId="11">
    <w:name w:val="Table Normal1"/>
    <w:semiHidden/>
    <w:unhideWhenUsed/>
    <w:qFormat/>
    <w:uiPriority w:val="2"/>
    <w:tblPr>
      <w:tblCellMar>
        <w:top w:w="0" w:type="dxa"/>
        <w:left w:w="0" w:type="dxa"/>
        <w:bottom w:w="0" w:type="dxa"/>
        <w:right w:w="0" w:type="dxa"/>
      </w:tblCellMar>
    </w:tblPr>
  </w:style>
  <w:style w:type="paragraph" w:styleId="12">
    <w:name w:val="List Paragraph"/>
    <w:basedOn w:val="1"/>
    <w:qFormat/>
    <w:uiPriority w:val="1"/>
    <w:pPr>
      <w:ind w:left="119" w:hanging="320"/>
    </w:pPr>
    <w:rPr>
      <w:rFonts w:ascii="Calibri" w:hAnsi="Calibri" w:eastAsia="Calibri" w:cs="Calibri"/>
      <w:lang w:val="en-US" w:eastAsia="en-US" w:bidi="ar-SA"/>
    </w:rPr>
  </w:style>
  <w:style w:type="paragraph" w:customStyle="1" w:styleId="13">
    <w:name w:val="Table Paragraph"/>
    <w:basedOn w:val="1"/>
    <w:qFormat/>
    <w:uiPriority w:val="1"/>
    <w:pPr>
      <w:spacing w:before="294"/>
      <w:ind w:hanging="541"/>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8.jpeg"/><Relationship Id="rId26" Type="http://schemas.openxmlformats.org/officeDocument/2006/relationships/image" Target="media/image17.jpeg"/><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27"/>
    <customShpInfo spid="_x0000_s1028"/>
    <customShpInfo spid="_x0000_s1029"/>
    <customShpInfo spid="_x0000_s1030"/>
    <customShpInfo spid="_x0000_s1031"/>
    <customShpInfo spid="_x0000_s1032"/>
    <customShpInfo spid="_x0000_s103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276</TotalTime>
  <ScaleCrop>false</ScaleCrop>
  <LinksUpToDate>false</LinksUpToDate>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2024-04-02T09:14:00Z</dcterms:created>
  <dc:creator>KIIT</dc:creator>
  <cp:lastModifiedBy>KIIT</cp:lastModifiedBy>
  <dcterms:modified xsi:type="dcterms:W3CDTF">2024-04-03T04:32:08Z</dcterms:modified>
  <dc:title>Microsoft Word - Cisco Unity Connection Report.docx</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2024-04-01T00:00:00Z</vt:filetime>
  </property>
  <property fmtid="{D5CDD505-2E9C-101B-9397-08002B2CF9AE}" pid="3" name="Creator">
    <vt:lpwstr>WPS Writer</vt:lpwstr>
  </property>
  <property fmtid="{D5CDD505-2E9C-101B-9397-08002B2CF9AE}" pid="4" name="LastSaved">
    <vt:filetime>2024-04-02T00:00:00Z</vt:filetime>
  </property>
  <property fmtid="{D5CDD505-2E9C-101B-9397-08002B2CF9AE}" pid="5" name="KSOProductBuildVer">
    <vt:lpwstr>1033-12.2.0.13489</vt:lpwstr>
  </property>
  <property fmtid="{D5CDD505-2E9C-101B-9397-08002B2CF9AE}" pid="6" name="ICV">
    <vt:lpwstr>7908E9449C3D4097ADA0D9C3A53B18FF_13</vt:lpwstr>
  </property>
</Properties>
</file>